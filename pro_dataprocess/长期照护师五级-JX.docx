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F6863">
      <w:pPr>
        <w:rPr>
          <w:sz w:val="21"/>
          <w:szCs w:val="20"/>
        </w:rPr>
      </w:pPr>
    </w:p>
    <w:p w14:paraId="6DF75312">
      <w:pPr>
        <w:rPr>
          <w:sz w:val="21"/>
          <w:szCs w:val="20"/>
        </w:rPr>
      </w:pPr>
      <w:r>
        <w:rPr>
          <w:b/>
          <w:sz w:val="21"/>
          <w:szCs w:val="20"/>
        </w:rPr>
        <w:t xml:space="preserve">1. </w:t>
      </w:r>
      <w:r>
        <w:rPr>
          <w:sz w:val="21"/>
          <w:szCs w:val="20"/>
        </w:rPr>
        <w:t>餐后2小时的血糖正常值应&lt;( )。</w:t>
      </w:r>
      <w:r>
        <w:rPr>
          <w:color w:val="808080"/>
          <w:sz w:val="16"/>
          <w:szCs w:val="20"/>
        </w:rPr>
        <w:t xml:space="preserve">  【单选题】</w:t>
      </w:r>
    </w:p>
    <w:p w14:paraId="5B1F666B">
      <w:pPr>
        <w:ind w:left="432"/>
        <w:rPr>
          <w:sz w:val="21"/>
          <w:szCs w:val="20"/>
        </w:rPr>
      </w:pPr>
      <w:r>
        <w:rPr>
          <w:sz w:val="21"/>
          <w:szCs w:val="20"/>
        </w:rPr>
        <w:t>A. 12.7 mmol/L</w:t>
      </w:r>
    </w:p>
    <w:p w14:paraId="3E0C0209">
      <w:pPr>
        <w:ind w:left="432"/>
        <w:rPr>
          <w:sz w:val="21"/>
          <w:szCs w:val="20"/>
        </w:rPr>
      </w:pPr>
      <w:r>
        <w:rPr>
          <w:sz w:val="21"/>
          <w:szCs w:val="20"/>
        </w:rPr>
        <w:t>B. 11.8 mmol/L</w:t>
      </w:r>
    </w:p>
    <w:p w14:paraId="60751026">
      <w:pPr>
        <w:ind w:left="432"/>
        <w:rPr>
          <w:sz w:val="21"/>
          <w:szCs w:val="20"/>
        </w:rPr>
      </w:pPr>
      <w:r>
        <w:rPr>
          <w:sz w:val="21"/>
          <w:szCs w:val="20"/>
        </w:rPr>
        <w:t>C. 13.4 mmol/L</w:t>
      </w:r>
    </w:p>
    <w:p w14:paraId="748750DF">
      <w:pPr>
        <w:ind w:left="432"/>
        <w:rPr>
          <w:sz w:val="21"/>
          <w:szCs w:val="20"/>
        </w:rPr>
      </w:pPr>
      <w:r>
        <w:rPr>
          <w:b/>
          <w:color w:val="FF0000"/>
          <w:sz w:val="21"/>
          <w:szCs w:val="20"/>
        </w:rPr>
        <w:t>D. 11.1 mmol/L</w:t>
      </w:r>
    </w:p>
    <w:p w14:paraId="390E91E6">
      <w:pPr>
        <w:ind w:left="432"/>
        <w:rPr>
          <w:sz w:val="21"/>
          <w:szCs w:val="20"/>
        </w:rPr>
      </w:pPr>
      <w:r>
        <w:rPr>
          <w:b/>
          <w:color w:val="008000"/>
          <w:sz w:val="20"/>
          <w:szCs w:val="20"/>
        </w:rPr>
        <w:t>参考答案：D</w:t>
      </w:r>
    </w:p>
    <w:p w14:paraId="6821F22D">
      <w:pPr>
        <w:rPr>
          <w:sz w:val="21"/>
          <w:szCs w:val="20"/>
        </w:rPr>
      </w:pPr>
      <w:r>
        <w:rPr>
          <w:b/>
          <w:sz w:val="21"/>
          <w:szCs w:val="20"/>
        </w:rPr>
        <w:t xml:space="preserve">2. </w:t>
      </w:r>
      <w:r>
        <w:rPr>
          <w:sz w:val="21"/>
          <w:szCs w:val="20"/>
        </w:rPr>
        <w:t>长护师协助照护对象由卧位转换为坐位，为预防体位性低血压，宜先从半坐卧位开始，先抬高床头60°夹角，耐受后再逐步过渡到坐位。</w:t>
      </w:r>
      <w:r>
        <w:rPr>
          <w:color w:val="808080"/>
          <w:sz w:val="16"/>
          <w:szCs w:val="20"/>
        </w:rPr>
        <w:t xml:space="preserve">  【判断题】</w:t>
      </w:r>
    </w:p>
    <w:p w14:paraId="7A5B5A4F">
      <w:pPr>
        <w:ind w:left="432"/>
        <w:rPr>
          <w:sz w:val="21"/>
          <w:szCs w:val="20"/>
        </w:rPr>
      </w:pPr>
      <w:r>
        <w:rPr>
          <w:sz w:val="21"/>
          <w:szCs w:val="20"/>
        </w:rPr>
        <w:t>A. 对</w:t>
      </w:r>
    </w:p>
    <w:p w14:paraId="0F33B0F6">
      <w:pPr>
        <w:ind w:left="432"/>
        <w:rPr>
          <w:sz w:val="21"/>
          <w:szCs w:val="20"/>
        </w:rPr>
      </w:pPr>
      <w:r>
        <w:rPr>
          <w:b/>
          <w:color w:val="FF0000"/>
          <w:sz w:val="21"/>
          <w:szCs w:val="20"/>
        </w:rPr>
        <w:t>B. 错</w:t>
      </w:r>
    </w:p>
    <w:p w14:paraId="008A2B65">
      <w:pPr>
        <w:ind w:left="432"/>
        <w:rPr>
          <w:sz w:val="21"/>
          <w:szCs w:val="20"/>
        </w:rPr>
      </w:pPr>
      <w:r>
        <w:rPr>
          <w:b/>
          <w:color w:val="008000"/>
          <w:sz w:val="20"/>
          <w:szCs w:val="20"/>
        </w:rPr>
        <w:t>参考答案：B</w:t>
      </w:r>
    </w:p>
    <w:p w14:paraId="1CED8A0E">
      <w:pPr>
        <w:rPr>
          <w:sz w:val="21"/>
          <w:szCs w:val="20"/>
        </w:rPr>
      </w:pPr>
      <w:r>
        <w:rPr>
          <w:b/>
          <w:sz w:val="21"/>
          <w:szCs w:val="20"/>
        </w:rPr>
        <w:t xml:space="preserve">3. </w:t>
      </w:r>
      <w:r>
        <w:rPr>
          <w:sz w:val="21"/>
          <w:szCs w:val="20"/>
        </w:rPr>
        <w:t>因脑血管疾患、神经、血管疾患等导致无法正常使用普通餐具自主进食的照护对象可使用进食辅具。</w:t>
      </w:r>
      <w:r>
        <w:rPr>
          <w:color w:val="808080"/>
          <w:sz w:val="16"/>
          <w:szCs w:val="20"/>
        </w:rPr>
        <w:t xml:space="preserve">  【判断题】</w:t>
      </w:r>
    </w:p>
    <w:p w14:paraId="10A56E12">
      <w:pPr>
        <w:ind w:left="432"/>
        <w:rPr>
          <w:sz w:val="21"/>
          <w:szCs w:val="20"/>
        </w:rPr>
      </w:pPr>
      <w:r>
        <w:rPr>
          <w:b/>
          <w:color w:val="FF0000"/>
          <w:sz w:val="21"/>
          <w:szCs w:val="20"/>
        </w:rPr>
        <w:t>A. 正确</w:t>
      </w:r>
    </w:p>
    <w:p w14:paraId="6D57703F">
      <w:pPr>
        <w:ind w:left="432"/>
        <w:rPr>
          <w:sz w:val="21"/>
          <w:szCs w:val="20"/>
        </w:rPr>
      </w:pPr>
      <w:r>
        <w:rPr>
          <w:sz w:val="21"/>
          <w:szCs w:val="20"/>
        </w:rPr>
        <w:t>B. 错误</w:t>
      </w:r>
    </w:p>
    <w:p w14:paraId="30A6A793">
      <w:pPr>
        <w:ind w:left="432"/>
        <w:rPr>
          <w:sz w:val="21"/>
          <w:szCs w:val="20"/>
        </w:rPr>
      </w:pPr>
      <w:r>
        <w:rPr>
          <w:b/>
          <w:color w:val="008000"/>
          <w:sz w:val="20"/>
          <w:szCs w:val="20"/>
        </w:rPr>
        <w:t>参考答案：A</w:t>
      </w:r>
    </w:p>
    <w:p w14:paraId="161E415E">
      <w:pPr>
        <w:rPr>
          <w:sz w:val="21"/>
          <w:szCs w:val="20"/>
        </w:rPr>
      </w:pPr>
      <w:r>
        <w:rPr>
          <w:b/>
          <w:sz w:val="21"/>
          <w:szCs w:val="20"/>
        </w:rPr>
        <w:t xml:space="preserve">4. </w:t>
      </w:r>
      <w:r>
        <w:rPr>
          <w:sz w:val="21"/>
          <w:szCs w:val="20"/>
        </w:rPr>
        <w:t>长护师协助偏瘫照护对象床上坐位功能体位安放，不正确的操作是（ ）。</w:t>
      </w:r>
      <w:r>
        <w:rPr>
          <w:color w:val="808080"/>
          <w:sz w:val="16"/>
          <w:szCs w:val="20"/>
        </w:rPr>
        <w:t xml:space="preserve">  【单选题】</w:t>
      </w:r>
    </w:p>
    <w:p w14:paraId="6460E771">
      <w:pPr>
        <w:ind w:left="432"/>
        <w:rPr>
          <w:sz w:val="21"/>
          <w:szCs w:val="20"/>
        </w:rPr>
      </w:pPr>
      <w:r>
        <w:rPr>
          <w:b/>
          <w:color w:val="FF0000"/>
          <w:sz w:val="21"/>
          <w:szCs w:val="20"/>
        </w:rPr>
        <w:t>A. 身体坐直，臀部应60°屈曲</w:t>
      </w:r>
    </w:p>
    <w:p w14:paraId="75651E92">
      <w:pPr>
        <w:ind w:left="432"/>
        <w:rPr>
          <w:sz w:val="21"/>
          <w:szCs w:val="20"/>
        </w:rPr>
      </w:pPr>
      <w:r>
        <w:rPr>
          <w:sz w:val="21"/>
          <w:szCs w:val="20"/>
        </w:rPr>
        <w:t>B. 双膝稍屈曲，膝下垫软枕，减轻膝关节压力</w:t>
      </w:r>
    </w:p>
    <w:p w14:paraId="24C7584C">
      <w:pPr>
        <w:ind w:left="432"/>
        <w:rPr>
          <w:sz w:val="21"/>
          <w:szCs w:val="20"/>
        </w:rPr>
      </w:pPr>
      <w:r>
        <w:rPr>
          <w:sz w:val="21"/>
          <w:szCs w:val="20"/>
        </w:rPr>
        <w:t>C. 患侧足底可抵一沙袋，以保持足中立位或踝关节背屈</w:t>
      </w:r>
    </w:p>
    <w:p w14:paraId="4DA2D4DA">
      <w:pPr>
        <w:ind w:left="432"/>
        <w:rPr>
          <w:sz w:val="21"/>
          <w:szCs w:val="20"/>
        </w:rPr>
      </w:pPr>
      <w:r>
        <w:rPr>
          <w:sz w:val="21"/>
          <w:szCs w:val="20"/>
        </w:rPr>
        <w:t>D. 患侧髋下、臀部、大腿外侧放软垫，防止下肢外展、外旋</w:t>
      </w:r>
    </w:p>
    <w:p w14:paraId="017FEBAC">
      <w:pPr>
        <w:ind w:left="432"/>
        <w:rPr>
          <w:sz w:val="21"/>
          <w:szCs w:val="20"/>
        </w:rPr>
      </w:pPr>
      <w:r>
        <w:rPr>
          <w:b/>
          <w:color w:val="008000"/>
          <w:sz w:val="20"/>
          <w:szCs w:val="20"/>
        </w:rPr>
        <w:t>参考答案：A</w:t>
      </w:r>
    </w:p>
    <w:p w14:paraId="42B23F24">
      <w:pPr>
        <w:rPr>
          <w:sz w:val="21"/>
          <w:szCs w:val="20"/>
        </w:rPr>
      </w:pPr>
      <w:r>
        <w:rPr>
          <w:b/>
          <w:sz w:val="21"/>
          <w:szCs w:val="20"/>
        </w:rPr>
        <w:t xml:space="preserve">5. </w:t>
      </w:r>
      <w:r>
        <w:rPr>
          <w:sz w:val="21"/>
          <w:szCs w:val="20"/>
        </w:rPr>
        <w:t>成人护理垫主要用于的人群是( )。</w:t>
      </w:r>
      <w:r>
        <w:rPr>
          <w:color w:val="808080"/>
          <w:sz w:val="16"/>
          <w:szCs w:val="20"/>
        </w:rPr>
        <w:t xml:space="preserve">  【单选题】</w:t>
      </w:r>
    </w:p>
    <w:p w14:paraId="04E278C2">
      <w:pPr>
        <w:ind w:left="432"/>
        <w:rPr>
          <w:sz w:val="21"/>
          <w:szCs w:val="20"/>
        </w:rPr>
      </w:pPr>
      <w:r>
        <w:rPr>
          <w:sz w:val="21"/>
          <w:szCs w:val="20"/>
        </w:rPr>
        <w:t>A. 婴儿</w:t>
      </w:r>
    </w:p>
    <w:p w14:paraId="56BBF829">
      <w:pPr>
        <w:ind w:left="432"/>
        <w:rPr>
          <w:sz w:val="21"/>
          <w:szCs w:val="20"/>
        </w:rPr>
      </w:pPr>
      <w:r>
        <w:rPr>
          <w:sz w:val="21"/>
          <w:szCs w:val="20"/>
        </w:rPr>
        <w:t>B. 孕妇</w:t>
      </w:r>
    </w:p>
    <w:p w14:paraId="339FE415">
      <w:pPr>
        <w:ind w:left="432"/>
        <w:rPr>
          <w:sz w:val="21"/>
          <w:szCs w:val="20"/>
        </w:rPr>
      </w:pPr>
      <w:r>
        <w:rPr>
          <w:b/>
          <w:color w:val="FF0000"/>
          <w:sz w:val="21"/>
          <w:szCs w:val="20"/>
        </w:rPr>
        <w:t>C. 生活不能自理的卧床成人</w:t>
      </w:r>
    </w:p>
    <w:p w14:paraId="51AC065E">
      <w:pPr>
        <w:ind w:left="432"/>
        <w:rPr>
          <w:sz w:val="21"/>
          <w:szCs w:val="20"/>
        </w:rPr>
      </w:pPr>
      <w:r>
        <w:rPr>
          <w:sz w:val="21"/>
          <w:szCs w:val="20"/>
        </w:rPr>
        <w:t>D. 健康成年人</w:t>
      </w:r>
    </w:p>
    <w:p w14:paraId="5A7624FF">
      <w:pPr>
        <w:ind w:left="432"/>
        <w:rPr>
          <w:sz w:val="21"/>
          <w:szCs w:val="20"/>
        </w:rPr>
      </w:pPr>
      <w:r>
        <w:rPr>
          <w:b/>
          <w:color w:val="008000"/>
          <w:sz w:val="20"/>
          <w:szCs w:val="20"/>
        </w:rPr>
        <w:t>参考答案：C</w:t>
      </w:r>
    </w:p>
    <w:p w14:paraId="57E1F57F">
      <w:pPr>
        <w:rPr>
          <w:sz w:val="21"/>
          <w:szCs w:val="20"/>
        </w:rPr>
      </w:pPr>
      <w:r>
        <w:rPr>
          <w:b/>
          <w:sz w:val="21"/>
          <w:szCs w:val="20"/>
        </w:rPr>
        <w:t xml:space="preserve">6. </w:t>
      </w:r>
      <w:r>
        <w:rPr>
          <w:sz w:val="21"/>
          <w:szCs w:val="20"/>
        </w:rPr>
        <w:t>口罩使用的正确步骤不包括（ ）。</w:t>
      </w:r>
      <w:r>
        <w:rPr>
          <w:color w:val="808080"/>
          <w:sz w:val="16"/>
          <w:szCs w:val="20"/>
        </w:rPr>
        <w:t xml:space="preserve">  【单选题】</w:t>
      </w:r>
    </w:p>
    <w:p w14:paraId="57C5D156">
      <w:pPr>
        <w:ind w:left="432"/>
        <w:rPr>
          <w:sz w:val="21"/>
          <w:szCs w:val="20"/>
        </w:rPr>
      </w:pPr>
      <w:r>
        <w:rPr>
          <w:sz w:val="21"/>
          <w:szCs w:val="20"/>
        </w:rPr>
        <w:t>A. 识别口罩</w:t>
      </w:r>
    </w:p>
    <w:p w14:paraId="19C17B7E">
      <w:pPr>
        <w:ind w:left="432"/>
        <w:rPr>
          <w:sz w:val="21"/>
          <w:szCs w:val="20"/>
        </w:rPr>
      </w:pPr>
      <w:r>
        <w:rPr>
          <w:sz w:val="21"/>
          <w:szCs w:val="20"/>
        </w:rPr>
        <w:t>B. 佩戴口罩</w:t>
      </w:r>
    </w:p>
    <w:p w14:paraId="0484E998">
      <w:pPr>
        <w:ind w:left="432"/>
        <w:rPr>
          <w:sz w:val="21"/>
          <w:szCs w:val="20"/>
        </w:rPr>
      </w:pPr>
      <w:r>
        <w:rPr>
          <w:sz w:val="21"/>
          <w:szCs w:val="20"/>
        </w:rPr>
        <w:t>C. 检查与呼吸</w:t>
      </w:r>
    </w:p>
    <w:p w14:paraId="54263B7A">
      <w:pPr>
        <w:ind w:left="432"/>
        <w:rPr>
          <w:sz w:val="21"/>
          <w:szCs w:val="20"/>
        </w:rPr>
      </w:pPr>
      <w:r>
        <w:rPr>
          <w:b/>
          <w:color w:val="FF0000"/>
          <w:sz w:val="21"/>
          <w:szCs w:val="20"/>
        </w:rPr>
        <w:t>D. 拿到口罩直接佩戴</w:t>
      </w:r>
    </w:p>
    <w:p w14:paraId="32EC1278">
      <w:pPr>
        <w:ind w:left="432"/>
        <w:rPr>
          <w:sz w:val="21"/>
          <w:szCs w:val="20"/>
        </w:rPr>
      </w:pPr>
      <w:r>
        <w:rPr>
          <w:b/>
          <w:color w:val="008000"/>
          <w:sz w:val="20"/>
          <w:szCs w:val="20"/>
        </w:rPr>
        <w:t>参考答案：D</w:t>
      </w:r>
    </w:p>
    <w:p w14:paraId="79AD72AF">
      <w:pPr>
        <w:rPr>
          <w:sz w:val="21"/>
          <w:szCs w:val="20"/>
        </w:rPr>
      </w:pPr>
      <w:r>
        <w:rPr>
          <w:b/>
          <w:sz w:val="21"/>
          <w:szCs w:val="20"/>
        </w:rPr>
        <w:t xml:space="preserve">7. </w:t>
      </w:r>
      <w:r>
        <w:rPr>
          <w:sz w:val="21"/>
          <w:szCs w:val="20"/>
        </w:rPr>
        <w:t>变形勺叉可以根据运用者需求调整角度，适用于手部活动范围受限的人群。</w:t>
      </w:r>
      <w:r>
        <w:rPr>
          <w:color w:val="808080"/>
          <w:sz w:val="16"/>
          <w:szCs w:val="20"/>
        </w:rPr>
        <w:t xml:space="preserve">  【判断题】</w:t>
      </w:r>
    </w:p>
    <w:p w14:paraId="7ADBD27D">
      <w:pPr>
        <w:ind w:left="432"/>
        <w:rPr>
          <w:sz w:val="21"/>
          <w:szCs w:val="20"/>
        </w:rPr>
      </w:pPr>
      <w:r>
        <w:rPr>
          <w:b/>
          <w:color w:val="FF0000"/>
          <w:sz w:val="21"/>
          <w:szCs w:val="20"/>
        </w:rPr>
        <w:t>A. 正确</w:t>
      </w:r>
    </w:p>
    <w:p w14:paraId="35BA0998">
      <w:pPr>
        <w:ind w:left="432"/>
        <w:rPr>
          <w:sz w:val="21"/>
          <w:szCs w:val="20"/>
        </w:rPr>
      </w:pPr>
      <w:r>
        <w:rPr>
          <w:sz w:val="21"/>
          <w:szCs w:val="20"/>
        </w:rPr>
        <w:t>B. 错误</w:t>
      </w:r>
    </w:p>
    <w:p w14:paraId="5E6794A3">
      <w:pPr>
        <w:ind w:left="432"/>
        <w:rPr>
          <w:sz w:val="21"/>
          <w:szCs w:val="20"/>
        </w:rPr>
      </w:pPr>
      <w:r>
        <w:rPr>
          <w:b/>
          <w:color w:val="008000"/>
          <w:sz w:val="20"/>
          <w:szCs w:val="20"/>
        </w:rPr>
        <w:t>参考答案：A</w:t>
      </w:r>
    </w:p>
    <w:p w14:paraId="03EA6B47">
      <w:pPr>
        <w:rPr>
          <w:sz w:val="21"/>
          <w:szCs w:val="20"/>
        </w:rPr>
      </w:pPr>
      <w:r>
        <w:rPr>
          <w:b/>
          <w:sz w:val="21"/>
          <w:szCs w:val="20"/>
        </w:rPr>
        <w:t xml:space="preserve">8. </w:t>
      </w:r>
      <w:r>
        <w:rPr>
          <w:sz w:val="21"/>
          <w:szCs w:val="20"/>
        </w:rPr>
        <w:t>长护师协助照护对象轮椅转运时，如照护对象是体重肥胖，不妥的措施是（ ）。</w:t>
      </w:r>
      <w:r>
        <w:rPr>
          <w:color w:val="808080"/>
          <w:sz w:val="16"/>
          <w:szCs w:val="20"/>
        </w:rPr>
        <w:t xml:space="preserve">  【单选题】</w:t>
      </w:r>
    </w:p>
    <w:p w14:paraId="1514969F">
      <w:pPr>
        <w:ind w:left="432"/>
        <w:rPr>
          <w:sz w:val="21"/>
          <w:szCs w:val="20"/>
        </w:rPr>
      </w:pPr>
      <w:r>
        <w:rPr>
          <w:sz w:val="21"/>
          <w:szCs w:val="20"/>
        </w:rPr>
        <w:t>A. 使用滑板</w:t>
      </w:r>
    </w:p>
    <w:p w14:paraId="38244B1E">
      <w:pPr>
        <w:ind w:left="432"/>
        <w:rPr>
          <w:sz w:val="21"/>
          <w:szCs w:val="20"/>
        </w:rPr>
      </w:pPr>
      <w:r>
        <w:rPr>
          <w:sz w:val="21"/>
          <w:szCs w:val="20"/>
        </w:rPr>
        <w:t>B. 使用升降机</w:t>
      </w:r>
    </w:p>
    <w:p w14:paraId="34A08886">
      <w:pPr>
        <w:ind w:left="432"/>
        <w:rPr>
          <w:sz w:val="21"/>
          <w:szCs w:val="20"/>
        </w:rPr>
      </w:pPr>
      <w:r>
        <w:rPr>
          <w:sz w:val="21"/>
          <w:szCs w:val="20"/>
        </w:rPr>
        <w:t>C. 使用转移带</w:t>
      </w:r>
    </w:p>
    <w:p w14:paraId="52E544FD">
      <w:pPr>
        <w:ind w:left="432"/>
        <w:rPr>
          <w:sz w:val="21"/>
          <w:szCs w:val="20"/>
        </w:rPr>
      </w:pPr>
      <w:r>
        <w:rPr>
          <w:b/>
          <w:color w:val="FF0000"/>
          <w:sz w:val="21"/>
          <w:szCs w:val="20"/>
        </w:rPr>
        <w:t>D. 放弃转运</w:t>
      </w:r>
    </w:p>
    <w:p w14:paraId="092E9432">
      <w:pPr>
        <w:ind w:left="432"/>
        <w:rPr>
          <w:sz w:val="21"/>
          <w:szCs w:val="20"/>
        </w:rPr>
      </w:pPr>
      <w:r>
        <w:rPr>
          <w:b/>
          <w:color w:val="008000"/>
          <w:sz w:val="20"/>
          <w:szCs w:val="20"/>
        </w:rPr>
        <w:t>参考答案：D</w:t>
      </w:r>
    </w:p>
    <w:p w14:paraId="6AB3D651">
      <w:pPr>
        <w:rPr>
          <w:sz w:val="21"/>
          <w:szCs w:val="20"/>
        </w:rPr>
      </w:pPr>
      <w:r>
        <w:rPr>
          <w:b/>
          <w:sz w:val="21"/>
          <w:szCs w:val="20"/>
        </w:rPr>
        <w:t xml:space="preserve">9. </w:t>
      </w:r>
      <w:r>
        <w:rPr>
          <w:sz w:val="21"/>
          <w:szCs w:val="20"/>
        </w:rPr>
        <w:t>长护师为噎食的被照护者实施背部叩击法急救时，至少进行8次，才能减轻梗阻。</w:t>
      </w:r>
      <w:r>
        <w:rPr>
          <w:color w:val="808080"/>
          <w:sz w:val="16"/>
          <w:szCs w:val="20"/>
        </w:rPr>
        <w:t xml:space="preserve">  【判断题】</w:t>
      </w:r>
    </w:p>
    <w:p w14:paraId="466D3844">
      <w:pPr>
        <w:ind w:left="432"/>
        <w:rPr>
          <w:sz w:val="21"/>
          <w:szCs w:val="20"/>
        </w:rPr>
      </w:pPr>
      <w:r>
        <w:rPr>
          <w:sz w:val="21"/>
          <w:szCs w:val="20"/>
        </w:rPr>
        <w:t>A. 正确</w:t>
      </w:r>
    </w:p>
    <w:p w14:paraId="5C2648FE">
      <w:pPr>
        <w:ind w:left="432"/>
        <w:rPr>
          <w:sz w:val="21"/>
          <w:szCs w:val="20"/>
        </w:rPr>
      </w:pPr>
      <w:r>
        <w:rPr>
          <w:b/>
          <w:color w:val="FF0000"/>
          <w:sz w:val="21"/>
          <w:szCs w:val="20"/>
        </w:rPr>
        <w:t>B. 错误</w:t>
      </w:r>
    </w:p>
    <w:p w14:paraId="4B502B8F">
      <w:pPr>
        <w:ind w:left="432"/>
        <w:rPr>
          <w:sz w:val="21"/>
          <w:szCs w:val="20"/>
        </w:rPr>
      </w:pPr>
      <w:r>
        <w:rPr>
          <w:b/>
          <w:color w:val="008000"/>
          <w:sz w:val="20"/>
          <w:szCs w:val="20"/>
        </w:rPr>
        <w:t>参考答案：B</w:t>
      </w:r>
    </w:p>
    <w:p w14:paraId="0BA3EDF8">
      <w:pPr>
        <w:rPr>
          <w:sz w:val="21"/>
          <w:szCs w:val="20"/>
        </w:rPr>
      </w:pPr>
      <w:r>
        <w:rPr>
          <w:b/>
          <w:sz w:val="21"/>
          <w:szCs w:val="20"/>
        </w:rPr>
        <w:t xml:space="preserve">10. </w:t>
      </w:r>
      <w:r>
        <w:rPr>
          <w:sz w:val="21"/>
          <w:szCs w:val="20"/>
        </w:rPr>
        <w:t>补充水分的最佳选择是( )。</w:t>
      </w:r>
      <w:r>
        <w:rPr>
          <w:color w:val="808080"/>
          <w:sz w:val="16"/>
          <w:szCs w:val="20"/>
        </w:rPr>
        <w:t xml:space="preserve">  【单选题】</w:t>
      </w:r>
    </w:p>
    <w:p w14:paraId="15BF8C42">
      <w:pPr>
        <w:ind w:left="432"/>
        <w:rPr>
          <w:sz w:val="21"/>
          <w:szCs w:val="20"/>
        </w:rPr>
      </w:pPr>
      <w:r>
        <w:rPr>
          <w:b/>
          <w:color w:val="FF0000"/>
          <w:sz w:val="21"/>
          <w:szCs w:val="20"/>
        </w:rPr>
        <w:t>A. 白开水</w:t>
      </w:r>
    </w:p>
    <w:p w14:paraId="4F0A7BF1">
      <w:pPr>
        <w:ind w:left="432"/>
        <w:rPr>
          <w:sz w:val="21"/>
          <w:szCs w:val="20"/>
        </w:rPr>
      </w:pPr>
      <w:r>
        <w:rPr>
          <w:sz w:val="21"/>
          <w:szCs w:val="20"/>
        </w:rPr>
        <w:t>B. 浓茶</w:t>
      </w:r>
    </w:p>
    <w:p w14:paraId="54BE96C5">
      <w:pPr>
        <w:ind w:left="432"/>
        <w:rPr>
          <w:sz w:val="21"/>
          <w:szCs w:val="20"/>
        </w:rPr>
      </w:pPr>
      <w:r>
        <w:rPr>
          <w:sz w:val="21"/>
          <w:szCs w:val="20"/>
        </w:rPr>
        <w:t>C. 含糖饮料</w:t>
      </w:r>
    </w:p>
    <w:p w14:paraId="3A03BE15">
      <w:pPr>
        <w:ind w:left="432"/>
        <w:rPr>
          <w:sz w:val="21"/>
          <w:szCs w:val="20"/>
        </w:rPr>
      </w:pPr>
      <w:r>
        <w:rPr>
          <w:sz w:val="21"/>
          <w:szCs w:val="20"/>
        </w:rPr>
        <w:t>D. 咖啡</w:t>
      </w:r>
    </w:p>
    <w:p w14:paraId="159B1DF5">
      <w:pPr>
        <w:ind w:left="432"/>
        <w:rPr>
          <w:sz w:val="21"/>
          <w:szCs w:val="20"/>
        </w:rPr>
      </w:pPr>
      <w:r>
        <w:rPr>
          <w:b/>
          <w:color w:val="008000"/>
          <w:sz w:val="20"/>
          <w:szCs w:val="20"/>
        </w:rPr>
        <w:t>参考答案：A</w:t>
      </w:r>
    </w:p>
    <w:p w14:paraId="5667585D">
      <w:pPr>
        <w:rPr>
          <w:sz w:val="21"/>
          <w:szCs w:val="20"/>
        </w:rPr>
      </w:pPr>
      <w:r>
        <w:rPr>
          <w:sz w:val="21"/>
          <w:szCs w:val="20"/>
        </w:rPr>
        <w:br w:type="page"/>
      </w:r>
    </w:p>
    <w:p w14:paraId="04C4D6ED">
      <w:pPr>
        <w:rPr>
          <w:sz w:val="21"/>
          <w:szCs w:val="20"/>
        </w:rPr>
      </w:pPr>
      <w:r>
        <w:rPr>
          <w:b/>
          <w:sz w:val="21"/>
          <w:szCs w:val="20"/>
        </w:rPr>
        <w:t xml:space="preserve">11. </w:t>
      </w:r>
      <w:r>
        <w:rPr>
          <w:sz w:val="21"/>
          <w:szCs w:val="20"/>
        </w:rPr>
        <w:t>长护师协助被照护者移动时不能强行拖拽，避免皮肤损伤。</w:t>
      </w:r>
      <w:r>
        <w:rPr>
          <w:color w:val="808080"/>
          <w:sz w:val="16"/>
          <w:szCs w:val="20"/>
        </w:rPr>
        <w:t xml:space="preserve">  【判断题】</w:t>
      </w:r>
    </w:p>
    <w:p w14:paraId="07FE7264">
      <w:pPr>
        <w:ind w:left="432"/>
        <w:rPr>
          <w:sz w:val="21"/>
          <w:szCs w:val="20"/>
        </w:rPr>
      </w:pPr>
      <w:r>
        <w:rPr>
          <w:b/>
          <w:color w:val="FF0000"/>
          <w:sz w:val="21"/>
          <w:szCs w:val="20"/>
        </w:rPr>
        <w:t>A. 正确</w:t>
      </w:r>
    </w:p>
    <w:p w14:paraId="5B8AABC1">
      <w:pPr>
        <w:ind w:left="432"/>
        <w:rPr>
          <w:sz w:val="21"/>
          <w:szCs w:val="20"/>
        </w:rPr>
      </w:pPr>
      <w:r>
        <w:rPr>
          <w:sz w:val="21"/>
          <w:szCs w:val="20"/>
        </w:rPr>
        <w:t>B. 错误</w:t>
      </w:r>
    </w:p>
    <w:p w14:paraId="3209D566">
      <w:pPr>
        <w:ind w:left="432"/>
        <w:rPr>
          <w:sz w:val="21"/>
          <w:szCs w:val="20"/>
        </w:rPr>
      </w:pPr>
      <w:r>
        <w:rPr>
          <w:b/>
          <w:color w:val="008000"/>
          <w:sz w:val="20"/>
          <w:szCs w:val="20"/>
        </w:rPr>
        <w:t>参考答案：A</w:t>
      </w:r>
    </w:p>
    <w:p w14:paraId="49296274">
      <w:pPr>
        <w:rPr>
          <w:sz w:val="21"/>
          <w:szCs w:val="20"/>
        </w:rPr>
      </w:pPr>
      <w:r>
        <w:rPr>
          <w:b/>
          <w:sz w:val="21"/>
          <w:szCs w:val="20"/>
        </w:rPr>
        <w:t xml:space="preserve">12. </w:t>
      </w:r>
      <w:r>
        <w:rPr>
          <w:sz w:val="21"/>
          <w:szCs w:val="20"/>
        </w:rPr>
        <w:t>对于吞咽速度较慢且咽部肌肉无力的照护对象，应指导其( )。</w:t>
      </w:r>
      <w:r>
        <w:rPr>
          <w:color w:val="808080"/>
          <w:sz w:val="16"/>
          <w:szCs w:val="20"/>
        </w:rPr>
        <w:t xml:space="preserve">  【单选题】</w:t>
      </w:r>
    </w:p>
    <w:p w14:paraId="1006F282">
      <w:pPr>
        <w:ind w:left="432"/>
        <w:rPr>
          <w:sz w:val="21"/>
          <w:szCs w:val="20"/>
        </w:rPr>
      </w:pPr>
      <w:r>
        <w:rPr>
          <w:b/>
          <w:color w:val="FF0000"/>
          <w:sz w:val="21"/>
          <w:szCs w:val="20"/>
        </w:rPr>
        <w:t>A. 低头进食</w:t>
      </w:r>
    </w:p>
    <w:p w14:paraId="599540C0">
      <w:pPr>
        <w:ind w:left="432"/>
        <w:rPr>
          <w:sz w:val="21"/>
          <w:szCs w:val="20"/>
        </w:rPr>
      </w:pPr>
      <w:r>
        <w:rPr>
          <w:sz w:val="21"/>
          <w:szCs w:val="20"/>
        </w:rPr>
        <w:t>B. 仰头进食</w:t>
      </w:r>
    </w:p>
    <w:p w14:paraId="312012BC">
      <w:pPr>
        <w:ind w:left="432"/>
        <w:rPr>
          <w:sz w:val="21"/>
          <w:szCs w:val="20"/>
        </w:rPr>
      </w:pPr>
      <w:r>
        <w:rPr>
          <w:sz w:val="21"/>
          <w:szCs w:val="20"/>
        </w:rPr>
        <w:t>C. 平卧位进食</w:t>
      </w:r>
    </w:p>
    <w:p w14:paraId="28B017FF">
      <w:pPr>
        <w:ind w:left="432"/>
        <w:rPr>
          <w:sz w:val="21"/>
          <w:szCs w:val="20"/>
        </w:rPr>
      </w:pPr>
      <w:r>
        <w:rPr>
          <w:sz w:val="21"/>
          <w:szCs w:val="20"/>
        </w:rPr>
        <w:t>D. 加快进食速度</w:t>
      </w:r>
    </w:p>
    <w:p w14:paraId="04036AA6">
      <w:pPr>
        <w:ind w:left="432"/>
        <w:rPr>
          <w:sz w:val="21"/>
          <w:szCs w:val="20"/>
        </w:rPr>
      </w:pPr>
      <w:r>
        <w:rPr>
          <w:b/>
          <w:color w:val="008000"/>
          <w:sz w:val="20"/>
          <w:szCs w:val="20"/>
        </w:rPr>
        <w:t>参考答案：A</w:t>
      </w:r>
    </w:p>
    <w:p w14:paraId="3A18AEFE">
      <w:pPr>
        <w:rPr>
          <w:sz w:val="21"/>
          <w:szCs w:val="20"/>
        </w:rPr>
      </w:pPr>
      <w:r>
        <w:rPr>
          <w:b/>
          <w:sz w:val="21"/>
          <w:szCs w:val="20"/>
        </w:rPr>
        <w:t xml:space="preserve">13. </w:t>
      </w:r>
      <w:r>
        <w:rPr>
          <w:sz w:val="21"/>
          <w:szCs w:val="20"/>
        </w:rPr>
        <w:t>服用镇静安眠药肯定会发生噎食。</w:t>
      </w:r>
      <w:r>
        <w:rPr>
          <w:color w:val="808080"/>
          <w:sz w:val="16"/>
          <w:szCs w:val="20"/>
        </w:rPr>
        <w:t xml:space="preserve">  【判断题】</w:t>
      </w:r>
    </w:p>
    <w:p w14:paraId="53EE79E0">
      <w:pPr>
        <w:ind w:left="432"/>
        <w:rPr>
          <w:sz w:val="21"/>
          <w:szCs w:val="20"/>
        </w:rPr>
      </w:pPr>
      <w:r>
        <w:rPr>
          <w:sz w:val="21"/>
          <w:szCs w:val="20"/>
        </w:rPr>
        <w:t>A. 正确</w:t>
      </w:r>
    </w:p>
    <w:p w14:paraId="79974E90">
      <w:pPr>
        <w:ind w:left="432"/>
        <w:rPr>
          <w:sz w:val="21"/>
          <w:szCs w:val="20"/>
        </w:rPr>
      </w:pPr>
      <w:r>
        <w:rPr>
          <w:b/>
          <w:color w:val="FF0000"/>
          <w:sz w:val="21"/>
          <w:szCs w:val="20"/>
        </w:rPr>
        <w:t>B. 错误</w:t>
      </w:r>
    </w:p>
    <w:p w14:paraId="4DF772E5">
      <w:pPr>
        <w:ind w:left="432"/>
        <w:rPr>
          <w:sz w:val="21"/>
          <w:szCs w:val="20"/>
        </w:rPr>
      </w:pPr>
      <w:r>
        <w:rPr>
          <w:b/>
          <w:color w:val="008000"/>
          <w:sz w:val="20"/>
          <w:szCs w:val="20"/>
        </w:rPr>
        <w:t>参考答案：B</w:t>
      </w:r>
    </w:p>
    <w:p w14:paraId="789EE1DA">
      <w:pPr>
        <w:rPr>
          <w:sz w:val="21"/>
          <w:szCs w:val="20"/>
        </w:rPr>
      </w:pPr>
      <w:r>
        <w:rPr>
          <w:b/>
          <w:sz w:val="21"/>
          <w:szCs w:val="20"/>
        </w:rPr>
        <w:t xml:space="preserve">14. </w:t>
      </w:r>
      <w:r>
        <w:rPr>
          <w:sz w:val="21"/>
          <w:szCs w:val="20"/>
        </w:rPr>
        <w:t>护理人员应指导照护对象进食时要细嚼慢咽，不要过快，为了使照护对象心情愉快，可以边聊天边吃饭。</w:t>
      </w:r>
      <w:r>
        <w:rPr>
          <w:color w:val="808080"/>
          <w:sz w:val="16"/>
          <w:szCs w:val="20"/>
        </w:rPr>
        <w:t xml:space="preserve">  【判断题】</w:t>
      </w:r>
    </w:p>
    <w:p w14:paraId="39F2644C">
      <w:pPr>
        <w:ind w:left="432"/>
        <w:rPr>
          <w:sz w:val="21"/>
          <w:szCs w:val="20"/>
        </w:rPr>
      </w:pPr>
      <w:r>
        <w:rPr>
          <w:sz w:val="21"/>
          <w:szCs w:val="20"/>
        </w:rPr>
        <w:t>A. 正确</w:t>
      </w:r>
    </w:p>
    <w:p w14:paraId="0D8B2FF3">
      <w:pPr>
        <w:ind w:left="432"/>
        <w:rPr>
          <w:sz w:val="21"/>
          <w:szCs w:val="20"/>
        </w:rPr>
      </w:pPr>
      <w:r>
        <w:rPr>
          <w:b/>
          <w:color w:val="FF0000"/>
          <w:sz w:val="21"/>
          <w:szCs w:val="20"/>
        </w:rPr>
        <w:t>B. 错误</w:t>
      </w:r>
    </w:p>
    <w:p w14:paraId="1E8C835B">
      <w:pPr>
        <w:ind w:left="432"/>
        <w:rPr>
          <w:sz w:val="21"/>
          <w:szCs w:val="20"/>
        </w:rPr>
      </w:pPr>
      <w:r>
        <w:rPr>
          <w:b/>
          <w:color w:val="008000"/>
          <w:sz w:val="20"/>
          <w:szCs w:val="20"/>
        </w:rPr>
        <w:t>参考答案：B</w:t>
      </w:r>
    </w:p>
    <w:p w14:paraId="1846091B">
      <w:pPr>
        <w:rPr>
          <w:sz w:val="21"/>
          <w:szCs w:val="20"/>
        </w:rPr>
      </w:pPr>
      <w:r>
        <w:rPr>
          <w:b/>
          <w:sz w:val="21"/>
          <w:szCs w:val="20"/>
        </w:rPr>
        <w:t xml:space="preserve">15. </w:t>
      </w:r>
      <w:r>
        <w:rPr>
          <w:sz w:val="21"/>
          <w:szCs w:val="20"/>
        </w:rPr>
        <w:t>被照护者侧卧位喂食时出现轻微呛咳，首先应采取的措施是( )。</w:t>
      </w:r>
      <w:r>
        <w:rPr>
          <w:color w:val="808080"/>
          <w:sz w:val="16"/>
          <w:szCs w:val="20"/>
        </w:rPr>
        <w:t xml:space="preserve">  【单选题】</w:t>
      </w:r>
    </w:p>
    <w:p w14:paraId="7FEED1AB">
      <w:pPr>
        <w:ind w:left="432"/>
        <w:rPr>
          <w:sz w:val="21"/>
          <w:szCs w:val="20"/>
        </w:rPr>
      </w:pPr>
      <w:r>
        <w:rPr>
          <w:b/>
          <w:color w:val="FF0000"/>
          <w:sz w:val="21"/>
          <w:szCs w:val="20"/>
        </w:rPr>
        <w:t>A. 拍击后背</w:t>
      </w:r>
    </w:p>
    <w:p w14:paraId="0FF6B486">
      <w:pPr>
        <w:ind w:left="432"/>
        <w:rPr>
          <w:sz w:val="21"/>
          <w:szCs w:val="20"/>
        </w:rPr>
      </w:pPr>
      <w:r>
        <w:rPr>
          <w:sz w:val="21"/>
          <w:szCs w:val="20"/>
        </w:rPr>
        <w:t>B. 让其平卧</w:t>
      </w:r>
    </w:p>
    <w:p w14:paraId="25904C0C">
      <w:pPr>
        <w:ind w:left="432"/>
        <w:rPr>
          <w:sz w:val="21"/>
          <w:szCs w:val="20"/>
        </w:rPr>
      </w:pPr>
      <w:r>
        <w:rPr>
          <w:sz w:val="21"/>
          <w:szCs w:val="20"/>
        </w:rPr>
        <w:t>C. 再喂一口</w:t>
      </w:r>
    </w:p>
    <w:p w14:paraId="1E7F1FD7">
      <w:pPr>
        <w:ind w:left="432"/>
        <w:rPr>
          <w:sz w:val="21"/>
          <w:szCs w:val="20"/>
        </w:rPr>
      </w:pPr>
      <w:r>
        <w:rPr>
          <w:sz w:val="21"/>
          <w:szCs w:val="20"/>
        </w:rPr>
        <w:t>D. 呼叫家属</w:t>
      </w:r>
    </w:p>
    <w:p w14:paraId="3277BA8A">
      <w:pPr>
        <w:ind w:left="432"/>
        <w:rPr>
          <w:sz w:val="21"/>
          <w:szCs w:val="20"/>
        </w:rPr>
      </w:pPr>
      <w:r>
        <w:rPr>
          <w:b/>
          <w:color w:val="008000"/>
          <w:sz w:val="20"/>
          <w:szCs w:val="20"/>
        </w:rPr>
        <w:t>参考答案：A</w:t>
      </w:r>
    </w:p>
    <w:p w14:paraId="3B8F72B0">
      <w:pPr>
        <w:rPr>
          <w:sz w:val="21"/>
          <w:szCs w:val="20"/>
        </w:rPr>
      </w:pPr>
      <w:r>
        <w:rPr>
          <w:b/>
          <w:sz w:val="21"/>
          <w:szCs w:val="20"/>
        </w:rPr>
        <w:t xml:space="preserve">16. </w:t>
      </w:r>
      <w:r>
        <w:rPr>
          <w:sz w:val="21"/>
          <w:szCs w:val="20"/>
        </w:rPr>
        <w:t>呼吸心跳骤停是指由于特定原因所致的心脏突然停搏，泵血功能丧失，照护对象随即出现意识丧失、脉搏消失、呼吸停止。</w:t>
      </w:r>
      <w:r>
        <w:rPr>
          <w:color w:val="808080"/>
          <w:sz w:val="16"/>
          <w:szCs w:val="20"/>
        </w:rPr>
        <w:t xml:space="preserve">  【判断题】</w:t>
      </w:r>
    </w:p>
    <w:p w14:paraId="47D4F30C">
      <w:pPr>
        <w:ind w:left="432"/>
        <w:rPr>
          <w:sz w:val="21"/>
          <w:szCs w:val="20"/>
        </w:rPr>
      </w:pPr>
      <w:r>
        <w:rPr>
          <w:b/>
          <w:color w:val="FF0000"/>
          <w:sz w:val="21"/>
          <w:szCs w:val="20"/>
        </w:rPr>
        <w:t>A. 正确</w:t>
      </w:r>
    </w:p>
    <w:p w14:paraId="6B73608F">
      <w:pPr>
        <w:ind w:left="432"/>
        <w:rPr>
          <w:sz w:val="21"/>
          <w:szCs w:val="20"/>
        </w:rPr>
      </w:pPr>
      <w:r>
        <w:rPr>
          <w:sz w:val="21"/>
          <w:szCs w:val="20"/>
        </w:rPr>
        <w:t>B. 错误</w:t>
      </w:r>
    </w:p>
    <w:p w14:paraId="3BBFB874">
      <w:pPr>
        <w:ind w:left="432"/>
        <w:rPr>
          <w:sz w:val="21"/>
          <w:szCs w:val="20"/>
        </w:rPr>
      </w:pPr>
      <w:r>
        <w:rPr>
          <w:b/>
          <w:color w:val="008000"/>
          <w:sz w:val="20"/>
          <w:szCs w:val="20"/>
        </w:rPr>
        <w:t>参考答案：A</w:t>
      </w:r>
    </w:p>
    <w:p w14:paraId="707F5BCF">
      <w:pPr>
        <w:rPr>
          <w:sz w:val="21"/>
          <w:szCs w:val="20"/>
        </w:rPr>
      </w:pPr>
      <w:r>
        <w:rPr>
          <w:b/>
          <w:sz w:val="21"/>
          <w:szCs w:val="20"/>
        </w:rPr>
        <w:t xml:space="preserve">17. </w:t>
      </w:r>
      <w:r>
        <w:rPr>
          <w:sz w:val="21"/>
          <w:szCs w:val="20"/>
        </w:rPr>
        <w:t>普通饮食不适用于( )的被照护者。</w:t>
      </w:r>
      <w:r>
        <w:rPr>
          <w:color w:val="808080"/>
          <w:sz w:val="16"/>
          <w:szCs w:val="20"/>
        </w:rPr>
        <w:t xml:space="preserve">  【单选题】</w:t>
      </w:r>
    </w:p>
    <w:p w14:paraId="72455439">
      <w:pPr>
        <w:ind w:left="432"/>
        <w:rPr>
          <w:sz w:val="21"/>
          <w:szCs w:val="20"/>
        </w:rPr>
      </w:pPr>
      <w:r>
        <w:rPr>
          <w:sz w:val="21"/>
          <w:szCs w:val="20"/>
        </w:rPr>
        <w:t>A. 消化功能正常</w:t>
      </w:r>
    </w:p>
    <w:p w14:paraId="780C7967">
      <w:pPr>
        <w:ind w:left="432"/>
        <w:rPr>
          <w:sz w:val="21"/>
          <w:szCs w:val="20"/>
        </w:rPr>
      </w:pPr>
      <w:r>
        <w:rPr>
          <w:b/>
          <w:color w:val="FF0000"/>
          <w:sz w:val="21"/>
          <w:szCs w:val="20"/>
        </w:rPr>
        <w:t>B. 咀嚼存在困难</w:t>
      </w:r>
    </w:p>
    <w:p w14:paraId="082A5DA2">
      <w:pPr>
        <w:ind w:left="432"/>
        <w:rPr>
          <w:sz w:val="21"/>
          <w:szCs w:val="20"/>
        </w:rPr>
      </w:pPr>
      <w:r>
        <w:rPr>
          <w:sz w:val="21"/>
          <w:szCs w:val="20"/>
        </w:rPr>
        <w:t>C. 吞咽没有困难</w:t>
      </w:r>
    </w:p>
    <w:p w14:paraId="5F94B363">
      <w:pPr>
        <w:ind w:left="432"/>
        <w:rPr>
          <w:sz w:val="21"/>
          <w:szCs w:val="20"/>
        </w:rPr>
      </w:pPr>
      <w:r>
        <w:rPr>
          <w:sz w:val="21"/>
          <w:szCs w:val="20"/>
        </w:rPr>
        <w:t>D. 饮食无需限制</w:t>
      </w:r>
    </w:p>
    <w:p w14:paraId="34241D3C">
      <w:pPr>
        <w:ind w:left="432"/>
        <w:rPr>
          <w:sz w:val="21"/>
          <w:szCs w:val="20"/>
        </w:rPr>
      </w:pPr>
      <w:r>
        <w:rPr>
          <w:b/>
          <w:color w:val="008000"/>
          <w:sz w:val="20"/>
          <w:szCs w:val="20"/>
        </w:rPr>
        <w:t>参考答案：B</w:t>
      </w:r>
    </w:p>
    <w:p w14:paraId="0A72126E">
      <w:pPr>
        <w:rPr>
          <w:sz w:val="21"/>
          <w:szCs w:val="20"/>
        </w:rPr>
      </w:pPr>
      <w:r>
        <w:rPr>
          <w:b/>
          <w:sz w:val="21"/>
          <w:szCs w:val="20"/>
        </w:rPr>
        <w:t xml:space="preserve">18. </w:t>
      </w:r>
      <w:r>
        <w:rPr>
          <w:sz w:val="21"/>
          <w:szCs w:val="20"/>
        </w:rPr>
        <w:t>如果患者无意识，用"听、看、感觉"的方法判断有无呼吸，检查时间不超过10秒。</w:t>
      </w:r>
      <w:r>
        <w:rPr>
          <w:color w:val="808080"/>
          <w:sz w:val="16"/>
          <w:szCs w:val="20"/>
        </w:rPr>
        <w:t xml:space="preserve">  【判断题】</w:t>
      </w:r>
    </w:p>
    <w:p w14:paraId="37C04BAA">
      <w:pPr>
        <w:ind w:left="432"/>
        <w:rPr>
          <w:sz w:val="21"/>
          <w:szCs w:val="20"/>
        </w:rPr>
      </w:pPr>
      <w:r>
        <w:rPr>
          <w:b/>
          <w:color w:val="FF0000"/>
          <w:sz w:val="21"/>
          <w:szCs w:val="20"/>
        </w:rPr>
        <w:t>A. 正确</w:t>
      </w:r>
    </w:p>
    <w:p w14:paraId="64226E40">
      <w:pPr>
        <w:ind w:left="432"/>
        <w:rPr>
          <w:sz w:val="21"/>
          <w:szCs w:val="20"/>
        </w:rPr>
      </w:pPr>
      <w:r>
        <w:rPr>
          <w:sz w:val="21"/>
          <w:szCs w:val="20"/>
        </w:rPr>
        <w:t>B. 错误</w:t>
      </w:r>
    </w:p>
    <w:p w14:paraId="4123F989">
      <w:pPr>
        <w:ind w:left="432"/>
        <w:rPr>
          <w:sz w:val="21"/>
          <w:szCs w:val="20"/>
        </w:rPr>
      </w:pPr>
      <w:r>
        <w:rPr>
          <w:b/>
          <w:color w:val="008000"/>
          <w:sz w:val="20"/>
          <w:szCs w:val="20"/>
        </w:rPr>
        <w:t>参考答案：A</w:t>
      </w:r>
    </w:p>
    <w:p w14:paraId="38079B34">
      <w:pPr>
        <w:rPr>
          <w:sz w:val="21"/>
          <w:szCs w:val="20"/>
        </w:rPr>
      </w:pPr>
      <w:r>
        <w:rPr>
          <w:b/>
          <w:sz w:val="21"/>
          <w:szCs w:val="20"/>
        </w:rPr>
        <w:t xml:space="preserve">19. </w:t>
      </w:r>
      <w:r>
        <w:rPr>
          <w:sz w:val="21"/>
          <w:szCs w:val="20"/>
        </w:rPr>
        <w:t>张爷爷因右手难以伸直不能抓取物件而烦恼，长护师可下列在医生指导下为其佩戴( )。</w:t>
      </w:r>
      <w:r>
        <w:rPr>
          <w:color w:val="808080"/>
          <w:sz w:val="16"/>
          <w:szCs w:val="20"/>
        </w:rPr>
        <w:t xml:space="preserve">  【单选题】</w:t>
      </w:r>
    </w:p>
    <w:p w14:paraId="6DA3C569">
      <w:pPr>
        <w:ind w:left="432"/>
        <w:rPr>
          <w:sz w:val="21"/>
          <w:szCs w:val="20"/>
        </w:rPr>
      </w:pPr>
      <w:r>
        <w:rPr>
          <w:sz w:val="21"/>
          <w:szCs w:val="20"/>
        </w:rPr>
        <w:t>A. 足踝矫形器</w:t>
      </w:r>
    </w:p>
    <w:p w14:paraId="758E7099">
      <w:pPr>
        <w:ind w:left="432"/>
        <w:rPr>
          <w:sz w:val="21"/>
          <w:szCs w:val="20"/>
        </w:rPr>
      </w:pPr>
      <w:r>
        <w:rPr>
          <w:sz w:val="21"/>
          <w:szCs w:val="20"/>
        </w:rPr>
        <w:t>B. 膝关节固定器</w:t>
      </w:r>
    </w:p>
    <w:p w14:paraId="2AED7435">
      <w:pPr>
        <w:ind w:left="432"/>
        <w:rPr>
          <w:sz w:val="21"/>
          <w:szCs w:val="20"/>
        </w:rPr>
      </w:pPr>
      <w:r>
        <w:rPr>
          <w:b/>
          <w:color w:val="FF0000"/>
          <w:sz w:val="21"/>
          <w:szCs w:val="20"/>
        </w:rPr>
        <w:t>C. 医用分指板</w:t>
      </w:r>
    </w:p>
    <w:p w14:paraId="05A2AD62">
      <w:pPr>
        <w:ind w:left="432"/>
        <w:rPr>
          <w:sz w:val="21"/>
          <w:szCs w:val="20"/>
        </w:rPr>
      </w:pPr>
      <w:r>
        <w:rPr>
          <w:sz w:val="21"/>
          <w:szCs w:val="20"/>
        </w:rPr>
        <w:t>D. 手部康复训练球</w:t>
      </w:r>
    </w:p>
    <w:p w14:paraId="1A3A9BDF">
      <w:pPr>
        <w:ind w:left="432"/>
        <w:rPr>
          <w:sz w:val="21"/>
          <w:szCs w:val="20"/>
        </w:rPr>
      </w:pPr>
      <w:r>
        <w:rPr>
          <w:b/>
          <w:color w:val="008000"/>
          <w:sz w:val="20"/>
          <w:szCs w:val="20"/>
        </w:rPr>
        <w:t>参考答案：C</w:t>
      </w:r>
    </w:p>
    <w:p w14:paraId="5B925C95">
      <w:pPr>
        <w:rPr>
          <w:sz w:val="21"/>
          <w:szCs w:val="20"/>
        </w:rPr>
      </w:pPr>
      <w:r>
        <w:rPr>
          <w:b/>
          <w:sz w:val="21"/>
          <w:szCs w:val="20"/>
        </w:rPr>
        <w:t xml:space="preserve">20. </w:t>
      </w:r>
      <w:r>
        <w:rPr>
          <w:sz w:val="21"/>
          <w:szCs w:val="20"/>
        </w:rPr>
        <w:t>可以使用速干手消毒剂进行手部消毒的情况是( )。</w:t>
      </w:r>
      <w:r>
        <w:rPr>
          <w:color w:val="808080"/>
          <w:sz w:val="16"/>
          <w:szCs w:val="20"/>
        </w:rPr>
        <w:t xml:space="preserve">  【单选题】</w:t>
      </w:r>
    </w:p>
    <w:p w14:paraId="59EC2950">
      <w:pPr>
        <w:ind w:left="432"/>
        <w:rPr>
          <w:sz w:val="21"/>
          <w:szCs w:val="20"/>
        </w:rPr>
      </w:pPr>
      <w:r>
        <w:rPr>
          <w:sz w:val="21"/>
          <w:szCs w:val="20"/>
        </w:rPr>
        <w:t>A. 手部有明显污垢</w:t>
      </w:r>
    </w:p>
    <w:p w14:paraId="4572A9B0">
      <w:pPr>
        <w:ind w:left="432"/>
        <w:rPr>
          <w:sz w:val="21"/>
          <w:szCs w:val="20"/>
        </w:rPr>
      </w:pPr>
      <w:r>
        <w:rPr>
          <w:sz w:val="21"/>
          <w:szCs w:val="20"/>
        </w:rPr>
        <w:t>B. 手部沾血迹时</w:t>
      </w:r>
    </w:p>
    <w:p w14:paraId="292BAF90">
      <w:pPr>
        <w:ind w:left="432"/>
        <w:rPr>
          <w:sz w:val="21"/>
          <w:szCs w:val="20"/>
        </w:rPr>
      </w:pPr>
      <w:r>
        <w:rPr>
          <w:sz w:val="21"/>
          <w:szCs w:val="20"/>
        </w:rPr>
        <w:t>C. 手部沾照护对象分泌物时</w:t>
      </w:r>
    </w:p>
    <w:p w14:paraId="7BB9EB33">
      <w:pPr>
        <w:ind w:left="432"/>
        <w:rPr>
          <w:sz w:val="21"/>
          <w:szCs w:val="20"/>
        </w:rPr>
      </w:pPr>
      <w:r>
        <w:rPr>
          <w:b/>
          <w:color w:val="FF0000"/>
          <w:sz w:val="21"/>
          <w:szCs w:val="20"/>
        </w:rPr>
        <w:t>D. 手部没有肉眼可见的污染</w:t>
      </w:r>
    </w:p>
    <w:p w14:paraId="618A3035">
      <w:pPr>
        <w:ind w:left="432"/>
        <w:rPr>
          <w:sz w:val="21"/>
          <w:szCs w:val="20"/>
        </w:rPr>
      </w:pPr>
      <w:r>
        <w:rPr>
          <w:b/>
          <w:color w:val="008000"/>
          <w:sz w:val="20"/>
          <w:szCs w:val="20"/>
        </w:rPr>
        <w:t>参考答案：D</w:t>
      </w:r>
    </w:p>
    <w:p w14:paraId="28AAC6AD">
      <w:pPr>
        <w:rPr>
          <w:sz w:val="21"/>
          <w:szCs w:val="20"/>
        </w:rPr>
      </w:pPr>
      <w:r>
        <w:rPr>
          <w:sz w:val="21"/>
          <w:szCs w:val="20"/>
        </w:rPr>
        <w:br w:type="page"/>
      </w:r>
    </w:p>
    <w:p w14:paraId="68D367FE">
      <w:pPr>
        <w:rPr>
          <w:sz w:val="21"/>
          <w:szCs w:val="20"/>
        </w:rPr>
      </w:pPr>
      <w:r>
        <w:rPr>
          <w:b/>
          <w:sz w:val="21"/>
          <w:szCs w:val="20"/>
        </w:rPr>
        <w:t xml:space="preserve">21. </w:t>
      </w:r>
      <w:r>
        <w:rPr>
          <w:sz w:val="21"/>
          <w:szCs w:val="20"/>
        </w:rPr>
        <w:t>翻身时患侧肢体摆放的注意事项，正确的是( )。</w:t>
      </w:r>
      <w:r>
        <w:rPr>
          <w:color w:val="808080"/>
          <w:sz w:val="16"/>
          <w:szCs w:val="20"/>
        </w:rPr>
        <w:t xml:space="preserve">  【单选题】</w:t>
      </w:r>
    </w:p>
    <w:p w14:paraId="657E3C18">
      <w:pPr>
        <w:ind w:left="432"/>
        <w:rPr>
          <w:sz w:val="21"/>
          <w:szCs w:val="20"/>
        </w:rPr>
      </w:pPr>
      <w:r>
        <w:rPr>
          <w:sz w:val="21"/>
          <w:szCs w:val="20"/>
        </w:rPr>
        <w:t>A. 患侧手臂应压在身体下面，以提供支撑</w:t>
      </w:r>
    </w:p>
    <w:p w14:paraId="650D3E02">
      <w:pPr>
        <w:ind w:left="432"/>
        <w:rPr>
          <w:sz w:val="21"/>
          <w:szCs w:val="20"/>
        </w:rPr>
      </w:pPr>
      <w:r>
        <w:rPr>
          <w:b/>
          <w:color w:val="FF0000"/>
          <w:sz w:val="21"/>
          <w:szCs w:val="20"/>
        </w:rPr>
        <w:t>B. 翻身完成后，患侧肩膀应尽量向前拉出，避免受压</w:t>
      </w:r>
    </w:p>
    <w:p w14:paraId="72F181A0">
      <w:pPr>
        <w:ind w:left="432"/>
        <w:rPr>
          <w:sz w:val="21"/>
          <w:szCs w:val="20"/>
        </w:rPr>
      </w:pPr>
      <w:r>
        <w:rPr>
          <w:sz w:val="21"/>
          <w:szCs w:val="20"/>
        </w:rPr>
        <w:t>C. 患侧腿应伸直，与身体呈一条直线</w:t>
      </w:r>
    </w:p>
    <w:p w14:paraId="7210A999">
      <w:pPr>
        <w:ind w:left="432"/>
        <w:rPr>
          <w:sz w:val="21"/>
          <w:szCs w:val="20"/>
        </w:rPr>
      </w:pPr>
      <w:r>
        <w:rPr>
          <w:sz w:val="21"/>
          <w:szCs w:val="20"/>
        </w:rPr>
        <w:t>D. 无需特别关注患侧肢体的位置，以舒适为主</w:t>
      </w:r>
    </w:p>
    <w:p w14:paraId="798FB3CB">
      <w:pPr>
        <w:ind w:left="432"/>
        <w:rPr>
          <w:sz w:val="21"/>
          <w:szCs w:val="20"/>
        </w:rPr>
      </w:pPr>
      <w:r>
        <w:rPr>
          <w:b/>
          <w:color w:val="008000"/>
          <w:sz w:val="20"/>
          <w:szCs w:val="20"/>
        </w:rPr>
        <w:t>参考答案：B</w:t>
      </w:r>
    </w:p>
    <w:p w14:paraId="1F4BE907">
      <w:pPr>
        <w:rPr>
          <w:sz w:val="21"/>
          <w:szCs w:val="20"/>
        </w:rPr>
      </w:pPr>
      <w:r>
        <w:rPr>
          <w:b/>
          <w:sz w:val="21"/>
          <w:szCs w:val="20"/>
        </w:rPr>
        <w:t xml:space="preserve">22. </w:t>
      </w:r>
      <w:r>
        <w:rPr>
          <w:sz w:val="21"/>
          <w:szCs w:val="20"/>
        </w:rPr>
        <w:t>拨打"120"紧急处置电话，电话过程中要保持沉着冷静，切勿恐慌，讲话清晰，简练易懂，以便能够快速准确地传达信息。</w:t>
      </w:r>
      <w:r>
        <w:rPr>
          <w:color w:val="808080"/>
          <w:sz w:val="16"/>
          <w:szCs w:val="20"/>
        </w:rPr>
        <w:t xml:space="preserve">  【判断题】</w:t>
      </w:r>
    </w:p>
    <w:p w14:paraId="23ED0790">
      <w:pPr>
        <w:ind w:left="432"/>
        <w:rPr>
          <w:sz w:val="21"/>
          <w:szCs w:val="20"/>
        </w:rPr>
      </w:pPr>
      <w:r>
        <w:rPr>
          <w:b/>
          <w:color w:val="FF0000"/>
          <w:sz w:val="21"/>
          <w:szCs w:val="20"/>
        </w:rPr>
        <w:t>A. 正确</w:t>
      </w:r>
    </w:p>
    <w:p w14:paraId="23946CA7">
      <w:pPr>
        <w:ind w:left="432"/>
        <w:rPr>
          <w:sz w:val="21"/>
          <w:szCs w:val="20"/>
        </w:rPr>
      </w:pPr>
      <w:r>
        <w:rPr>
          <w:sz w:val="21"/>
          <w:szCs w:val="20"/>
        </w:rPr>
        <w:t>B. 错误</w:t>
      </w:r>
    </w:p>
    <w:p w14:paraId="7C943E5B">
      <w:pPr>
        <w:ind w:left="432"/>
        <w:rPr>
          <w:sz w:val="21"/>
          <w:szCs w:val="20"/>
        </w:rPr>
      </w:pPr>
      <w:r>
        <w:rPr>
          <w:b/>
          <w:color w:val="008000"/>
          <w:sz w:val="20"/>
          <w:szCs w:val="20"/>
        </w:rPr>
        <w:t>参考答案：A</w:t>
      </w:r>
    </w:p>
    <w:p w14:paraId="15B6450C">
      <w:pPr>
        <w:rPr>
          <w:sz w:val="21"/>
          <w:szCs w:val="20"/>
        </w:rPr>
      </w:pPr>
      <w:r>
        <w:rPr>
          <w:b/>
          <w:sz w:val="21"/>
          <w:szCs w:val="20"/>
        </w:rPr>
        <w:t xml:space="preserve">23. </w:t>
      </w:r>
      <w:r>
        <w:rPr>
          <w:sz w:val="21"/>
          <w:szCs w:val="20"/>
        </w:rPr>
        <w:t>海氏冲击法的口诀是"剪刀、石头、布"。</w:t>
      </w:r>
      <w:r>
        <w:rPr>
          <w:color w:val="808080"/>
          <w:sz w:val="16"/>
          <w:szCs w:val="20"/>
        </w:rPr>
        <w:t xml:space="preserve">  【判断题】</w:t>
      </w:r>
    </w:p>
    <w:p w14:paraId="1B178DBF">
      <w:pPr>
        <w:ind w:left="432"/>
        <w:rPr>
          <w:sz w:val="21"/>
          <w:szCs w:val="20"/>
        </w:rPr>
      </w:pPr>
      <w:r>
        <w:rPr>
          <w:b/>
          <w:color w:val="FF0000"/>
          <w:sz w:val="21"/>
          <w:szCs w:val="20"/>
        </w:rPr>
        <w:t>A. 正确</w:t>
      </w:r>
    </w:p>
    <w:p w14:paraId="1AEA3980">
      <w:pPr>
        <w:ind w:left="432"/>
        <w:rPr>
          <w:sz w:val="21"/>
          <w:szCs w:val="20"/>
        </w:rPr>
      </w:pPr>
      <w:r>
        <w:rPr>
          <w:sz w:val="21"/>
          <w:szCs w:val="20"/>
        </w:rPr>
        <w:t>B. 错误</w:t>
      </w:r>
    </w:p>
    <w:p w14:paraId="22B29CAD">
      <w:pPr>
        <w:ind w:left="432"/>
        <w:rPr>
          <w:sz w:val="21"/>
          <w:szCs w:val="20"/>
        </w:rPr>
      </w:pPr>
      <w:r>
        <w:rPr>
          <w:b/>
          <w:color w:val="008000"/>
          <w:sz w:val="20"/>
          <w:szCs w:val="20"/>
        </w:rPr>
        <w:t>参考答案：A</w:t>
      </w:r>
    </w:p>
    <w:p w14:paraId="1919C976">
      <w:pPr>
        <w:rPr>
          <w:sz w:val="21"/>
          <w:szCs w:val="20"/>
        </w:rPr>
      </w:pPr>
      <w:r>
        <w:rPr>
          <w:b/>
          <w:sz w:val="21"/>
          <w:szCs w:val="20"/>
        </w:rPr>
        <w:t xml:space="preserve">24. </w:t>
      </w:r>
      <w:r>
        <w:rPr>
          <w:sz w:val="21"/>
          <w:szCs w:val="20"/>
        </w:rPr>
        <w:t>长护师在协助照护对象进食前，应首先观察（ ）。</w:t>
      </w:r>
      <w:r>
        <w:rPr>
          <w:color w:val="808080"/>
          <w:sz w:val="16"/>
          <w:szCs w:val="20"/>
        </w:rPr>
        <w:t xml:space="preserve">  【单选题】</w:t>
      </w:r>
    </w:p>
    <w:p w14:paraId="5466E000">
      <w:pPr>
        <w:ind w:left="432"/>
        <w:rPr>
          <w:sz w:val="21"/>
          <w:szCs w:val="20"/>
        </w:rPr>
      </w:pPr>
      <w:r>
        <w:rPr>
          <w:b/>
          <w:color w:val="FF0000"/>
          <w:sz w:val="21"/>
          <w:szCs w:val="20"/>
        </w:rPr>
        <w:t>A. 意识是否清楚</w:t>
      </w:r>
    </w:p>
    <w:p w14:paraId="65A9F8B8">
      <w:pPr>
        <w:ind w:left="432"/>
        <w:rPr>
          <w:sz w:val="21"/>
          <w:szCs w:val="20"/>
        </w:rPr>
      </w:pPr>
      <w:r>
        <w:rPr>
          <w:sz w:val="21"/>
          <w:szCs w:val="20"/>
        </w:rPr>
        <w:t>B. 餐食量是否足够</w:t>
      </w:r>
    </w:p>
    <w:p w14:paraId="616F3A70">
      <w:pPr>
        <w:ind w:left="432"/>
        <w:rPr>
          <w:sz w:val="21"/>
          <w:szCs w:val="20"/>
        </w:rPr>
      </w:pPr>
      <w:r>
        <w:rPr>
          <w:sz w:val="21"/>
          <w:szCs w:val="20"/>
        </w:rPr>
        <w:t>C. 餐食是否可口</w:t>
      </w:r>
    </w:p>
    <w:p w14:paraId="7E54A7EC">
      <w:pPr>
        <w:ind w:left="432"/>
        <w:rPr>
          <w:sz w:val="21"/>
          <w:szCs w:val="20"/>
        </w:rPr>
      </w:pPr>
      <w:r>
        <w:rPr>
          <w:sz w:val="21"/>
          <w:szCs w:val="20"/>
        </w:rPr>
        <w:t>D. 餐食温度是否适宜</w:t>
      </w:r>
    </w:p>
    <w:p w14:paraId="5214E331">
      <w:pPr>
        <w:ind w:left="432"/>
        <w:rPr>
          <w:sz w:val="21"/>
          <w:szCs w:val="20"/>
        </w:rPr>
      </w:pPr>
      <w:r>
        <w:rPr>
          <w:b/>
          <w:color w:val="008000"/>
          <w:sz w:val="20"/>
          <w:szCs w:val="20"/>
        </w:rPr>
        <w:t>参考答案：A</w:t>
      </w:r>
    </w:p>
    <w:p w14:paraId="5916E7FC">
      <w:pPr>
        <w:rPr>
          <w:sz w:val="21"/>
          <w:szCs w:val="20"/>
        </w:rPr>
      </w:pPr>
      <w:r>
        <w:rPr>
          <w:b/>
          <w:sz w:val="21"/>
          <w:szCs w:val="20"/>
        </w:rPr>
        <w:t xml:space="preserve">25. </w:t>
      </w:r>
      <w:r>
        <w:rPr>
          <w:sz w:val="21"/>
          <w:szCs w:val="20"/>
        </w:rPr>
        <w:t>协助截瘫照护对象翻身时，应遵循"由下至上"的原则，先移动下肢，再移动上半身。</w:t>
      </w:r>
      <w:r>
        <w:rPr>
          <w:color w:val="808080"/>
          <w:sz w:val="16"/>
          <w:szCs w:val="20"/>
        </w:rPr>
        <w:t xml:space="preserve">  【判断题】</w:t>
      </w:r>
    </w:p>
    <w:p w14:paraId="65B9551F">
      <w:pPr>
        <w:ind w:left="432"/>
        <w:rPr>
          <w:sz w:val="21"/>
          <w:szCs w:val="20"/>
        </w:rPr>
      </w:pPr>
      <w:r>
        <w:rPr>
          <w:sz w:val="21"/>
          <w:szCs w:val="20"/>
        </w:rPr>
        <w:t>A. 对</w:t>
      </w:r>
    </w:p>
    <w:p w14:paraId="30CFA3CE">
      <w:pPr>
        <w:ind w:left="432"/>
        <w:rPr>
          <w:sz w:val="21"/>
          <w:szCs w:val="20"/>
        </w:rPr>
      </w:pPr>
      <w:r>
        <w:rPr>
          <w:b/>
          <w:color w:val="FF0000"/>
          <w:sz w:val="21"/>
          <w:szCs w:val="20"/>
        </w:rPr>
        <w:t>B. 错</w:t>
      </w:r>
    </w:p>
    <w:p w14:paraId="4C2FAE97">
      <w:pPr>
        <w:ind w:left="432"/>
        <w:rPr>
          <w:sz w:val="21"/>
          <w:szCs w:val="20"/>
        </w:rPr>
      </w:pPr>
      <w:r>
        <w:rPr>
          <w:b/>
          <w:color w:val="008000"/>
          <w:sz w:val="20"/>
          <w:szCs w:val="20"/>
        </w:rPr>
        <w:t>参考答案：B</w:t>
      </w:r>
    </w:p>
    <w:p w14:paraId="5C4FFB01">
      <w:pPr>
        <w:rPr>
          <w:sz w:val="21"/>
          <w:szCs w:val="20"/>
        </w:rPr>
      </w:pPr>
      <w:r>
        <w:rPr>
          <w:b/>
          <w:sz w:val="21"/>
          <w:szCs w:val="20"/>
        </w:rPr>
        <w:t xml:space="preserve">26. </w:t>
      </w:r>
      <w:r>
        <w:rPr>
          <w:sz w:val="21"/>
          <w:szCs w:val="20"/>
        </w:rPr>
        <w:t>经常发生低血糖的糖尿病照护对象需要注意的内容不包括( )。</w:t>
      </w:r>
      <w:r>
        <w:rPr>
          <w:color w:val="808080"/>
          <w:sz w:val="16"/>
          <w:szCs w:val="20"/>
        </w:rPr>
        <w:t xml:space="preserve">  【单选题】</w:t>
      </w:r>
    </w:p>
    <w:p w14:paraId="63EF26F9">
      <w:pPr>
        <w:ind w:left="432"/>
        <w:rPr>
          <w:sz w:val="21"/>
          <w:szCs w:val="20"/>
        </w:rPr>
      </w:pPr>
      <w:r>
        <w:rPr>
          <w:sz w:val="21"/>
          <w:szCs w:val="20"/>
        </w:rPr>
        <w:t>A. 胰岛素注射时剂量要准确</w:t>
      </w:r>
    </w:p>
    <w:p w14:paraId="28844EAA">
      <w:pPr>
        <w:ind w:left="432"/>
        <w:rPr>
          <w:sz w:val="21"/>
          <w:szCs w:val="20"/>
        </w:rPr>
      </w:pPr>
      <w:r>
        <w:rPr>
          <w:b/>
          <w:color w:val="FF0000"/>
          <w:sz w:val="21"/>
          <w:szCs w:val="20"/>
        </w:rPr>
        <w:t>B. 不再服用任何降糖药</w:t>
      </w:r>
    </w:p>
    <w:p w14:paraId="4B1A2BD4">
      <w:pPr>
        <w:ind w:left="432"/>
        <w:rPr>
          <w:sz w:val="21"/>
          <w:szCs w:val="20"/>
        </w:rPr>
      </w:pPr>
      <w:r>
        <w:rPr>
          <w:sz w:val="21"/>
          <w:szCs w:val="20"/>
        </w:rPr>
        <w:t>C. 熟悉低血糖的症状及处理低血糖的方法</w:t>
      </w:r>
    </w:p>
    <w:p w14:paraId="74794491">
      <w:pPr>
        <w:ind w:left="432"/>
        <w:rPr>
          <w:sz w:val="21"/>
          <w:szCs w:val="20"/>
        </w:rPr>
      </w:pPr>
      <w:r>
        <w:rPr>
          <w:sz w:val="21"/>
          <w:szCs w:val="20"/>
        </w:rPr>
        <w:t>D. 随身携带糖尿病急救卡、糖块和食物</w:t>
      </w:r>
    </w:p>
    <w:p w14:paraId="135452D2">
      <w:pPr>
        <w:ind w:left="432"/>
        <w:rPr>
          <w:sz w:val="21"/>
          <w:szCs w:val="20"/>
        </w:rPr>
      </w:pPr>
      <w:r>
        <w:rPr>
          <w:b/>
          <w:color w:val="008000"/>
          <w:sz w:val="20"/>
          <w:szCs w:val="20"/>
        </w:rPr>
        <w:t>参考答案：B</w:t>
      </w:r>
    </w:p>
    <w:p w14:paraId="5BBC8C33">
      <w:pPr>
        <w:rPr>
          <w:sz w:val="21"/>
          <w:szCs w:val="20"/>
        </w:rPr>
      </w:pPr>
      <w:r>
        <w:rPr>
          <w:b/>
          <w:sz w:val="21"/>
          <w:szCs w:val="20"/>
        </w:rPr>
        <w:t xml:space="preserve">27. </w:t>
      </w:r>
      <w:r>
        <w:rPr>
          <w:sz w:val="21"/>
          <w:szCs w:val="20"/>
        </w:rPr>
        <w:t>长护师进行手部消毒可以降低（ ）。</w:t>
      </w:r>
      <w:r>
        <w:rPr>
          <w:color w:val="808080"/>
          <w:sz w:val="16"/>
          <w:szCs w:val="20"/>
        </w:rPr>
        <w:t xml:space="preserve">  【单选题】</w:t>
      </w:r>
    </w:p>
    <w:p w14:paraId="2A814C14">
      <w:pPr>
        <w:ind w:left="432"/>
        <w:rPr>
          <w:sz w:val="21"/>
          <w:szCs w:val="20"/>
        </w:rPr>
      </w:pPr>
      <w:r>
        <w:rPr>
          <w:sz w:val="21"/>
          <w:szCs w:val="20"/>
        </w:rPr>
        <w:t>A. 照护对象走失的风险</w:t>
      </w:r>
    </w:p>
    <w:p w14:paraId="735CCBB7">
      <w:pPr>
        <w:ind w:left="432"/>
        <w:rPr>
          <w:sz w:val="21"/>
          <w:szCs w:val="20"/>
        </w:rPr>
      </w:pPr>
      <w:r>
        <w:rPr>
          <w:sz w:val="21"/>
          <w:szCs w:val="20"/>
        </w:rPr>
        <w:t>B. 照护对象跌倒的风险</w:t>
      </w:r>
    </w:p>
    <w:p w14:paraId="6E5020E4">
      <w:pPr>
        <w:ind w:left="432"/>
        <w:rPr>
          <w:sz w:val="21"/>
          <w:szCs w:val="20"/>
        </w:rPr>
      </w:pPr>
      <w:r>
        <w:rPr>
          <w:b/>
          <w:color w:val="FF0000"/>
          <w:sz w:val="21"/>
          <w:szCs w:val="20"/>
        </w:rPr>
        <w:t>C. 通过双手将照护对象的细菌和病毒感染给其他人的风险</w:t>
      </w:r>
    </w:p>
    <w:p w14:paraId="2996F46D">
      <w:pPr>
        <w:ind w:left="432"/>
        <w:rPr>
          <w:sz w:val="21"/>
          <w:szCs w:val="20"/>
        </w:rPr>
      </w:pPr>
      <w:r>
        <w:rPr>
          <w:sz w:val="21"/>
          <w:szCs w:val="20"/>
        </w:rPr>
        <w:t>D. 照护对象药物过敏反应的风险</w:t>
      </w:r>
    </w:p>
    <w:p w14:paraId="14C28180">
      <w:pPr>
        <w:ind w:left="432"/>
        <w:rPr>
          <w:sz w:val="21"/>
          <w:szCs w:val="20"/>
        </w:rPr>
      </w:pPr>
      <w:r>
        <w:rPr>
          <w:b/>
          <w:color w:val="008000"/>
          <w:sz w:val="20"/>
          <w:szCs w:val="20"/>
        </w:rPr>
        <w:t>参考答案：C</w:t>
      </w:r>
    </w:p>
    <w:p w14:paraId="260CA53B">
      <w:pPr>
        <w:rPr>
          <w:sz w:val="21"/>
          <w:szCs w:val="20"/>
        </w:rPr>
      </w:pPr>
      <w:r>
        <w:rPr>
          <w:b/>
          <w:sz w:val="21"/>
          <w:szCs w:val="20"/>
        </w:rPr>
        <w:t xml:space="preserve">28. </w:t>
      </w:r>
      <w:r>
        <w:rPr>
          <w:sz w:val="21"/>
          <w:szCs w:val="20"/>
        </w:rPr>
        <w:t>高温天气照护时，应重点观察照护对象是否出现( )。</w:t>
      </w:r>
      <w:r>
        <w:rPr>
          <w:color w:val="808080"/>
          <w:sz w:val="16"/>
          <w:szCs w:val="20"/>
        </w:rPr>
        <w:t xml:space="preserve">  【单选题】</w:t>
      </w:r>
    </w:p>
    <w:p w14:paraId="46990457">
      <w:pPr>
        <w:ind w:left="432"/>
        <w:rPr>
          <w:sz w:val="21"/>
          <w:szCs w:val="20"/>
        </w:rPr>
      </w:pPr>
      <w:r>
        <w:rPr>
          <w:sz w:val="21"/>
          <w:szCs w:val="20"/>
        </w:rPr>
        <w:t>A. 寒战</w:t>
      </w:r>
    </w:p>
    <w:p w14:paraId="6B9149B7">
      <w:pPr>
        <w:ind w:left="432"/>
        <w:rPr>
          <w:sz w:val="21"/>
          <w:szCs w:val="20"/>
        </w:rPr>
      </w:pPr>
      <w:r>
        <w:rPr>
          <w:b/>
          <w:color w:val="FF0000"/>
          <w:sz w:val="21"/>
          <w:szCs w:val="20"/>
        </w:rPr>
        <w:t>B. 中暑症状</w:t>
      </w:r>
    </w:p>
    <w:p w14:paraId="19FC4B11">
      <w:pPr>
        <w:ind w:left="432"/>
        <w:rPr>
          <w:sz w:val="21"/>
          <w:szCs w:val="20"/>
        </w:rPr>
      </w:pPr>
      <w:r>
        <w:rPr>
          <w:sz w:val="21"/>
          <w:szCs w:val="20"/>
        </w:rPr>
        <w:t>C. 嗜睡</w:t>
      </w:r>
    </w:p>
    <w:p w14:paraId="0349DF8C">
      <w:pPr>
        <w:ind w:left="432"/>
        <w:rPr>
          <w:sz w:val="21"/>
          <w:szCs w:val="20"/>
        </w:rPr>
      </w:pPr>
      <w:r>
        <w:rPr>
          <w:sz w:val="21"/>
          <w:szCs w:val="20"/>
        </w:rPr>
        <w:t>D. 食欲亢进</w:t>
      </w:r>
    </w:p>
    <w:p w14:paraId="7B2BCFEB">
      <w:pPr>
        <w:ind w:left="432"/>
        <w:rPr>
          <w:sz w:val="21"/>
          <w:szCs w:val="20"/>
        </w:rPr>
      </w:pPr>
      <w:r>
        <w:rPr>
          <w:b/>
          <w:color w:val="008000"/>
          <w:sz w:val="20"/>
          <w:szCs w:val="20"/>
        </w:rPr>
        <w:t>参考答案：B</w:t>
      </w:r>
    </w:p>
    <w:p w14:paraId="7925900C">
      <w:pPr>
        <w:rPr>
          <w:sz w:val="21"/>
          <w:szCs w:val="20"/>
        </w:rPr>
      </w:pPr>
      <w:r>
        <w:rPr>
          <w:b/>
          <w:sz w:val="21"/>
          <w:szCs w:val="20"/>
        </w:rPr>
        <w:t xml:space="preserve">29. </w:t>
      </w:r>
      <w:r>
        <w:rPr>
          <w:sz w:val="21"/>
          <w:szCs w:val="20"/>
        </w:rPr>
        <w:t>护理垫可重复使用、随意裁剪。</w:t>
      </w:r>
      <w:r>
        <w:rPr>
          <w:color w:val="808080"/>
          <w:sz w:val="16"/>
          <w:szCs w:val="20"/>
        </w:rPr>
        <w:t xml:space="preserve">  【判断题】</w:t>
      </w:r>
    </w:p>
    <w:p w14:paraId="679F1093">
      <w:pPr>
        <w:ind w:left="432"/>
        <w:rPr>
          <w:sz w:val="21"/>
          <w:szCs w:val="20"/>
        </w:rPr>
      </w:pPr>
      <w:r>
        <w:rPr>
          <w:sz w:val="21"/>
          <w:szCs w:val="20"/>
        </w:rPr>
        <w:t>A. 正确</w:t>
      </w:r>
    </w:p>
    <w:p w14:paraId="3B09C509">
      <w:pPr>
        <w:ind w:left="432"/>
        <w:rPr>
          <w:sz w:val="21"/>
          <w:szCs w:val="20"/>
        </w:rPr>
      </w:pPr>
      <w:r>
        <w:rPr>
          <w:b/>
          <w:color w:val="FF0000"/>
          <w:sz w:val="21"/>
          <w:szCs w:val="20"/>
        </w:rPr>
        <w:t>B. 错误</w:t>
      </w:r>
    </w:p>
    <w:p w14:paraId="3D6ABC9B">
      <w:pPr>
        <w:ind w:left="432"/>
        <w:rPr>
          <w:sz w:val="21"/>
          <w:szCs w:val="20"/>
        </w:rPr>
      </w:pPr>
      <w:r>
        <w:rPr>
          <w:b/>
          <w:color w:val="008000"/>
          <w:sz w:val="20"/>
          <w:szCs w:val="20"/>
        </w:rPr>
        <w:t>参考答案：B</w:t>
      </w:r>
    </w:p>
    <w:p w14:paraId="60CD62F5">
      <w:pPr>
        <w:rPr>
          <w:sz w:val="21"/>
          <w:szCs w:val="20"/>
        </w:rPr>
      </w:pPr>
      <w:r>
        <w:rPr>
          <w:b/>
          <w:sz w:val="21"/>
          <w:szCs w:val="20"/>
        </w:rPr>
        <w:t xml:space="preserve">30. </w:t>
      </w:r>
      <w:r>
        <w:rPr>
          <w:sz w:val="21"/>
          <w:szCs w:val="20"/>
        </w:rPr>
        <w:t>不符合长护师手卫生"三后"原则的场景是( )。</w:t>
      </w:r>
      <w:r>
        <w:rPr>
          <w:color w:val="808080"/>
          <w:sz w:val="16"/>
          <w:szCs w:val="20"/>
        </w:rPr>
        <w:t xml:space="preserve">  【单选题】</w:t>
      </w:r>
    </w:p>
    <w:p w14:paraId="2457B981">
      <w:pPr>
        <w:ind w:left="432"/>
        <w:rPr>
          <w:sz w:val="21"/>
          <w:szCs w:val="20"/>
        </w:rPr>
      </w:pPr>
      <w:r>
        <w:rPr>
          <w:sz w:val="21"/>
          <w:szCs w:val="20"/>
        </w:rPr>
        <w:t>A. 接触照护对象后</w:t>
      </w:r>
    </w:p>
    <w:p w14:paraId="543CAEC8">
      <w:pPr>
        <w:ind w:left="432"/>
        <w:rPr>
          <w:sz w:val="21"/>
          <w:szCs w:val="20"/>
        </w:rPr>
      </w:pPr>
      <w:r>
        <w:rPr>
          <w:b/>
          <w:color w:val="FF0000"/>
          <w:sz w:val="21"/>
          <w:szCs w:val="20"/>
        </w:rPr>
        <w:t>B. 进行无菌操作之后</w:t>
      </w:r>
    </w:p>
    <w:p w14:paraId="6917A52C">
      <w:pPr>
        <w:ind w:left="432"/>
        <w:rPr>
          <w:sz w:val="21"/>
          <w:szCs w:val="20"/>
        </w:rPr>
      </w:pPr>
      <w:r>
        <w:rPr>
          <w:sz w:val="21"/>
          <w:szCs w:val="20"/>
        </w:rPr>
        <w:t>C. 在接触照护对象的血液、体液之后</w:t>
      </w:r>
    </w:p>
    <w:p w14:paraId="0A562DF1">
      <w:pPr>
        <w:ind w:left="432"/>
        <w:rPr>
          <w:sz w:val="21"/>
          <w:szCs w:val="20"/>
        </w:rPr>
      </w:pPr>
      <w:r>
        <w:rPr>
          <w:sz w:val="21"/>
          <w:szCs w:val="20"/>
        </w:rPr>
        <w:t>D. 接触照护对象周围环境后</w:t>
      </w:r>
    </w:p>
    <w:p w14:paraId="3A37ECF7">
      <w:pPr>
        <w:ind w:left="432"/>
        <w:rPr>
          <w:sz w:val="21"/>
          <w:szCs w:val="20"/>
        </w:rPr>
      </w:pPr>
      <w:r>
        <w:rPr>
          <w:b/>
          <w:color w:val="008000"/>
          <w:sz w:val="20"/>
          <w:szCs w:val="20"/>
        </w:rPr>
        <w:t>参考答案：B</w:t>
      </w:r>
    </w:p>
    <w:p w14:paraId="588600A3">
      <w:pPr>
        <w:rPr>
          <w:sz w:val="21"/>
          <w:szCs w:val="20"/>
        </w:rPr>
      </w:pPr>
      <w:r>
        <w:rPr>
          <w:sz w:val="21"/>
          <w:szCs w:val="20"/>
        </w:rPr>
        <w:br w:type="page"/>
      </w:r>
    </w:p>
    <w:p w14:paraId="5FDF6C45">
      <w:pPr>
        <w:rPr>
          <w:sz w:val="21"/>
          <w:szCs w:val="20"/>
        </w:rPr>
      </w:pPr>
      <w:r>
        <w:rPr>
          <w:b/>
          <w:sz w:val="21"/>
          <w:szCs w:val="20"/>
        </w:rPr>
        <w:t xml:space="preserve">31. </w:t>
      </w:r>
      <w:r>
        <w:rPr>
          <w:sz w:val="21"/>
          <w:szCs w:val="20"/>
        </w:rPr>
        <w:t>高低碗适合偏瘫、单手功能障碍、手精细动作困难的被照护者。</w:t>
      </w:r>
      <w:r>
        <w:rPr>
          <w:color w:val="808080"/>
          <w:sz w:val="16"/>
          <w:szCs w:val="20"/>
        </w:rPr>
        <w:t xml:space="preserve">  【判断题】</w:t>
      </w:r>
    </w:p>
    <w:p w14:paraId="74F4EA2A">
      <w:pPr>
        <w:ind w:left="432"/>
        <w:rPr>
          <w:sz w:val="21"/>
          <w:szCs w:val="20"/>
        </w:rPr>
      </w:pPr>
      <w:r>
        <w:rPr>
          <w:b/>
          <w:color w:val="FF0000"/>
          <w:sz w:val="21"/>
          <w:szCs w:val="20"/>
        </w:rPr>
        <w:t>A. 正确</w:t>
      </w:r>
    </w:p>
    <w:p w14:paraId="4C589C4B">
      <w:pPr>
        <w:ind w:left="432"/>
        <w:rPr>
          <w:sz w:val="21"/>
          <w:szCs w:val="20"/>
        </w:rPr>
      </w:pPr>
      <w:r>
        <w:rPr>
          <w:sz w:val="21"/>
          <w:szCs w:val="20"/>
        </w:rPr>
        <w:t>B. 错误</w:t>
      </w:r>
    </w:p>
    <w:p w14:paraId="104820C0">
      <w:pPr>
        <w:ind w:left="432"/>
        <w:rPr>
          <w:sz w:val="21"/>
          <w:szCs w:val="20"/>
        </w:rPr>
      </w:pPr>
      <w:r>
        <w:rPr>
          <w:b/>
          <w:color w:val="008000"/>
          <w:sz w:val="20"/>
          <w:szCs w:val="20"/>
        </w:rPr>
        <w:t>参考答案：A</w:t>
      </w:r>
    </w:p>
    <w:p w14:paraId="23BFDD15">
      <w:pPr>
        <w:rPr>
          <w:sz w:val="21"/>
          <w:szCs w:val="20"/>
        </w:rPr>
      </w:pPr>
      <w:r>
        <w:rPr>
          <w:b/>
          <w:sz w:val="21"/>
          <w:szCs w:val="20"/>
        </w:rPr>
        <w:t xml:space="preserve">32. </w:t>
      </w:r>
      <w:r>
        <w:rPr>
          <w:sz w:val="21"/>
          <w:szCs w:val="20"/>
        </w:rPr>
        <w:t>食物含在口中长时间不能嚼碎下咽，常见的原因是( )。</w:t>
      </w:r>
      <w:r>
        <w:rPr>
          <w:color w:val="808080"/>
          <w:sz w:val="16"/>
          <w:szCs w:val="20"/>
        </w:rPr>
        <w:t xml:space="preserve">  【单选题】</w:t>
      </w:r>
    </w:p>
    <w:p w14:paraId="53DD9B10">
      <w:pPr>
        <w:ind w:left="432"/>
        <w:rPr>
          <w:sz w:val="21"/>
          <w:szCs w:val="20"/>
        </w:rPr>
      </w:pPr>
      <w:r>
        <w:rPr>
          <w:sz w:val="21"/>
          <w:szCs w:val="20"/>
        </w:rPr>
        <w:t>A. 认知障碍</w:t>
      </w:r>
    </w:p>
    <w:p w14:paraId="0A176AC8">
      <w:pPr>
        <w:ind w:left="432"/>
        <w:rPr>
          <w:sz w:val="21"/>
          <w:szCs w:val="20"/>
        </w:rPr>
      </w:pPr>
      <w:r>
        <w:rPr>
          <w:sz w:val="21"/>
          <w:szCs w:val="20"/>
        </w:rPr>
        <w:t>B. 吞咽困难</w:t>
      </w:r>
    </w:p>
    <w:p w14:paraId="33BD41D7">
      <w:pPr>
        <w:ind w:left="432"/>
        <w:rPr>
          <w:sz w:val="21"/>
          <w:szCs w:val="20"/>
        </w:rPr>
      </w:pPr>
      <w:r>
        <w:rPr>
          <w:sz w:val="21"/>
          <w:szCs w:val="20"/>
        </w:rPr>
        <w:t>C. 噎食</w:t>
      </w:r>
    </w:p>
    <w:p w14:paraId="06BBB327">
      <w:pPr>
        <w:ind w:left="432"/>
        <w:rPr>
          <w:sz w:val="21"/>
          <w:szCs w:val="20"/>
        </w:rPr>
      </w:pPr>
      <w:r>
        <w:rPr>
          <w:b/>
          <w:color w:val="FF0000"/>
          <w:sz w:val="21"/>
          <w:szCs w:val="20"/>
        </w:rPr>
        <w:t>D. 咀嚼无力</w:t>
      </w:r>
    </w:p>
    <w:p w14:paraId="179AE496">
      <w:pPr>
        <w:ind w:left="432"/>
        <w:rPr>
          <w:sz w:val="21"/>
          <w:szCs w:val="20"/>
        </w:rPr>
      </w:pPr>
      <w:r>
        <w:rPr>
          <w:b/>
          <w:color w:val="008000"/>
          <w:sz w:val="20"/>
          <w:szCs w:val="20"/>
        </w:rPr>
        <w:t>参考答案：D</w:t>
      </w:r>
    </w:p>
    <w:p w14:paraId="622F7F2C">
      <w:pPr>
        <w:rPr>
          <w:sz w:val="21"/>
          <w:szCs w:val="20"/>
        </w:rPr>
      </w:pPr>
      <w:r>
        <w:rPr>
          <w:b/>
          <w:sz w:val="21"/>
          <w:szCs w:val="20"/>
        </w:rPr>
        <w:t xml:space="preserve">33. </w:t>
      </w:r>
      <w:r>
        <w:rPr>
          <w:sz w:val="21"/>
          <w:szCs w:val="20"/>
        </w:rPr>
        <w:t>前臂旋转功能受限的患者可以选择加粗把手的餐具。</w:t>
      </w:r>
      <w:r>
        <w:rPr>
          <w:color w:val="808080"/>
          <w:sz w:val="16"/>
          <w:szCs w:val="20"/>
        </w:rPr>
        <w:t xml:space="preserve">  【判断题】</w:t>
      </w:r>
    </w:p>
    <w:p w14:paraId="54D1B13E">
      <w:pPr>
        <w:ind w:left="432"/>
        <w:rPr>
          <w:sz w:val="21"/>
          <w:szCs w:val="20"/>
        </w:rPr>
      </w:pPr>
      <w:r>
        <w:rPr>
          <w:sz w:val="21"/>
          <w:szCs w:val="20"/>
        </w:rPr>
        <w:t>A. 正确</w:t>
      </w:r>
    </w:p>
    <w:p w14:paraId="7C84CA46">
      <w:pPr>
        <w:ind w:left="432"/>
        <w:rPr>
          <w:sz w:val="21"/>
          <w:szCs w:val="20"/>
        </w:rPr>
      </w:pPr>
      <w:r>
        <w:rPr>
          <w:b/>
          <w:color w:val="FF0000"/>
          <w:sz w:val="21"/>
          <w:szCs w:val="20"/>
        </w:rPr>
        <w:t>B. 错误</w:t>
      </w:r>
    </w:p>
    <w:p w14:paraId="51A8BBD4">
      <w:pPr>
        <w:ind w:left="432"/>
        <w:rPr>
          <w:sz w:val="21"/>
          <w:szCs w:val="20"/>
        </w:rPr>
      </w:pPr>
      <w:r>
        <w:rPr>
          <w:b/>
          <w:color w:val="008000"/>
          <w:sz w:val="20"/>
          <w:szCs w:val="20"/>
        </w:rPr>
        <w:t>参考答案：B</w:t>
      </w:r>
    </w:p>
    <w:p w14:paraId="428A4A4F">
      <w:pPr>
        <w:rPr>
          <w:sz w:val="21"/>
          <w:szCs w:val="20"/>
        </w:rPr>
      </w:pPr>
      <w:r>
        <w:rPr>
          <w:b/>
          <w:sz w:val="21"/>
          <w:szCs w:val="20"/>
        </w:rPr>
        <w:t xml:space="preserve">34. </w:t>
      </w:r>
      <w:r>
        <w:rPr>
          <w:sz w:val="21"/>
          <w:szCs w:val="20"/>
        </w:rPr>
        <w:t>护理人员应为照护对象摆放功能性体位时要避免对关节和神经的压迫，尤其是偏瘫患者。</w:t>
      </w:r>
      <w:r>
        <w:rPr>
          <w:color w:val="808080"/>
          <w:sz w:val="16"/>
          <w:szCs w:val="20"/>
        </w:rPr>
        <w:t xml:space="preserve">  【判断题】</w:t>
      </w:r>
    </w:p>
    <w:p w14:paraId="782DC74A">
      <w:pPr>
        <w:ind w:left="432"/>
        <w:rPr>
          <w:sz w:val="21"/>
          <w:szCs w:val="20"/>
        </w:rPr>
      </w:pPr>
      <w:r>
        <w:rPr>
          <w:b/>
          <w:color w:val="FF0000"/>
          <w:sz w:val="21"/>
          <w:szCs w:val="20"/>
        </w:rPr>
        <w:t>A. 正确</w:t>
      </w:r>
    </w:p>
    <w:p w14:paraId="6EDA4306">
      <w:pPr>
        <w:ind w:left="432"/>
        <w:rPr>
          <w:sz w:val="21"/>
          <w:szCs w:val="20"/>
        </w:rPr>
      </w:pPr>
      <w:r>
        <w:rPr>
          <w:sz w:val="21"/>
          <w:szCs w:val="20"/>
        </w:rPr>
        <w:t>B. 错误</w:t>
      </w:r>
    </w:p>
    <w:p w14:paraId="7CDF9E06">
      <w:pPr>
        <w:ind w:left="432"/>
        <w:rPr>
          <w:sz w:val="21"/>
          <w:szCs w:val="20"/>
        </w:rPr>
      </w:pPr>
      <w:r>
        <w:rPr>
          <w:b/>
          <w:color w:val="008000"/>
          <w:sz w:val="20"/>
          <w:szCs w:val="20"/>
        </w:rPr>
        <w:t>参考答案：A</w:t>
      </w:r>
    </w:p>
    <w:p w14:paraId="3351E33C">
      <w:pPr>
        <w:rPr>
          <w:sz w:val="21"/>
          <w:szCs w:val="20"/>
        </w:rPr>
      </w:pPr>
      <w:r>
        <w:rPr>
          <w:b/>
          <w:sz w:val="21"/>
          <w:szCs w:val="20"/>
        </w:rPr>
        <w:t xml:space="preserve">35. </w:t>
      </w:r>
      <w:r>
        <w:rPr>
          <w:sz w:val="21"/>
          <w:szCs w:val="20"/>
        </w:rPr>
        <w:t>实施腹部冲击或胸部冲击时应突然用力才有效，冲击部位和方向不一定要准确。</w:t>
      </w:r>
      <w:r>
        <w:rPr>
          <w:color w:val="808080"/>
          <w:sz w:val="16"/>
          <w:szCs w:val="20"/>
        </w:rPr>
        <w:t xml:space="preserve">  【判断题】</w:t>
      </w:r>
    </w:p>
    <w:p w14:paraId="61774CD1">
      <w:pPr>
        <w:ind w:left="432"/>
        <w:rPr>
          <w:sz w:val="21"/>
          <w:szCs w:val="20"/>
        </w:rPr>
      </w:pPr>
      <w:r>
        <w:rPr>
          <w:sz w:val="21"/>
          <w:szCs w:val="20"/>
        </w:rPr>
        <w:t>A. 正确</w:t>
      </w:r>
    </w:p>
    <w:p w14:paraId="4EFA8A9F">
      <w:pPr>
        <w:ind w:left="432"/>
        <w:rPr>
          <w:sz w:val="21"/>
          <w:szCs w:val="20"/>
        </w:rPr>
      </w:pPr>
      <w:r>
        <w:rPr>
          <w:b/>
          <w:color w:val="FF0000"/>
          <w:sz w:val="21"/>
          <w:szCs w:val="20"/>
        </w:rPr>
        <w:t>B. 错误</w:t>
      </w:r>
    </w:p>
    <w:p w14:paraId="3ADAE63F">
      <w:pPr>
        <w:ind w:left="432"/>
        <w:rPr>
          <w:sz w:val="21"/>
          <w:szCs w:val="20"/>
        </w:rPr>
      </w:pPr>
      <w:r>
        <w:rPr>
          <w:b/>
          <w:color w:val="008000"/>
          <w:sz w:val="20"/>
          <w:szCs w:val="20"/>
        </w:rPr>
        <w:t>参考答案：B</w:t>
      </w:r>
    </w:p>
    <w:p w14:paraId="3D71B6B3">
      <w:pPr>
        <w:rPr>
          <w:sz w:val="21"/>
          <w:szCs w:val="20"/>
        </w:rPr>
      </w:pPr>
      <w:r>
        <w:rPr>
          <w:b/>
          <w:sz w:val="21"/>
          <w:szCs w:val="20"/>
        </w:rPr>
        <w:t xml:space="preserve">36. </w:t>
      </w:r>
      <w:r>
        <w:rPr>
          <w:sz w:val="21"/>
          <w:szCs w:val="20"/>
        </w:rPr>
        <w:t>脊柱损伤的照护对象，在床椅转移时需要特别注意保护脊柱在转移过程中保持稳定，避免过度扭曲或伸展。</w:t>
      </w:r>
      <w:r>
        <w:rPr>
          <w:color w:val="808080"/>
          <w:sz w:val="16"/>
          <w:szCs w:val="20"/>
        </w:rPr>
        <w:t xml:space="preserve">  【判断题】</w:t>
      </w:r>
    </w:p>
    <w:p w14:paraId="6BA31104">
      <w:pPr>
        <w:ind w:left="432"/>
        <w:rPr>
          <w:sz w:val="21"/>
          <w:szCs w:val="20"/>
        </w:rPr>
      </w:pPr>
      <w:r>
        <w:rPr>
          <w:b/>
          <w:color w:val="FF0000"/>
          <w:sz w:val="21"/>
          <w:szCs w:val="20"/>
        </w:rPr>
        <w:t>A. 对</w:t>
      </w:r>
    </w:p>
    <w:p w14:paraId="07826109">
      <w:pPr>
        <w:ind w:left="432"/>
        <w:rPr>
          <w:sz w:val="21"/>
          <w:szCs w:val="20"/>
        </w:rPr>
      </w:pPr>
      <w:r>
        <w:rPr>
          <w:sz w:val="21"/>
          <w:szCs w:val="20"/>
        </w:rPr>
        <w:t>B. 错</w:t>
      </w:r>
    </w:p>
    <w:p w14:paraId="468F329F">
      <w:pPr>
        <w:ind w:left="432"/>
        <w:rPr>
          <w:sz w:val="21"/>
          <w:szCs w:val="20"/>
        </w:rPr>
      </w:pPr>
      <w:r>
        <w:rPr>
          <w:b/>
          <w:color w:val="008000"/>
          <w:sz w:val="20"/>
          <w:szCs w:val="20"/>
        </w:rPr>
        <w:t>参考答案：A</w:t>
      </w:r>
    </w:p>
    <w:p w14:paraId="7F88FEFB">
      <w:pPr>
        <w:rPr>
          <w:sz w:val="21"/>
          <w:szCs w:val="20"/>
        </w:rPr>
      </w:pPr>
      <w:r>
        <w:rPr>
          <w:b/>
          <w:sz w:val="21"/>
          <w:szCs w:val="20"/>
        </w:rPr>
        <w:t xml:space="preserve">37. </w:t>
      </w:r>
      <w:r>
        <w:rPr>
          <w:sz w:val="21"/>
          <w:szCs w:val="20"/>
        </w:rPr>
        <w:t>接触照护对象前后、处理污染物后需要进行手卫生。</w:t>
      </w:r>
      <w:r>
        <w:rPr>
          <w:color w:val="808080"/>
          <w:sz w:val="16"/>
          <w:szCs w:val="20"/>
        </w:rPr>
        <w:t xml:space="preserve">  【判断题】</w:t>
      </w:r>
    </w:p>
    <w:p w14:paraId="3C97F959">
      <w:pPr>
        <w:ind w:left="432"/>
        <w:rPr>
          <w:sz w:val="21"/>
          <w:szCs w:val="20"/>
        </w:rPr>
      </w:pPr>
      <w:r>
        <w:rPr>
          <w:b/>
          <w:color w:val="FF0000"/>
          <w:sz w:val="21"/>
          <w:szCs w:val="20"/>
        </w:rPr>
        <w:t>A. 正确</w:t>
      </w:r>
    </w:p>
    <w:p w14:paraId="1A5FC85C">
      <w:pPr>
        <w:ind w:left="432"/>
        <w:rPr>
          <w:sz w:val="21"/>
          <w:szCs w:val="20"/>
        </w:rPr>
      </w:pPr>
      <w:r>
        <w:rPr>
          <w:sz w:val="21"/>
          <w:szCs w:val="20"/>
        </w:rPr>
        <w:t>B. 错误</w:t>
      </w:r>
    </w:p>
    <w:p w14:paraId="11792B27">
      <w:pPr>
        <w:ind w:left="432"/>
        <w:rPr>
          <w:sz w:val="21"/>
          <w:szCs w:val="20"/>
        </w:rPr>
      </w:pPr>
      <w:r>
        <w:rPr>
          <w:b/>
          <w:color w:val="008000"/>
          <w:sz w:val="20"/>
          <w:szCs w:val="20"/>
        </w:rPr>
        <w:t>参考答案：A</w:t>
      </w:r>
    </w:p>
    <w:p w14:paraId="3F256B66">
      <w:pPr>
        <w:rPr>
          <w:sz w:val="21"/>
          <w:szCs w:val="20"/>
        </w:rPr>
      </w:pPr>
      <w:r>
        <w:rPr>
          <w:b/>
          <w:sz w:val="21"/>
          <w:szCs w:val="20"/>
        </w:rPr>
        <w:t xml:space="preserve">38. </w:t>
      </w:r>
      <w:r>
        <w:rPr>
          <w:sz w:val="21"/>
          <w:szCs w:val="20"/>
        </w:rPr>
        <w:t>直肠温度范围为 ( )。</w:t>
      </w:r>
      <w:r>
        <w:rPr>
          <w:color w:val="808080"/>
          <w:sz w:val="16"/>
          <w:szCs w:val="20"/>
        </w:rPr>
        <w:t xml:space="preserve">  【单选题】</w:t>
      </w:r>
    </w:p>
    <w:p w14:paraId="7D59FF1F">
      <w:pPr>
        <w:ind w:left="432"/>
        <w:rPr>
          <w:sz w:val="21"/>
          <w:szCs w:val="20"/>
        </w:rPr>
      </w:pPr>
      <w:r>
        <w:rPr>
          <w:sz w:val="21"/>
          <w:szCs w:val="20"/>
        </w:rPr>
        <w:t>A. 36~37</w:t>
      </w:r>
    </w:p>
    <w:p w14:paraId="0DB3DB75">
      <w:pPr>
        <w:ind w:left="432"/>
        <w:rPr>
          <w:sz w:val="21"/>
          <w:szCs w:val="20"/>
        </w:rPr>
      </w:pPr>
      <w:r>
        <w:rPr>
          <w:sz w:val="21"/>
          <w:szCs w:val="20"/>
        </w:rPr>
        <w:t>B. 36.2~37.2</w:t>
      </w:r>
    </w:p>
    <w:p w14:paraId="77CEDC72">
      <w:pPr>
        <w:ind w:left="432"/>
        <w:rPr>
          <w:sz w:val="21"/>
          <w:szCs w:val="20"/>
        </w:rPr>
      </w:pPr>
      <w:r>
        <w:rPr>
          <w:b/>
          <w:color w:val="FF0000"/>
          <w:sz w:val="21"/>
          <w:szCs w:val="20"/>
        </w:rPr>
        <w:t>C. 36.5~37.5</w:t>
      </w:r>
    </w:p>
    <w:p w14:paraId="37C4093F">
      <w:pPr>
        <w:ind w:left="432"/>
        <w:rPr>
          <w:sz w:val="21"/>
          <w:szCs w:val="20"/>
        </w:rPr>
      </w:pPr>
      <w:r>
        <w:rPr>
          <w:sz w:val="21"/>
          <w:szCs w:val="20"/>
        </w:rPr>
        <w:t>D. 36~37.5</w:t>
      </w:r>
    </w:p>
    <w:p w14:paraId="6CF1556E">
      <w:pPr>
        <w:ind w:left="432"/>
        <w:rPr>
          <w:sz w:val="21"/>
          <w:szCs w:val="20"/>
        </w:rPr>
      </w:pPr>
      <w:r>
        <w:rPr>
          <w:b/>
          <w:color w:val="008000"/>
          <w:sz w:val="20"/>
          <w:szCs w:val="20"/>
        </w:rPr>
        <w:t>参考答案：C</w:t>
      </w:r>
    </w:p>
    <w:p w14:paraId="08274C9A">
      <w:pPr>
        <w:rPr>
          <w:sz w:val="21"/>
          <w:szCs w:val="20"/>
        </w:rPr>
      </w:pPr>
      <w:r>
        <w:rPr>
          <w:b/>
          <w:sz w:val="21"/>
          <w:szCs w:val="20"/>
        </w:rPr>
        <w:t xml:space="preserve">39. </w:t>
      </w:r>
      <w:r>
        <w:rPr>
          <w:sz w:val="21"/>
          <w:szCs w:val="20"/>
        </w:rPr>
        <w:t>关于卫生手消毒的注意事项，描述不正确的是( )。</w:t>
      </w:r>
      <w:r>
        <w:rPr>
          <w:color w:val="808080"/>
          <w:sz w:val="16"/>
          <w:szCs w:val="20"/>
        </w:rPr>
        <w:t xml:space="preserve">  【单选题】</w:t>
      </w:r>
    </w:p>
    <w:p w14:paraId="2EC0D46A">
      <w:pPr>
        <w:ind w:left="432"/>
        <w:rPr>
          <w:sz w:val="21"/>
          <w:szCs w:val="20"/>
        </w:rPr>
      </w:pPr>
      <w:r>
        <w:rPr>
          <w:sz w:val="21"/>
          <w:szCs w:val="20"/>
        </w:rPr>
        <w:t>A. 首选速干手消毒剂</w:t>
      </w:r>
    </w:p>
    <w:p w14:paraId="702E3DEA">
      <w:pPr>
        <w:ind w:left="432"/>
        <w:rPr>
          <w:sz w:val="21"/>
          <w:szCs w:val="20"/>
        </w:rPr>
      </w:pPr>
      <w:r>
        <w:rPr>
          <w:sz w:val="21"/>
          <w:szCs w:val="20"/>
        </w:rPr>
        <w:t>B. 揉搓双手时方法应正确，注意手的各个部位都需揉搓到</w:t>
      </w:r>
    </w:p>
    <w:p w14:paraId="58098EF4">
      <w:pPr>
        <w:ind w:left="432"/>
        <w:rPr>
          <w:sz w:val="21"/>
          <w:szCs w:val="20"/>
        </w:rPr>
      </w:pPr>
      <w:r>
        <w:rPr>
          <w:b/>
          <w:color w:val="FF0000"/>
          <w:sz w:val="21"/>
          <w:szCs w:val="20"/>
        </w:rPr>
        <w:t>C. 戴手套可以替代卫生手消毒</w:t>
      </w:r>
    </w:p>
    <w:p w14:paraId="239EC7DC">
      <w:pPr>
        <w:ind w:left="432"/>
        <w:rPr>
          <w:sz w:val="21"/>
          <w:szCs w:val="20"/>
        </w:rPr>
      </w:pPr>
      <w:r>
        <w:rPr>
          <w:sz w:val="21"/>
          <w:szCs w:val="20"/>
        </w:rPr>
        <w:t>D. 接触传染病照护对象的血液、体液后应先洗手，再进行卫生手消毒</w:t>
      </w:r>
    </w:p>
    <w:p w14:paraId="2BF4C2F6">
      <w:pPr>
        <w:ind w:left="432"/>
        <w:rPr>
          <w:sz w:val="21"/>
          <w:szCs w:val="20"/>
        </w:rPr>
      </w:pPr>
      <w:r>
        <w:rPr>
          <w:b/>
          <w:color w:val="008000"/>
          <w:sz w:val="20"/>
          <w:szCs w:val="20"/>
        </w:rPr>
        <w:t>参考答案：C</w:t>
      </w:r>
    </w:p>
    <w:p w14:paraId="5BBAE525">
      <w:pPr>
        <w:rPr>
          <w:sz w:val="21"/>
          <w:szCs w:val="20"/>
        </w:rPr>
      </w:pPr>
      <w:r>
        <w:rPr>
          <w:b/>
          <w:sz w:val="21"/>
          <w:szCs w:val="20"/>
        </w:rPr>
        <w:t xml:space="preserve">40. </w:t>
      </w:r>
      <w:r>
        <w:rPr>
          <w:sz w:val="21"/>
          <w:szCs w:val="20"/>
        </w:rPr>
        <w:t>为照护对象功能体位摆放注意事项不正确的是（ ）。</w:t>
      </w:r>
      <w:r>
        <w:rPr>
          <w:color w:val="808080"/>
          <w:sz w:val="16"/>
          <w:szCs w:val="20"/>
        </w:rPr>
        <w:t xml:space="preserve">  【单选题】</w:t>
      </w:r>
    </w:p>
    <w:p w14:paraId="238C0E65">
      <w:pPr>
        <w:ind w:left="432"/>
        <w:rPr>
          <w:sz w:val="21"/>
          <w:szCs w:val="20"/>
        </w:rPr>
      </w:pPr>
      <w:r>
        <w:rPr>
          <w:sz w:val="21"/>
          <w:szCs w:val="20"/>
        </w:rPr>
        <w:t>A. 室内温度适宜，防止受凉</w:t>
      </w:r>
    </w:p>
    <w:p w14:paraId="1242B2C8">
      <w:pPr>
        <w:ind w:left="432"/>
        <w:rPr>
          <w:sz w:val="21"/>
          <w:szCs w:val="20"/>
        </w:rPr>
      </w:pPr>
      <w:r>
        <w:rPr>
          <w:sz w:val="21"/>
          <w:szCs w:val="20"/>
        </w:rPr>
        <w:t>B. 至少每2小时更换体位，避免拖拉拽</w:t>
      </w:r>
    </w:p>
    <w:p w14:paraId="50B73534">
      <w:pPr>
        <w:ind w:left="432"/>
        <w:rPr>
          <w:sz w:val="21"/>
          <w:szCs w:val="20"/>
        </w:rPr>
      </w:pPr>
      <w:r>
        <w:rPr>
          <w:b/>
          <w:color w:val="FF0000"/>
          <w:sz w:val="21"/>
          <w:szCs w:val="20"/>
        </w:rPr>
        <w:t>C. 体位要符合人体美学要求</w:t>
      </w:r>
    </w:p>
    <w:p w14:paraId="233B77D8">
      <w:pPr>
        <w:ind w:left="432"/>
        <w:rPr>
          <w:sz w:val="21"/>
          <w:szCs w:val="20"/>
        </w:rPr>
      </w:pPr>
      <w:r>
        <w:rPr>
          <w:sz w:val="21"/>
          <w:szCs w:val="20"/>
        </w:rPr>
        <w:t>D. 摆放过程中要注意个人隐私</w:t>
      </w:r>
    </w:p>
    <w:p w14:paraId="5064FD08">
      <w:pPr>
        <w:ind w:left="432"/>
        <w:rPr>
          <w:sz w:val="21"/>
          <w:szCs w:val="20"/>
        </w:rPr>
      </w:pPr>
      <w:r>
        <w:rPr>
          <w:b/>
          <w:color w:val="008000"/>
          <w:sz w:val="20"/>
          <w:szCs w:val="20"/>
        </w:rPr>
        <w:t>参考答案：C</w:t>
      </w:r>
    </w:p>
    <w:p w14:paraId="2B61E78C">
      <w:pPr>
        <w:rPr>
          <w:sz w:val="21"/>
          <w:szCs w:val="20"/>
        </w:rPr>
      </w:pPr>
      <w:r>
        <w:rPr>
          <w:sz w:val="21"/>
          <w:szCs w:val="20"/>
        </w:rPr>
        <w:br w:type="page"/>
      </w:r>
    </w:p>
    <w:p w14:paraId="3DB4A0D4">
      <w:pPr>
        <w:rPr>
          <w:sz w:val="21"/>
          <w:szCs w:val="20"/>
        </w:rPr>
      </w:pPr>
      <w:r>
        <w:rPr>
          <w:b/>
          <w:sz w:val="21"/>
          <w:szCs w:val="20"/>
        </w:rPr>
        <w:t xml:space="preserve">41. </w:t>
      </w:r>
      <w:r>
        <w:rPr>
          <w:sz w:val="21"/>
          <w:szCs w:val="20"/>
        </w:rPr>
        <w:t>长护师为被照护者摆放功能体时，只需摆放好患侧肢体，健侧肢体可随意摆放。</w:t>
      </w:r>
      <w:r>
        <w:rPr>
          <w:color w:val="808080"/>
          <w:sz w:val="16"/>
          <w:szCs w:val="20"/>
        </w:rPr>
        <w:t xml:space="preserve">  【判断题】</w:t>
      </w:r>
    </w:p>
    <w:p w14:paraId="4837374A">
      <w:pPr>
        <w:ind w:left="432"/>
        <w:rPr>
          <w:sz w:val="21"/>
          <w:szCs w:val="20"/>
        </w:rPr>
      </w:pPr>
      <w:r>
        <w:rPr>
          <w:sz w:val="21"/>
          <w:szCs w:val="20"/>
        </w:rPr>
        <w:t>A. 正确</w:t>
      </w:r>
    </w:p>
    <w:p w14:paraId="07504E83">
      <w:pPr>
        <w:ind w:left="432"/>
        <w:rPr>
          <w:sz w:val="21"/>
          <w:szCs w:val="20"/>
        </w:rPr>
      </w:pPr>
      <w:r>
        <w:rPr>
          <w:b/>
          <w:color w:val="FF0000"/>
          <w:sz w:val="21"/>
          <w:szCs w:val="20"/>
        </w:rPr>
        <w:t>B. 错误</w:t>
      </w:r>
    </w:p>
    <w:p w14:paraId="35D2D622">
      <w:pPr>
        <w:ind w:left="432"/>
        <w:rPr>
          <w:sz w:val="21"/>
          <w:szCs w:val="20"/>
        </w:rPr>
      </w:pPr>
      <w:r>
        <w:rPr>
          <w:b/>
          <w:color w:val="008000"/>
          <w:sz w:val="20"/>
          <w:szCs w:val="20"/>
        </w:rPr>
        <w:t>参考答案：B</w:t>
      </w:r>
    </w:p>
    <w:p w14:paraId="7A338DA5">
      <w:pPr>
        <w:rPr>
          <w:sz w:val="21"/>
          <w:szCs w:val="20"/>
        </w:rPr>
      </w:pPr>
      <w:r>
        <w:rPr>
          <w:b/>
          <w:sz w:val="21"/>
          <w:szCs w:val="20"/>
        </w:rPr>
        <w:t xml:space="preserve">42. </w:t>
      </w:r>
      <w:r>
        <w:rPr>
          <w:sz w:val="21"/>
          <w:szCs w:val="20"/>
        </w:rPr>
        <w:t>为有认知障碍的照护对象选择餐盘，适宜的是（ ）。</w:t>
      </w:r>
      <w:r>
        <w:rPr>
          <w:color w:val="808080"/>
          <w:sz w:val="16"/>
          <w:szCs w:val="20"/>
        </w:rPr>
        <w:t xml:space="preserve">  【单选题】</w:t>
      </w:r>
    </w:p>
    <w:p w14:paraId="7A36140C">
      <w:pPr>
        <w:ind w:left="432"/>
        <w:rPr>
          <w:sz w:val="21"/>
          <w:szCs w:val="20"/>
        </w:rPr>
      </w:pPr>
      <w:r>
        <w:rPr>
          <w:sz w:val="21"/>
          <w:szCs w:val="20"/>
        </w:rPr>
        <w:t>A. 纯白色的餐盘</w:t>
      </w:r>
    </w:p>
    <w:p w14:paraId="4B1D6EC8">
      <w:pPr>
        <w:ind w:left="432"/>
        <w:rPr>
          <w:sz w:val="21"/>
          <w:szCs w:val="20"/>
        </w:rPr>
      </w:pPr>
      <w:r>
        <w:rPr>
          <w:b/>
          <w:color w:val="FF0000"/>
          <w:sz w:val="21"/>
          <w:szCs w:val="20"/>
        </w:rPr>
        <w:t>B. 餐盘与食物颜色对比鲜明，并带有高挡边</w:t>
      </w:r>
    </w:p>
    <w:p w14:paraId="356BF735">
      <w:pPr>
        <w:ind w:left="432"/>
        <w:rPr>
          <w:sz w:val="21"/>
          <w:szCs w:val="20"/>
        </w:rPr>
      </w:pPr>
      <w:r>
        <w:rPr>
          <w:sz w:val="21"/>
          <w:szCs w:val="20"/>
        </w:rPr>
        <w:t>C. 图案非常复杂的餐盘</w:t>
      </w:r>
    </w:p>
    <w:p w14:paraId="3357D28F">
      <w:pPr>
        <w:ind w:left="432"/>
        <w:rPr>
          <w:sz w:val="21"/>
          <w:szCs w:val="20"/>
        </w:rPr>
      </w:pPr>
      <w:r>
        <w:rPr>
          <w:sz w:val="21"/>
          <w:szCs w:val="20"/>
        </w:rPr>
        <w:t>D. 深度很浅的平盘</w:t>
      </w:r>
    </w:p>
    <w:p w14:paraId="1707EB82">
      <w:pPr>
        <w:ind w:left="432"/>
        <w:rPr>
          <w:sz w:val="21"/>
          <w:szCs w:val="20"/>
        </w:rPr>
      </w:pPr>
      <w:r>
        <w:rPr>
          <w:b/>
          <w:color w:val="008000"/>
          <w:sz w:val="20"/>
          <w:szCs w:val="20"/>
        </w:rPr>
        <w:t>参考答案：B</w:t>
      </w:r>
    </w:p>
    <w:p w14:paraId="5649A9B6">
      <w:pPr>
        <w:rPr>
          <w:sz w:val="21"/>
          <w:szCs w:val="20"/>
        </w:rPr>
      </w:pPr>
      <w:r>
        <w:rPr>
          <w:b/>
          <w:sz w:val="21"/>
          <w:szCs w:val="20"/>
        </w:rPr>
        <w:t xml:space="preserve">43. </w:t>
      </w:r>
      <w:r>
        <w:rPr>
          <w:sz w:val="21"/>
          <w:szCs w:val="20"/>
        </w:rPr>
        <w:t>高位截瘫但有单手控制能力的照护对象适宜的轮椅是（ ）。</w:t>
      </w:r>
      <w:r>
        <w:rPr>
          <w:color w:val="808080"/>
          <w:sz w:val="16"/>
          <w:szCs w:val="20"/>
        </w:rPr>
        <w:t xml:space="preserve">  【单选题】</w:t>
      </w:r>
    </w:p>
    <w:p w14:paraId="333BEF9B">
      <w:pPr>
        <w:ind w:left="432"/>
        <w:rPr>
          <w:sz w:val="21"/>
          <w:szCs w:val="20"/>
        </w:rPr>
      </w:pPr>
      <w:r>
        <w:rPr>
          <w:sz w:val="21"/>
          <w:szCs w:val="20"/>
        </w:rPr>
        <w:t>A. 普通轮椅</w:t>
      </w:r>
    </w:p>
    <w:p w14:paraId="368A92AC">
      <w:pPr>
        <w:ind w:left="432"/>
        <w:rPr>
          <w:sz w:val="21"/>
          <w:szCs w:val="20"/>
        </w:rPr>
      </w:pPr>
      <w:r>
        <w:rPr>
          <w:sz w:val="21"/>
          <w:szCs w:val="20"/>
        </w:rPr>
        <w:t>B. 高靠背可躺式轮椅</w:t>
      </w:r>
    </w:p>
    <w:p w14:paraId="274BE1E9">
      <w:pPr>
        <w:ind w:left="432"/>
        <w:rPr>
          <w:sz w:val="21"/>
          <w:szCs w:val="20"/>
        </w:rPr>
      </w:pPr>
      <w:r>
        <w:rPr>
          <w:b/>
          <w:color w:val="FF0000"/>
          <w:sz w:val="21"/>
          <w:szCs w:val="20"/>
        </w:rPr>
        <w:t>C. 电动轮椅</w:t>
      </w:r>
    </w:p>
    <w:p w14:paraId="5BC3CD99">
      <w:pPr>
        <w:ind w:left="432"/>
        <w:rPr>
          <w:sz w:val="21"/>
          <w:szCs w:val="20"/>
        </w:rPr>
      </w:pPr>
      <w:r>
        <w:rPr>
          <w:sz w:val="21"/>
          <w:szCs w:val="20"/>
        </w:rPr>
        <w:t>D. 助站轮椅</w:t>
      </w:r>
    </w:p>
    <w:p w14:paraId="7D9C1660">
      <w:pPr>
        <w:ind w:left="432"/>
        <w:rPr>
          <w:sz w:val="21"/>
          <w:szCs w:val="20"/>
        </w:rPr>
      </w:pPr>
      <w:r>
        <w:rPr>
          <w:b/>
          <w:color w:val="008000"/>
          <w:sz w:val="20"/>
          <w:szCs w:val="20"/>
        </w:rPr>
        <w:t>参考答案：C</w:t>
      </w:r>
    </w:p>
    <w:p w14:paraId="72F7B697">
      <w:pPr>
        <w:rPr>
          <w:sz w:val="21"/>
          <w:szCs w:val="20"/>
        </w:rPr>
      </w:pPr>
      <w:r>
        <w:rPr>
          <w:b/>
          <w:sz w:val="21"/>
          <w:szCs w:val="20"/>
        </w:rPr>
        <w:t xml:space="preserve">44. </w:t>
      </w:r>
      <w:r>
        <w:rPr>
          <w:sz w:val="21"/>
          <w:szCs w:val="20"/>
        </w:rPr>
        <w:t>长护师协助照护对象从床到轮椅转移，轮椅摆放正确的是（ ）。</w:t>
      </w:r>
      <w:r>
        <w:rPr>
          <w:color w:val="808080"/>
          <w:sz w:val="16"/>
          <w:szCs w:val="20"/>
        </w:rPr>
        <w:t xml:space="preserve">  【单选题】</w:t>
      </w:r>
    </w:p>
    <w:p w14:paraId="7A794008">
      <w:pPr>
        <w:ind w:left="432"/>
        <w:rPr>
          <w:sz w:val="21"/>
          <w:szCs w:val="20"/>
        </w:rPr>
      </w:pPr>
      <w:r>
        <w:rPr>
          <w:sz w:val="21"/>
          <w:szCs w:val="20"/>
        </w:rPr>
        <w:t>A. 与床平行</w:t>
      </w:r>
    </w:p>
    <w:p w14:paraId="7D793AFB">
      <w:pPr>
        <w:ind w:left="432"/>
        <w:rPr>
          <w:sz w:val="21"/>
          <w:szCs w:val="20"/>
        </w:rPr>
      </w:pPr>
      <w:r>
        <w:rPr>
          <w:b/>
          <w:color w:val="FF0000"/>
          <w:sz w:val="21"/>
          <w:szCs w:val="20"/>
        </w:rPr>
        <w:t>B. 与床呈45°夹角</w:t>
      </w:r>
    </w:p>
    <w:p w14:paraId="6B335DFD">
      <w:pPr>
        <w:ind w:left="432"/>
        <w:rPr>
          <w:sz w:val="21"/>
          <w:szCs w:val="20"/>
        </w:rPr>
      </w:pPr>
      <w:r>
        <w:rPr>
          <w:sz w:val="21"/>
          <w:szCs w:val="20"/>
        </w:rPr>
        <w:t>C. 与床呈60°夹角</w:t>
      </w:r>
    </w:p>
    <w:p w14:paraId="2D5CDEDE">
      <w:pPr>
        <w:ind w:left="432"/>
        <w:rPr>
          <w:sz w:val="21"/>
          <w:szCs w:val="20"/>
        </w:rPr>
      </w:pPr>
      <w:r>
        <w:rPr>
          <w:sz w:val="21"/>
          <w:szCs w:val="20"/>
        </w:rPr>
        <w:t>D. 与床垂直</w:t>
      </w:r>
    </w:p>
    <w:p w14:paraId="7EAD6EE9">
      <w:pPr>
        <w:ind w:left="432"/>
        <w:rPr>
          <w:sz w:val="21"/>
          <w:szCs w:val="20"/>
        </w:rPr>
      </w:pPr>
      <w:r>
        <w:rPr>
          <w:b/>
          <w:color w:val="008000"/>
          <w:sz w:val="20"/>
          <w:szCs w:val="20"/>
        </w:rPr>
        <w:t>参考答案：B</w:t>
      </w:r>
    </w:p>
    <w:p w14:paraId="5AC34195">
      <w:pPr>
        <w:rPr>
          <w:sz w:val="21"/>
          <w:szCs w:val="20"/>
        </w:rPr>
      </w:pPr>
      <w:r>
        <w:rPr>
          <w:b/>
          <w:sz w:val="21"/>
          <w:szCs w:val="20"/>
        </w:rPr>
        <w:t xml:space="preserve">45. </w:t>
      </w:r>
      <w:r>
        <w:rPr>
          <w:sz w:val="21"/>
          <w:szCs w:val="20"/>
        </w:rPr>
        <w:t>少尿是指24小时内排尿量低于（ ）。</w:t>
      </w:r>
      <w:r>
        <w:rPr>
          <w:color w:val="808080"/>
          <w:sz w:val="16"/>
          <w:szCs w:val="20"/>
        </w:rPr>
        <w:t xml:space="preserve">  【单选题】</w:t>
      </w:r>
    </w:p>
    <w:p w14:paraId="4A89E95B">
      <w:pPr>
        <w:ind w:left="432"/>
        <w:rPr>
          <w:sz w:val="21"/>
          <w:szCs w:val="20"/>
        </w:rPr>
      </w:pPr>
      <w:r>
        <w:rPr>
          <w:sz w:val="21"/>
          <w:szCs w:val="20"/>
        </w:rPr>
        <w:t>A. 50毫升</w:t>
      </w:r>
    </w:p>
    <w:p w14:paraId="02F23975">
      <w:pPr>
        <w:ind w:left="432"/>
        <w:rPr>
          <w:sz w:val="21"/>
          <w:szCs w:val="20"/>
        </w:rPr>
      </w:pPr>
      <w:r>
        <w:rPr>
          <w:sz w:val="21"/>
          <w:szCs w:val="20"/>
        </w:rPr>
        <w:t>B. 100毫升</w:t>
      </w:r>
    </w:p>
    <w:p w14:paraId="3A2148E0">
      <w:pPr>
        <w:ind w:left="432"/>
        <w:rPr>
          <w:sz w:val="21"/>
          <w:szCs w:val="20"/>
        </w:rPr>
      </w:pPr>
      <w:r>
        <w:rPr>
          <w:b/>
          <w:color w:val="FF0000"/>
          <w:sz w:val="21"/>
          <w:szCs w:val="20"/>
        </w:rPr>
        <w:t>C. 400毫升</w:t>
      </w:r>
    </w:p>
    <w:p w14:paraId="44AD0E90">
      <w:pPr>
        <w:ind w:left="432"/>
        <w:rPr>
          <w:sz w:val="21"/>
          <w:szCs w:val="20"/>
        </w:rPr>
      </w:pPr>
      <w:r>
        <w:rPr>
          <w:sz w:val="21"/>
          <w:szCs w:val="20"/>
        </w:rPr>
        <w:t>D. 800毫升</w:t>
      </w:r>
    </w:p>
    <w:p w14:paraId="66769F77">
      <w:pPr>
        <w:ind w:left="432"/>
        <w:rPr>
          <w:sz w:val="21"/>
          <w:szCs w:val="20"/>
        </w:rPr>
      </w:pPr>
      <w:r>
        <w:rPr>
          <w:b/>
          <w:color w:val="008000"/>
          <w:sz w:val="20"/>
          <w:szCs w:val="20"/>
        </w:rPr>
        <w:t>参考答案：C</w:t>
      </w:r>
    </w:p>
    <w:p w14:paraId="19BD5202">
      <w:pPr>
        <w:rPr>
          <w:sz w:val="21"/>
          <w:szCs w:val="20"/>
        </w:rPr>
      </w:pPr>
      <w:r>
        <w:rPr>
          <w:b/>
          <w:sz w:val="21"/>
          <w:szCs w:val="20"/>
        </w:rPr>
        <w:t xml:space="preserve">46. </w:t>
      </w:r>
      <w:r>
        <w:rPr>
          <w:sz w:val="21"/>
          <w:szCs w:val="20"/>
        </w:rPr>
        <w:t>视力障碍照护对象自主进食时，应尽量选择（ ）。</w:t>
      </w:r>
      <w:r>
        <w:rPr>
          <w:color w:val="808080"/>
          <w:sz w:val="16"/>
          <w:szCs w:val="20"/>
        </w:rPr>
        <w:t xml:space="preserve">  【单选题】</w:t>
      </w:r>
    </w:p>
    <w:p w14:paraId="5ADDE45D">
      <w:pPr>
        <w:ind w:left="432"/>
        <w:rPr>
          <w:sz w:val="21"/>
          <w:szCs w:val="20"/>
        </w:rPr>
      </w:pPr>
      <w:r>
        <w:rPr>
          <w:sz w:val="21"/>
          <w:szCs w:val="20"/>
        </w:rPr>
        <w:t>A. 花色桌布</w:t>
      </w:r>
    </w:p>
    <w:p w14:paraId="0D7A09C4">
      <w:pPr>
        <w:ind w:left="432"/>
        <w:rPr>
          <w:sz w:val="21"/>
          <w:szCs w:val="20"/>
        </w:rPr>
      </w:pPr>
      <w:r>
        <w:rPr>
          <w:sz w:val="21"/>
          <w:szCs w:val="20"/>
        </w:rPr>
        <w:t>B. 三角形餐盘</w:t>
      </w:r>
    </w:p>
    <w:p w14:paraId="7E31E07D">
      <w:pPr>
        <w:ind w:left="432"/>
        <w:rPr>
          <w:sz w:val="21"/>
          <w:szCs w:val="20"/>
        </w:rPr>
      </w:pPr>
      <w:r>
        <w:rPr>
          <w:b/>
          <w:color w:val="FF0000"/>
          <w:sz w:val="21"/>
          <w:szCs w:val="20"/>
        </w:rPr>
        <w:t>C. 浅色餐桌</w:t>
      </w:r>
    </w:p>
    <w:p w14:paraId="3A3A45D7">
      <w:pPr>
        <w:ind w:left="432"/>
        <w:rPr>
          <w:sz w:val="21"/>
          <w:szCs w:val="20"/>
        </w:rPr>
      </w:pPr>
      <w:r>
        <w:rPr>
          <w:sz w:val="21"/>
          <w:szCs w:val="20"/>
        </w:rPr>
        <w:t>D. 阴暗环境</w:t>
      </w:r>
    </w:p>
    <w:p w14:paraId="333BAB85">
      <w:pPr>
        <w:ind w:left="432"/>
        <w:rPr>
          <w:sz w:val="21"/>
          <w:szCs w:val="20"/>
        </w:rPr>
      </w:pPr>
      <w:r>
        <w:rPr>
          <w:b/>
          <w:color w:val="008000"/>
          <w:sz w:val="20"/>
          <w:szCs w:val="20"/>
        </w:rPr>
        <w:t>参考答案：C</w:t>
      </w:r>
    </w:p>
    <w:p w14:paraId="50E26875">
      <w:pPr>
        <w:rPr>
          <w:sz w:val="21"/>
          <w:szCs w:val="20"/>
        </w:rPr>
      </w:pPr>
      <w:r>
        <w:rPr>
          <w:b/>
          <w:sz w:val="21"/>
          <w:szCs w:val="20"/>
        </w:rPr>
        <w:t xml:space="preserve">47. </w:t>
      </w:r>
      <w:r>
        <w:rPr>
          <w:sz w:val="21"/>
          <w:szCs w:val="20"/>
        </w:rPr>
        <w:t>偏瘫的照护对象，大便时要把坐便椅放在其( )。</w:t>
      </w:r>
      <w:r>
        <w:rPr>
          <w:color w:val="808080"/>
          <w:sz w:val="16"/>
          <w:szCs w:val="20"/>
        </w:rPr>
        <w:t xml:space="preserve">  【单选题】</w:t>
      </w:r>
    </w:p>
    <w:p w14:paraId="67279D06">
      <w:pPr>
        <w:ind w:left="432"/>
        <w:rPr>
          <w:sz w:val="21"/>
          <w:szCs w:val="20"/>
        </w:rPr>
      </w:pPr>
      <w:r>
        <w:rPr>
          <w:sz w:val="21"/>
          <w:szCs w:val="20"/>
        </w:rPr>
        <w:t>A. 患侧</w:t>
      </w:r>
    </w:p>
    <w:p w14:paraId="1B44C22F">
      <w:pPr>
        <w:ind w:left="432"/>
        <w:rPr>
          <w:sz w:val="21"/>
          <w:szCs w:val="20"/>
        </w:rPr>
      </w:pPr>
      <w:r>
        <w:rPr>
          <w:b/>
          <w:color w:val="FF0000"/>
          <w:sz w:val="21"/>
          <w:szCs w:val="20"/>
        </w:rPr>
        <w:t>B. 健侧</w:t>
      </w:r>
    </w:p>
    <w:p w14:paraId="4BA17E51">
      <w:pPr>
        <w:ind w:left="432"/>
        <w:rPr>
          <w:sz w:val="21"/>
          <w:szCs w:val="20"/>
        </w:rPr>
      </w:pPr>
      <w:r>
        <w:rPr>
          <w:sz w:val="21"/>
          <w:szCs w:val="20"/>
        </w:rPr>
        <w:t>C. 前方</w:t>
      </w:r>
    </w:p>
    <w:p w14:paraId="50E727F0">
      <w:pPr>
        <w:ind w:left="432"/>
        <w:rPr>
          <w:sz w:val="21"/>
          <w:szCs w:val="20"/>
        </w:rPr>
      </w:pPr>
      <w:r>
        <w:rPr>
          <w:sz w:val="21"/>
          <w:szCs w:val="20"/>
        </w:rPr>
        <w:t>D. 后方</w:t>
      </w:r>
    </w:p>
    <w:p w14:paraId="0451AA17">
      <w:pPr>
        <w:ind w:left="432"/>
        <w:rPr>
          <w:sz w:val="21"/>
          <w:szCs w:val="20"/>
        </w:rPr>
      </w:pPr>
      <w:r>
        <w:rPr>
          <w:b/>
          <w:color w:val="008000"/>
          <w:sz w:val="20"/>
          <w:szCs w:val="20"/>
        </w:rPr>
        <w:t>参考答案：B</w:t>
      </w:r>
    </w:p>
    <w:p w14:paraId="73D8902E">
      <w:pPr>
        <w:rPr>
          <w:sz w:val="21"/>
          <w:szCs w:val="20"/>
        </w:rPr>
      </w:pPr>
      <w:r>
        <w:rPr>
          <w:b/>
          <w:sz w:val="21"/>
          <w:szCs w:val="20"/>
        </w:rPr>
        <w:t xml:space="preserve">48. </w:t>
      </w:r>
      <w:r>
        <w:rPr>
          <w:sz w:val="21"/>
          <w:szCs w:val="20"/>
        </w:rPr>
        <w:t>护理人员应为被照护者摆放功能体时，只需摆放好患侧肢体，健侧肢体可随意摆放。（重复题）</w:t>
      </w:r>
      <w:r>
        <w:rPr>
          <w:color w:val="808080"/>
          <w:sz w:val="16"/>
          <w:szCs w:val="20"/>
        </w:rPr>
        <w:t xml:space="preserve">  【判断题】</w:t>
      </w:r>
    </w:p>
    <w:p w14:paraId="511B5CD3">
      <w:pPr>
        <w:ind w:left="432"/>
        <w:rPr>
          <w:sz w:val="21"/>
          <w:szCs w:val="20"/>
        </w:rPr>
      </w:pPr>
      <w:r>
        <w:rPr>
          <w:sz w:val="21"/>
          <w:szCs w:val="20"/>
        </w:rPr>
        <w:t>A. 正确</w:t>
      </w:r>
    </w:p>
    <w:p w14:paraId="56FCD20F">
      <w:pPr>
        <w:ind w:left="432"/>
        <w:rPr>
          <w:sz w:val="21"/>
          <w:szCs w:val="20"/>
        </w:rPr>
      </w:pPr>
      <w:r>
        <w:rPr>
          <w:b/>
          <w:color w:val="FF0000"/>
          <w:sz w:val="21"/>
          <w:szCs w:val="20"/>
        </w:rPr>
        <w:t>B. 错误</w:t>
      </w:r>
    </w:p>
    <w:p w14:paraId="3C48493F">
      <w:pPr>
        <w:ind w:left="432"/>
        <w:rPr>
          <w:sz w:val="21"/>
          <w:szCs w:val="20"/>
        </w:rPr>
      </w:pPr>
      <w:r>
        <w:rPr>
          <w:b/>
          <w:color w:val="008000"/>
          <w:sz w:val="20"/>
          <w:szCs w:val="20"/>
        </w:rPr>
        <w:t>参考答案：B</w:t>
      </w:r>
    </w:p>
    <w:p w14:paraId="5419B4CF">
      <w:pPr>
        <w:rPr>
          <w:sz w:val="21"/>
          <w:szCs w:val="20"/>
        </w:rPr>
      </w:pPr>
      <w:r>
        <w:rPr>
          <w:b/>
          <w:sz w:val="21"/>
          <w:szCs w:val="20"/>
        </w:rPr>
        <w:t xml:space="preserve">49. </w:t>
      </w:r>
      <w:r>
        <w:rPr>
          <w:sz w:val="21"/>
          <w:szCs w:val="20"/>
        </w:rPr>
        <w:t>如果使用者因手部无力，握不住普通餐具，最适合使用的辅具是（ ）。</w:t>
      </w:r>
      <w:r>
        <w:rPr>
          <w:color w:val="808080"/>
          <w:sz w:val="16"/>
          <w:szCs w:val="20"/>
        </w:rPr>
        <w:t xml:space="preserve">  【单选题】</w:t>
      </w:r>
    </w:p>
    <w:p w14:paraId="320CDDCB">
      <w:pPr>
        <w:ind w:left="432"/>
        <w:rPr>
          <w:sz w:val="21"/>
          <w:szCs w:val="20"/>
        </w:rPr>
      </w:pPr>
      <w:r>
        <w:rPr>
          <w:sz w:val="21"/>
          <w:szCs w:val="20"/>
        </w:rPr>
        <w:t>A. 普通筷子</w:t>
      </w:r>
    </w:p>
    <w:p w14:paraId="70F095C0">
      <w:pPr>
        <w:ind w:left="432"/>
        <w:rPr>
          <w:sz w:val="21"/>
          <w:szCs w:val="20"/>
        </w:rPr>
      </w:pPr>
      <w:r>
        <w:rPr>
          <w:sz w:val="21"/>
          <w:szCs w:val="20"/>
        </w:rPr>
        <w:t>B. 普通勺子</w:t>
      </w:r>
    </w:p>
    <w:p w14:paraId="0B0B037D">
      <w:pPr>
        <w:ind w:left="432"/>
        <w:rPr>
          <w:sz w:val="21"/>
          <w:szCs w:val="20"/>
        </w:rPr>
      </w:pPr>
      <w:r>
        <w:rPr>
          <w:b/>
          <w:color w:val="FF0000"/>
          <w:sz w:val="21"/>
          <w:szCs w:val="20"/>
        </w:rPr>
        <w:t>C. 握力勺</w:t>
      </w:r>
    </w:p>
    <w:p w14:paraId="6E39A2F1">
      <w:pPr>
        <w:ind w:left="432"/>
        <w:rPr>
          <w:sz w:val="21"/>
          <w:szCs w:val="20"/>
        </w:rPr>
      </w:pPr>
      <w:r>
        <w:rPr>
          <w:sz w:val="21"/>
          <w:szCs w:val="20"/>
        </w:rPr>
        <w:t>D. 叉子</w:t>
      </w:r>
    </w:p>
    <w:p w14:paraId="536F4C79">
      <w:pPr>
        <w:ind w:left="432"/>
        <w:rPr>
          <w:sz w:val="21"/>
          <w:szCs w:val="20"/>
        </w:rPr>
      </w:pPr>
      <w:r>
        <w:rPr>
          <w:b/>
          <w:color w:val="008000"/>
          <w:sz w:val="20"/>
          <w:szCs w:val="20"/>
        </w:rPr>
        <w:t>参考答案：C</w:t>
      </w:r>
    </w:p>
    <w:p w14:paraId="76FEA864">
      <w:pPr>
        <w:rPr>
          <w:sz w:val="21"/>
          <w:szCs w:val="20"/>
        </w:rPr>
      </w:pPr>
      <w:r>
        <w:rPr>
          <w:b/>
          <w:sz w:val="21"/>
          <w:szCs w:val="20"/>
        </w:rPr>
        <w:t xml:space="preserve">50. </w:t>
      </w:r>
      <w:r>
        <w:rPr>
          <w:sz w:val="21"/>
          <w:szCs w:val="20"/>
        </w:rPr>
        <w:t>口罩的正确使用方法不包括（ ）。</w:t>
      </w:r>
      <w:r>
        <w:rPr>
          <w:color w:val="808080"/>
          <w:sz w:val="16"/>
          <w:szCs w:val="20"/>
        </w:rPr>
        <w:t xml:space="preserve">  【单选题】</w:t>
      </w:r>
    </w:p>
    <w:p w14:paraId="47A73C59">
      <w:pPr>
        <w:ind w:left="432"/>
        <w:rPr>
          <w:sz w:val="21"/>
          <w:szCs w:val="20"/>
        </w:rPr>
      </w:pPr>
      <w:r>
        <w:rPr>
          <w:sz w:val="21"/>
          <w:szCs w:val="20"/>
        </w:rPr>
        <w:t>A. 暂无解析内容~  </w:t>
      </w:r>
    </w:p>
    <w:p w14:paraId="1E373DA8">
      <w:pPr>
        <w:ind w:left="432"/>
        <w:rPr>
          <w:sz w:val="21"/>
          <w:szCs w:val="20"/>
        </w:rPr>
      </w:pPr>
      <w:r>
        <w:rPr>
          <w:sz w:val="21"/>
          <w:szCs w:val="20"/>
        </w:rPr>
        <w:t>B. 鼻梁条贴合鼻梁</w:t>
      </w:r>
    </w:p>
    <w:p w14:paraId="269E65CE">
      <w:pPr>
        <w:ind w:left="432"/>
        <w:rPr>
          <w:sz w:val="21"/>
          <w:szCs w:val="20"/>
        </w:rPr>
      </w:pPr>
      <w:r>
        <w:rPr>
          <w:sz w:val="21"/>
          <w:szCs w:val="20"/>
        </w:rPr>
        <w:t>D. 定期更换</w:t>
      </w:r>
    </w:p>
    <w:p w14:paraId="6D95D13F">
      <w:pPr>
        <w:ind w:left="432"/>
        <w:rPr>
          <w:sz w:val="21"/>
          <w:szCs w:val="20"/>
        </w:rPr>
      </w:pPr>
      <w:r>
        <w:rPr>
          <w:b/>
          <w:color w:val="008000"/>
          <w:sz w:val="20"/>
          <w:szCs w:val="20"/>
        </w:rPr>
        <w:t>参考答案：C</w:t>
      </w:r>
    </w:p>
    <w:p w14:paraId="207EA76F">
      <w:pPr>
        <w:rPr>
          <w:sz w:val="21"/>
          <w:szCs w:val="20"/>
        </w:rPr>
      </w:pPr>
      <w:r>
        <w:rPr>
          <w:sz w:val="21"/>
          <w:szCs w:val="20"/>
        </w:rPr>
        <w:br w:type="page"/>
      </w:r>
    </w:p>
    <w:p w14:paraId="307C3A21">
      <w:pPr>
        <w:rPr>
          <w:sz w:val="21"/>
          <w:szCs w:val="20"/>
        </w:rPr>
      </w:pPr>
      <w:r>
        <w:rPr>
          <w:b/>
          <w:sz w:val="21"/>
          <w:szCs w:val="20"/>
        </w:rPr>
        <w:t xml:space="preserve">51. </w:t>
      </w:r>
      <w:r>
        <w:rPr>
          <w:sz w:val="21"/>
          <w:szCs w:val="20"/>
        </w:rPr>
        <w:t>主要用于卧床、无法下床完成排泄的照护对象的排泄辅具是（ ）。</w:t>
      </w:r>
      <w:r>
        <w:rPr>
          <w:color w:val="808080"/>
          <w:sz w:val="16"/>
          <w:szCs w:val="20"/>
        </w:rPr>
        <w:t xml:space="preserve">  【单选题】</w:t>
      </w:r>
    </w:p>
    <w:p w14:paraId="2D8F0F1D">
      <w:pPr>
        <w:ind w:left="432"/>
        <w:rPr>
          <w:sz w:val="21"/>
          <w:szCs w:val="20"/>
        </w:rPr>
      </w:pPr>
      <w:r>
        <w:rPr>
          <w:sz w:val="21"/>
          <w:szCs w:val="20"/>
        </w:rPr>
        <w:t>A. 暂无解析内容~  </w:t>
      </w:r>
    </w:p>
    <w:p w14:paraId="38647F89">
      <w:pPr>
        <w:ind w:left="432"/>
        <w:rPr>
          <w:sz w:val="21"/>
          <w:szCs w:val="20"/>
        </w:rPr>
      </w:pPr>
      <w:r>
        <w:rPr>
          <w:sz w:val="21"/>
          <w:szCs w:val="20"/>
        </w:rPr>
        <w:t>C. 可移动马桶</w:t>
      </w:r>
    </w:p>
    <w:p w14:paraId="439AB64D">
      <w:pPr>
        <w:ind w:left="432"/>
        <w:rPr>
          <w:sz w:val="21"/>
          <w:szCs w:val="20"/>
        </w:rPr>
      </w:pPr>
      <w:r>
        <w:rPr>
          <w:sz w:val="21"/>
          <w:szCs w:val="20"/>
        </w:rPr>
        <w:t>D. 防滑垫</w:t>
      </w:r>
    </w:p>
    <w:p w14:paraId="57EF3ADA">
      <w:pPr>
        <w:ind w:left="432"/>
        <w:rPr>
          <w:sz w:val="21"/>
          <w:szCs w:val="20"/>
        </w:rPr>
      </w:pPr>
      <w:r>
        <w:rPr>
          <w:b/>
          <w:color w:val="008000"/>
          <w:sz w:val="20"/>
          <w:szCs w:val="20"/>
        </w:rPr>
        <w:t>参考答案：B</w:t>
      </w:r>
    </w:p>
    <w:p w14:paraId="2F92FEB0">
      <w:pPr>
        <w:rPr>
          <w:sz w:val="21"/>
          <w:szCs w:val="20"/>
        </w:rPr>
      </w:pPr>
      <w:r>
        <w:rPr>
          <w:b/>
          <w:sz w:val="21"/>
          <w:szCs w:val="20"/>
        </w:rPr>
        <w:t xml:space="preserve">52. </w:t>
      </w:r>
      <w:r>
        <w:rPr>
          <w:sz w:val="21"/>
          <w:szCs w:val="20"/>
        </w:rPr>
        <w:t>水银柱血压计测血压时听到第一声搏动时为（ ）。</w:t>
      </w:r>
      <w:r>
        <w:rPr>
          <w:color w:val="808080"/>
          <w:sz w:val="16"/>
          <w:szCs w:val="20"/>
        </w:rPr>
        <w:t xml:space="preserve">  【单选题】</w:t>
      </w:r>
    </w:p>
    <w:p w14:paraId="4F7EE2C5">
      <w:pPr>
        <w:ind w:left="432"/>
        <w:rPr>
          <w:sz w:val="21"/>
          <w:szCs w:val="20"/>
        </w:rPr>
      </w:pPr>
      <w:r>
        <w:rPr>
          <w:sz w:val="21"/>
          <w:szCs w:val="20"/>
        </w:rPr>
        <w:t>A. 暂无解析内容~  </w:t>
      </w:r>
    </w:p>
    <w:p w14:paraId="26E30038">
      <w:pPr>
        <w:ind w:left="432"/>
        <w:rPr>
          <w:sz w:val="21"/>
          <w:szCs w:val="20"/>
        </w:rPr>
      </w:pPr>
      <w:r>
        <w:rPr>
          <w:sz w:val="21"/>
          <w:szCs w:val="20"/>
        </w:rPr>
        <w:t>B. 脉压</w:t>
      </w:r>
    </w:p>
    <w:p w14:paraId="51EF053D">
      <w:pPr>
        <w:ind w:left="432"/>
        <w:rPr>
          <w:sz w:val="21"/>
          <w:szCs w:val="20"/>
        </w:rPr>
      </w:pPr>
      <w:r>
        <w:rPr>
          <w:sz w:val="21"/>
          <w:szCs w:val="20"/>
        </w:rPr>
        <w:t>C. 舒张压</w:t>
      </w:r>
    </w:p>
    <w:p w14:paraId="666D3E07">
      <w:pPr>
        <w:ind w:left="432"/>
        <w:rPr>
          <w:sz w:val="21"/>
          <w:szCs w:val="20"/>
        </w:rPr>
      </w:pPr>
      <w:r>
        <w:rPr>
          <w:b/>
          <w:color w:val="008000"/>
          <w:sz w:val="20"/>
          <w:szCs w:val="20"/>
        </w:rPr>
        <w:t>参考答案：D</w:t>
      </w:r>
    </w:p>
    <w:p w14:paraId="0D745DAE">
      <w:pPr>
        <w:rPr>
          <w:sz w:val="21"/>
          <w:szCs w:val="20"/>
        </w:rPr>
      </w:pPr>
      <w:r>
        <w:rPr>
          <w:b/>
          <w:sz w:val="21"/>
          <w:szCs w:val="20"/>
        </w:rPr>
        <w:t xml:space="preserve">53. </w:t>
      </w:r>
      <w:r>
        <w:rPr>
          <w:sz w:val="21"/>
          <w:szCs w:val="20"/>
        </w:rPr>
        <w:t>协助照护对象逃生避难的常识不包括()。</w:t>
      </w:r>
      <w:r>
        <w:rPr>
          <w:color w:val="808080"/>
          <w:sz w:val="16"/>
          <w:szCs w:val="20"/>
        </w:rPr>
        <w:t xml:space="preserve">  【单选题】</w:t>
      </w:r>
    </w:p>
    <w:p w14:paraId="33BF7322">
      <w:pPr>
        <w:ind w:left="432"/>
        <w:rPr>
          <w:sz w:val="21"/>
          <w:szCs w:val="20"/>
        </w:rPr>
      </w:pPr>
      <w:r>
        <w:rPr>
          <w:sz w:val="21"/>
          <w:szCs w:val="20"/>
        </w:rPr>
        <w:t>A. 暂无解析内容~  </w:t>
      </w:r>
    </w:p>
    <w:p w14:paraId="0E4C8CF4">
      <w:pPr>
        <w:ind w:left="432"/>
        <w:rPr>
          <w:sz w:val="21"/>
          <w:szCs w:val="20"/>
        </w:rPr>
      </w:pPr>
      <w:r>
        <w:rPr>
          <w:sz w:val="21"/>
          <w:szCs w:val="20"/>
        </w:rPr>
        <w:t>C. 需掌握不同失能程度照护对象的逃生协助方法</w:t>
      </w:r>
    </w:p>
    <w:p w14:paraId="02D258F8">
      <w:pPr>
        <w:ind w:left="432"/>
        <w:rPr>
          <w:sz w:val="21"/>
          <w:szCs w:val="20"/>
        </w:rPr>
      </w:pPr>
      <w:r>
        <w:rPr>
          <w:sz w:val="21"/>
          <w:szCs w:val="20"/>
        </w:rPr>
        <w:t>D. 逃生时优先选择安全通道,避开烟火弥漫的区域</w:t>
      </w:r>
    </w:p>
    <w:p w14:paraId="2EC934C7">
      <w:pPr>
        <w:ind w:left="432"/>
        <w:rPr>
          <w:sz w:val="21"/>
          <w:szCs w:val="20"/>
        </w:rPr>
      </w:pPr>
      <w:r>
        <w:rPr>
          <w:b/>
          <w:color w:val="008000"/>
          <w:sz w:val="20"/>
          <w:szCs w:val="20"/>
        </w:rPr>
        <w:t>参考答案：B</w:t>
      </w:r>
    </w:p>
    <w:p w14:paraId="2AADCFB4">
      <w:pPr>
        <w:rPr>
          <w:sz w:val="21"/>
          <w:szCs w:val="20"/>
        </w:rPr>
      </w:pPr>
      <w:r>
        <w:rPr>
          <w:b/>
          <w:sz w:val="21"/>
          <w:szCs w:val="20"/>
        </w:rPr>
        <w:t xml:space="preserve">54. </w:t>
      </w:r>
      <w:r>
        <w:rPr>
          <w:sz w:val="21"/>
          <w:szCs w:val="20"/>
        </w:rPr>
        <w:t>当照护对象在进食时突然停止进食，表情恐慌，“ V”形手势紧贴喉部，咳嗽、吸气出现高调尖锐噪音时，长护师发现后最准确的询问是（ ）。</w:t>
      </w:r>
      <w:r>
        <w:rPr>
          <w:color w:val="808080"/>
          <w:sz w:val="16"/>
          <w:szCs w:val="20"/>
        </w:rPr>
        <w:t xml:space="preserve">  【单选题】</w:t>
      </w:r>
    </w:p>
    <w:p w14:paraId="6C7F4CFC">
      <w:pPr>
        <w:ind w:left="432"/>
        <w:rPr>
          <w:sz w:val="21"/>
          <w:szCs w:val="20"/>
        </w:rPr>
      </w:pPr>
      <w:r>
        <w:rPr>
          <w:sz w:val="21"/>
          <w:szCs w:val="20"/>
        </w:rPr>
        <w:t>A. 暂无解析内容~  </w:t>
      </w:r>
    </w:p>
    <w:p w14:paraId="683D161B">
      <w:pPr>
        <w:ind w:left="432"/>
        <w:rPr>
          <w:sz w:val="21"/>
          <w:szCs w:val="20"/>
        </w:rPr>
      </w:pPr>
      <w:r>
        <w:rPr>
          <w:sz w:val="21"/>
          <w:szCs w:val="20"/>
        </w:rPr>
        <w:t>B. 您哪里不舒服吗？</w:t>
      </w:r>
    </w:p>
    <w:p w14:paraId="7BFF9DE5">
      <w:pPr>
        <w:ind w:left="432"/>
        <w:rPr>
          <w:sz w:val="21"/>
          <w:szCs w:val="20"/>
        </w:rPr>
      </w:pPr>
      <w:r>
        <w:rPr>
          <w:sz w:val="21"/>
          <w:szCs w:val="20"/>
        </w:rPr>
        <w:t>D. 您怎么了?</w:t>
      </w:r>
    </w:p>
    <w:p w14:paraId="58E45C8C">
      <w:pPr>
        <w:ind w:left="432"/>
        <w:rPr>
          <w:sz w:val="21"/>
          <w:szCs w:val="20"/>
        </w:rPr>
      </w:pPr>
      <w:r>
        <w:rPr>
          <w:b/>
          <w:color w:val="008000"/>
          <w:sz w:val="20"/>
          <w:szCs w:val="20"/>
        </w:rPr>
        <w:t>参考答案：C</w:t>
      </w:r>
    </w:p>
    <w:p w14:paraId="4CE9BD2D">
      <w:pPr>
        <w:rPr>
          <w:sz w:val="21"/>
          <w:szCs w:val="20"/>
        </w:rPr>
      </w:pPr>
      <w:r>
        <w:rPr>
          <w:b/>
          <w:sz w:val="21"/>
          <w:szCs w:val="20"/>
        </w:rPr>
        <w:t xml:space="preserve">55. </w:t>
      </w:r>
      <w:r>
        <w:rPr>
          <w:sz w:val="21"/>
          <w:szCs w:val="20"/>
        </w:rPr>
        <w:t>在分次取戴法中,以下操作正确的是( )。</w:t>
      </w:r>
      <w:r>
        <w:rPr>
          <w:color w:val="808080"/>
          <w:sz w:val="16"/>
          <w:szCs w:val="20"/>
        </w:rPr>
        <w:t xml:space="preserve">  【单选题】</w:t>
      </w:r>
    </w:p>
    <w:p w14:paraId="451DAAE0">
      <w:pPr>
        <w:ind w:left="432"/>
        <w:rPr>
          <w:sz w:val="21"/>
          <w:szCs w:val="20"/>
        </w:rPr>
      </w:pPr>
      <w:r>
        <w:rPr>
          <w:sz w:val="21"/>
          <w:szCs w:val="20"/>
        </w:rPr>
        <w:t>A. 暂无解析内容~  </w:t>
      </w:r>
    </w:p>
    <w:p w14:paraId="031D063D">
      <w:pPr>
        <w:ind w:left="432"/>
        <w:rPr>
          <w:sz w:val="21"/>
          <w:szCs w:val="20"/>
        </w:rPr>
      </w:pPr>
      <w:r>
        <w:rPr>
          <w:sz w:val="21"/>
          <w:szCs w:val="20"/>
        </w:rPr>
        <w:t>B. 用已戴手套的手接触未戴手套的手</w:t>
      </w:r>
    </w:p>
    <w:p w14:paraId="69E6462B">
      <w:pPr>
        <w:ind w:left="432"/>
        <w:rPr>
          <w:sz w:val="21"/>
          <w:szCs w:val="20"/>
        </w:rPr>
      </w:pPr>
      <w:r>
        <w:rPr>
          <w:sz w:val="21"/>
          <w:szCs w:val="20"/>
        </w:rPr>
        <w:t>C. 用已戴手套的手插入另一只手套的反折外面(手套内面)取出手套</w:t>
      </w:r>
    </w:p>
    <w:p w14:paraId="6FE46BAC">
      <w:pPr>
        <w:ind w:left="432"/>
        <w:rPr>
          <w:sz w:val="21"/>
          <w:szCs w:val="20"/>
        </w:rPr>
      </w:pPr>
      <w:r>
        <w:rPr>
          <w:b/>
          <w:color w:val="008000"/>
          <w:sz w:val="20"/>
          <w:szCs w:val="20"/>
        </w:rPr>
        <w:t>参考答案：D</w:t>
      </w:r>
    </w:p>
    <w:p w14:paraId="06B13B19">
      <w:pPr>
        <w:rPr>
          <w:sz w:val="21"/>
          <w:szCs w:val="20"/>
        </w:rPr>
      </w:pPr>
      <w:r>
        <w:rPr>
          <w:b/>
          <w:sz w:val="21"/>
          <w:szCs w:val="20"/>
        </w:rPr>
        <w:t xml:space="preserve">56. </w:t>
      </w:r>
      <w:r>
        <w:rPr>
          <w:sz w:val="21"/>
          <w:szCs w:val="20"/>
        </w:rPr>
        <w:t>口罩使用的正确步骤不包括（ ）。</w:t>
      </w:r>
      <w:r>
        <w:rPr>
          <w:color w:val="808080"/>
          <w:sz w:val="16"/>
          <w:szCs w:val="20"/>
        </w:rPr>
        <w:t xml:space="preserve">  【单选题】</w:t>
      </w:r>
    </w:p>
    <w:p w14:paraId="5131B902">
      <w:pPr>
        <w:ind w:left="432"/>
        <w:rPr>
          <w:sz w:val="21"/>
          <w:szCs w:val="20"/>
        </w:rPr>
      </w:pPr>
      <w:r>
        <w:rPr>
          <w:sz w:val="21"/>
          <w:szCs w:val="20"/>
        </w:rPr>
        <w:t>A. 暂无解析内容~  </w:t>
      </w:r>
    </w:p>
    <w:p w14:paraId="6D751DDE">
      <w:pPr>
        <w:ind w:left="432"/>
        <w:rPr>
          <w:sz w:val="21"/>
          <w:szCs w:val="20"/>
        </w:rPr>
      </w:pPr>
      <w:r>
        <w:rPr>
          <w:sz w:val="21"/>
          <w:szCs w:val="20"/>
        </w:rPr>
        <w:t>B. 佩戴口罩</w:t>
      </w:r>
    </w:p>
    <w:p w14:paraId="3C1694AE">
      <w:pPr>
        <w:ind w:left="432"/>
        <w:rPr>
          <w:sz w:val="21"/>
          <w:szCs w:val="20"/>
        </w:rPr>
      </w:pPr>
      <w:r>
        <w:rPr>
          <w:sz w:val="21"/>
          <w:szCs w:val="20"/>
        </w:rPr>
        <w:t>C. 检查与呼吸</w:t>
      </w:r>
    </w:p>
    <w:p w14:paraId="1AF535EA">
      <w:pPr>
        <w:ind w:left="432"/>
        <w:rPr>
          <w:sz w:val="21"/>
          <w:szCs w:val="20"/>
        </w:rPr>
      </w:pPr>
      <w:r>
        <w:rPr>
          <w:b/>
          <w:color w:val="008000"/>
          <w:sz w:val="20"/>
          <w:szCs w:val="20"/>
        </w:rPr>
        <w:t>参考答案：D</w:t>
      </w:r>
    </w:p>
    <w:p w14:paraId="1690ECE7">
      <w:pPr>
        <w:rPr>
          <w:sz w:val="21"/>
          <w:szCs w:val="20"/>
        </w:rPr>
      </w:pPr>
      <w:r>
        <w:rPr>
          <w:b/>
          <w:sz w:val="21"/>
          <w:szCs w:val="20"/>
        </w:rPr>
        <w:t xml:space="preserve">57. </w:t>
      </w:r>
      <w:r>
        <w:rPr>
          <w:sz w:val="21"/>
          <w:szCs w:val="20"/>
        </w:rPr>
        <w:t>插入血糖仪的试纸需满足的条件是（ ）。</w:t>
      </w:r>
      <w:r>
        <w:rPr>
          <w:color w:val="808080"/>
          <w:sz w:val="16"/>
          <w:szCs w:val="20"/>
        </w:rPr>
        <w:t xml:space="preserve">  【单选题】</w:t>
      </w:r>
    </w:p>
    <w:p w14:paraId="6DBFC52F">
      <w:pPr>
        <w:ind w:left="432"/>
        <w:rPr>
          <w:sz w:val="21"/>
          <w:szCs w:val="20"/>
        </w:rPr>
      </w:pPr>
      <w:r>
        <w:rPr>
          <w:b/>
          <w:color w:val="FF0000"/>
          <w:sz w:val="21"/>
          <w:szCs w:val="20"/>
        </w:rPr>
        <w:t>A. 暂无解析内容~  </w:t>
      </w:r>
    </w:p>
    <w:p w14:paraId="5F2F7A98">
      <w:pPr>
        <w:ind w:left="432"/>
        <w:rPr>
          <w:sz w:val="21"/>
          <w:szCs w:val="20"/>
        </w:rPr>
      </w:pPr>
      <w:r>
        <w:rPr>
          <w:sz w:val="21"/>
          <w:szCs w:val="20"/>
        </w:rPr>
        <w:t>B. 任意型号试纸均可</w:t>
      </w:r>
    </w:p>
    <w:p w14:paraId="67A530ED">
      <w:pPr>
        <w:ind w:left="432"/>
        <w:rPr>
          <w:sz w:val="21"/>
          <w:szCs w:val="20"/>
        </w:rPr>
      </w:pPr>
      <w:r>
        <w:rPr>
          <w:sz w:val="21"/>
          <w:szCs w:val="20"/>
        </w:rPr>
        <w:t>C. 试纸受潮也可使用</w:t>
      </w:r>
    </w:p>
    <w:p w14:paraId="4F30A8FA">
      <w:pPr>
        <w:ind w:left="432"/>
        <w:rPr>
          <w:sz w:val="21"/>
          <w:szCs w:val="20"/>
        </w:rPr>
      </w:pPr>
      <w:r>
        <w:rPr>
          <w:sz w:val="21"/>
          <w:szCs w:val="20"/>
        </w:rPr>
        <w:t>D. 试纸代码与血糖仪不一致</w:t>
      </w:r>
    </w:p>
    <w:p w14:paraId="53137172">
      <w:pPr>
        <w:ind w:left="432"/>
        <w:rPr>
          <w:sz w:val="21"/>
          <w:szCs w:val="20"/>
        </w:rPr>
      </w:pPr>
      <w:r>
        <w:rPr>
          <w:b/>
          <w:color w:val="008000"/>
          <w:sz w:val="20"/>
          <w:szCs w:val="20"/>
        </w:rPr>
        <w:t>参考答案：A</w:t>
      </w:r>
    </w:p>
    <w:p w14:paraId="22BF3847">
      <w:pPr>
        <w:rPr>
          <w:sz w:val="21"/>
          <w:szCs w:val="20"/>
        </w:rPr>
      </w:pPr>
      <w:r>
        <w:rPr>
          <w:b/>
          <w:sz w:val="21"/>
          <w:szCs w:val="20"/>
        </w:rPr>
        <w:t xml:space="preserve">58. </w:t>
      </w:r>
      <w:r>
        <w:rPr>
          <w:sz w:val="21"/>
          <w:szCs w:val="20"/>
        </w:rPr>
        <w:t>长护师为噎食的被照护者实施背部叩击法急救时，至少进行 8 次，才能减轻梗阻。</w:t>
      </w:r>
      <w:r>
        <w:rPr>
          <w:color w:val="808080"/>
          <w:sz w:val="16"/>
          <w:szCs w:val="20"/>
        </w:rPr>
        <w:t xml:space="preserve">  【判断题】</w:t>
      </w:r>
    </w:p>
    <w:p w14:paraId="75447CE0">
      <w:pPr>
        <w:ind w:left="432"/>
        <w:rPr>
          <w:sz w:val="21"/>
          <w:szCs w:val="20"/>
        </w:rPr>
      </w:pPr>
      <w:r>
        <w:rPr>
          <w:b/>
          <w:color w:val="008000"/>
          <w:sz w:val="20"/>
          <w:szCs w:val="20"/>
        </w:rPr>
        <w:t>参考答案：B</w:t>
      </w:r>
    </w:p>
    <w:p w14:paraId="56BCA668">
      <w:pPr>
        <w:rPr>
          <w:sz w:val="21"/>
          <w:szCs w:val="20"/>
        </w:rPr>
      </w:pPr>
      <w:r>
        <w:rPr>
          <w:b/>
          <w:sz w:val="21"/>
          <w:szCs w:val="20"/>
        </w:rPr>
        <w:t xml:space="preserve">59. </w:t>
      </w:r>
      <w:r>
        <w:rPr>
          <w:sz w:val="21"/>
          <w:szCs w:val="20"/>
        </w:rPr>
        <w:t>王爷爷床头无插座,无法在床头给手机充电,长护师小刘应( )。</w:t>
      </w:r>
      <w:r>
        <w:rPr>
          <w:color w:val="808080"/>
          <w:sz w:val="16"/>
          <w:szCs w:val="20"/>
        </w:rPr>
        <w:t xml:space="preserve">  【单选题】</w:t>
      </w:r>
    </w:p>
    <w:p w14:paraId="09E99922">
      <w:pPr>
        <w:ind w:left="432"/>
        <w:rPr>
          <w:sz w:val="21"/>
          <w:szCs w:val="20"/>
        </w:rPr>
      </w:pPr>
      <w:r>
        <w:rPr>
          <w:sz w:val="21"/>
          <w:szCs w:val="20"/>
        </w:rPr>
        <w:t>A. 暂无解析内容~  </w:t>
      </w:r>
    </w:p>
    <w:p w14:paraId="519A14B3">
      <w:pPr>
        <w:ind w:left="432"/>
        <w:rPr>
          <w:sz w:val="21"/>
          <w:szCs w:val="20"/>
        </w:rPr>
      </w:pPr>
      <w:r>
        <w:rPr>
          <w:sz w:val="21"/>
          <w:szCs w:val="20"/>
        </w:rPr>
        <w:t>B. 拉电线至床头</w:t>
      </w:r>
    </w:p>
    <w:p w14:paraId="1CFE4C12">
      <w:pPr>
        <w:ind w:left="432"/>
        <w:rPr>
          <w:sz w:val="21"/>
          <w:szCs w:val="20"/>
        </w:rPr>
      </w:pPr>
      <w:r>
        <w:rPr>
          <w:sz w:val="21"/>
          <w:szCs w:val="20"/>
        </w:rPr>
        <w:t>C. 建议王爷爷不玩手机</w:t>
      </w:r>
    </w:p>
    <w:p w14:paraId="68357535">
      <w:pPr>
        <w:ind w:left="432"/>
        <w:rPr>
          <w:sz w:val="21"/>
          <w:szCs w:val="20"/>
        </w:rPr>
      </w:pPr>
      <w:r>
        <w:rPr>
          <w:b/>
          <w:color w:val="008000"/>
          <w:sz w:val="20"/>
          <w:szCs w:val="20"/>
        </w:rPr>
        <w:t>参考答案：D</w:t>
      </w:r>
    </w:p>
    <w:p w14:paraId="3C39798B">
      <w:pPr>
        <w:rPr>
          <w:sz w:val="21"/>
          <w:szCs w:val="20"/>
        </w:rPr>
      </w:pPr>
      <w:r>
        <w:rPr>
          <w:b/>
          <w:sz w:val="21"/>
          <w:szCs w:val="20"/>
        </w:rPr>
        <w:t xml:space="preserve">60. </w:t>
      </w:r>
      <w:r>
        <w:rPr>
          <w:sz w:val="21"/>
          <w:szCs w:val="20"/>
        </w:rPr>
        <w:t>厕所进出口处灯具安装，宜选用的类型是 ( )，以方便夜间使用。</w:t>
      </w:r>
      <w:r>
        <w:rPr>
          <w:color w:val="808080"/>
          <w:sz w:val="16"/>
          <w:szCs w:val="20"/>
        </w:rPr>
        <w:t xml:space="preserve">  【单选题】</w:t>
      </w:r>
    </w:p>
    <w:p w14:paraId="7C333303">
      <w:pPr>
        <w:ind w:left="432"/>
        <w:rPr>
          <w:sz w:val="21"/>
          <w:szCs w:val="20"/>
        </w:rPr>
      </w:pPr>
      <w:r>
        <w:rPr>
          <w:sz w:val="21"/>
          <w:szCs w:val="20"/>
        </w:rPr>
        <w:t>C. 聚光灯</w:t>
      </w:r>
    </w:p>
    <w:p w14:paraId="52924986">
      <w:pPr>
        <w:ind w:left="432"/>
        <w:rPr>
          <w:sz w:val="21"/>
          <w:szCs w:val="20"/>
        </w:rPr>
      </w:pPr>
      <w:r>
        <w:rPr>
          <w:sz w:val="21"/>
          <w:szCs w:val="20"/>
        </w:rPr>
        <w:t>D. 彩色灯</w:t>
      </w:r>
    </w:p>
    <w:p w14:paraId="318B17B1">
      <w:pPr>
        <w:ind w:left="432"/>
        <w:rPr>
          <w:sz w:val="21"/>
          <w:szCs w:val="20"/>
        </w:rPr>
      </w:pPr>
      <w:r>
        <w:rPr>
          <w:b/>
          <w:color w:val="008000"/>
          <w:sz w:val="20"/>
          <w:szCs w:val="20"/>
        </w:rPr>
        <w:t>参考答案：B</w:t>
      </w:r>
    </w:p>
    <w:p w14:paraId="5B35A9D8">
      <w:pPr>
        <w:rPr>
          <w:sz w:val="21"/>
          <w:szCs w:val="20"/>
        </w:rPr>
      </w:pPr>
      <w:r>
        <w:rPr>
          <w:sz w:val="21"/>
          <w:szCs w:val="20"/>
        </w:rPr>
        <w:br w:type="page"/>
      </w:r>
    </w:p>
    <w:p w14:paraId="711D0039">
      <w:pPr>
        <w:rPr>
          <w:sz w:val="21"/>
          <w:szCs w:val="20"/>
        </w:rPr>
      </w:pPr>
      <w:r>
        <w:rPr>
          <w:b/>
          <w:sz w:val="21"/>
          <w:szCs w:val="20"/>
        </w:rPr>
        <w:t xml:space="preserve">61. </w:t>
      </w:r>
      <w:r>
        <w:rPr>
          <w:sz w:val="21"/>
          <w:szCs w:val="20"/>
        </w:rPr>
        <w:t>以下对道德概念的理解，体现其 “普遍性” 特征的是（ ）。</w:t>
      </w:r>
      <w:r>
        <w:rPr>
          <w:color w:val="808080"/>
          <w:sz w:val="16"/>
          <w:szCs w:val="20"/>
        </w:rPr>
        <w:t xml:space="preserve">  【单选题】</w:t>
      </w:r>
    </w:p>
    <w:p w14:paraId="20D08C56">
      <w:pPr>
        <w:ind w:left="432"/>
        <w:rPr>
          <w:sz w:val="21"/>
          <w:szCs w:val="20"/>
        </w:rPr>
      </w:pPr>
      <w:r>
        <w:rPr>
          <w:sz w:val="21"/>
          <w:szCs w:val="20"/>
        </w:rPr>
        <w:t>A. 道德仅适用于职业活动</w:t>
      </w:r>
    </w:p>
    <w:p w14:paraId="5C6D63D2">
      <w:pPr>
        <w:ind w:left="432"/>
        <w:rPr>
          <w:sz w:val="21"/>
          <w:szCs w:val="20"/>
        </w:rPr>
      </w:pPr>
      <w:r>
        <w:rPr>
          <w:b/>
          <w:color w:val="FF0000"/>
          <w:sz w:val="21"/>
          <w:szCs w:val="20"/>
        </w:rPr>
        <w:t>B. 不同社会形态下都存在基本道德准则</w:t>
      </w:r>
    </w:p>
    <w:p w14:paraId="1597C9E4">
      <w:pPr>
        <w:ind w:left="432"/>
        <w:rPr>
          <w:sz w:val="21"/>
          <w:szCs w:val="20"/>
        </w:rPr>
      </w:pPr>
      <w:r>
        <w:rPr>
          <w:sz w:val="21"/>
          <w:szCs w:val="20"/>
        </w:rPr>
        <w:t>C. 道德标准因人而异，无共同底线</w:t>
      </w:r>
    </w:p>
    <w:p w14:paraId="5D6E9E41">
      <w:pPr>
        <w:ind w:left="432"/>
        <w:rPr>
          <w:sz w:val="21"/>
          <w:szCs w:val="20"/>
        </w:rPr>
      </w:pPr>
      <w:r>
        <w:rPr>
          <w:sz w:val="21"/>
          <w:szCs w:val="20"/>
        </w:rPr>
        <w:t>D. 道德仅对成年人有约束作用  </w:t>
      </w:r>
    </w:p>
    <w:p w14:paraId="28B9CBF5">
      <w:pPr>
        <w:ind w:left="432"/>
        <w:rPr>
          <w:sz w:val="21"/>
          <w:szCs w:val="20"/>
        </w:rPr>
      </w:pPr>
      <w:r>
        <w:rPr>
          <w:b/>
          <w:color w:val="008000"/>
          <w:sz w:val="20"/>
          <w:szCs w:val="20"/>
        </w:rPr>
        <w:t>参考答案：B</w:t>
      </w:r>
    </w:p>
    <w:p w14:paraId="292D164D">
      <w:pPr>
        <w:rPr>
          <w:sz w:val="21"/>
          <w:szCs w:val="20"/>
        </w:rPr>
      </w:pPr>
      <w:r>
        <w:rPr>
          <w:b/>
          <w:sz w:val="21"/>
          <w:szCs w:val="20"/>
        </w:rPr>
        <w:t xml:space="preserve">62. </w:t>
      </w:r>
      <w:r>
        <w:rPr>
          <w:sz w:val="21"/>
          <w:szCs w:val="20"/>
        </w:rPr>
        <w:t>轮椅的轮胎有实心胎和充气胎之分,实心胎免维护但减震性较差,充气胎减震性好但需定 期检查气压。</w:t>
      </w:r>
      <w:r>
        <w:rPr>
          <w:color w:val="808080"/>
          <w:sz w:val="16"/>
          <w:szCs w:val="20"/>
        </w:rPr>
        <w:t xml:space="preserve">  【判断题】</w:t>
      </w:r>
    </w:p>
    <w:p w14:paraId="4EE2EBB9">
      <w:pPr>
        <w:ind w:left="432"/>
        <w:rPr>
          <w:sz w:val="21"/>
          <w:szCs w:val="20"/>
        </w:rPr>
      </w:pPr>
      <w:r>
        <w:rPr>
          <w:b/>
          <w:color w:val="FF0000"/>
          <w:sz w:val="21"/>
          <w:szCs w:val="20"/>
        </w:rPr>
        <w:t>A. 对</w:t>
      </w:r>
    </w:p>
    <w:p w14:paraId="7F96D6B0">
      <w:pPr>
        <w:ind w:left="432"/>
        <w:rPr>
          <w:sz w:val="21"/>
          <w:szCs w:val="20"/>
        </w:rPr>
      </w:pPr>
      <w:r>
        <w:rPr>
          <w:sz w:val="21"/>
          <w:szCs w:val="20"/>
        </w:rPr>
        <w:t>B. 错  </w:t>
      </w:r>
    </w:p>
    <w:p w14:paraId="0F8DB8C1">
      <w:pPr>
        <w:ind w:left="432"/>
        <w:rPr>
          <w:sz w:val="21"/>
          <w:szCs w:val="20"/>
        </w:rPr>
      </w:pPr>
      <w:r>
        <w:rPr>
          <w:b/>
          <w:color w:val="008000"/>
          <w:sz w:val="20"/>
          <w:szCs w:val="20"/>
        </w:rPr>
        <w:t>参考答案：A</w:t>
      </w:r>
    </w:p>
    <w:p w14:paraId="38DC4CF8">
      <w:pPr>
        <w:rPr>
          <w:sz w:val="21"/>
          <w:szCs w:val="20"/>
        </w:rPr>
      </w:pPr>
      <w:r>
        <w:rPr>
          <w:b/>
          <w:sz w:val="21"/>
          <w:szCs w:val="20"/>
        </w:rPr>
        <w:t xml:space="preserve">63. </w:t>
      </w:r>
      <w:r>
        <w:rPr>
          <w:sz w:val="21"/>
          <w:szCs w:val="20"/>
        </w:rPr>
        <w:t>火灾警示标志向公众普及消防安全的基本知识和概念，增强人们的消防安全意识，说明其有（ ）的作用。</w:t>
      </w:r>
      <w:r>
        <w:rPr>
          <w:color w:val="808080"/>
          <w:sz w:val="16"/>
          <w:szCs w:val="20"/>
        </w:rPr>
        <w:t xml:space="preserve">  【单选题】</w:t>
      </w:r>
    </w:p>
    <w:p w14:paraId="2AD69027">
      <w:pPr>
        <w:ind w:left="432"/>
        <w:rPr>
          <w:sz w:val="21"/>
          <w:szCs w:val="20"/>
        </w:rPr>
      </w:pPr>
      <w:r>
        <w:rPr>
          <w:b/>
          <w:color w:val="FF0000"/>
          <w:sz w:val="21"/>
          <w:szCs w:val="20"/>
        </w:rPr>
        <w:t>A. 普及消防知识</w:t>
      </w:r>
    </w:p>
    <w:p w14:paraId="485D0590">
      <w:pPr>
        <w:ind w:left="432"/>
        <w:rPr>
          <w:sz w:val="21"/>
          <w:szCs w:val="20"/>
        </w:rPr>
      </w:pPr>
      <w:r>
        <w:rPr>
          <w:sz w:val="21"/>
          <w:szCs w:val="20"/>
        </w:rPr>
        <w:t>B. 提高应急效率</w:t>
      </w:r>
    </w:p>
    <w:p w14:paraId="77D1B735">
      <w:pPr>
        <w:ind w:left="432"/>
        <w:rPr>
          <w:sz w:val="21"/>
          <w:szCs w:val="20"/>
        </w:rPr>
      </w:pPr>
      <w:r>
        <w:rPr>
          <w:sz w:val="21"/>
          <w:szCs w:val="20"/>
        </w:rPr>
        <w:t>C. 促进安全管理</w:t>
      </w:r>
    </w:p>
    <w:p w14:paraId="7267454E">
      <w:pPr>
        <w:ind w:left="432"/>
        <w:rPr>
          <w:sz w:val="21"/>
          <w:szCs w:val="20"/>
        </w:rPr>
      </w:pPr>
      <w:r>
        <w:rPr>
          <w:sz w:val="21"/>
          <w:szCs w:val="20"/>
        </w:rPr>
        <w:t>D. 警示作用  </w:t>
      </w:r>
    </w:p>
    <w:p w14:paraId="7DCEF5F2">
      <w:pPr>
        <w:ind w:left="432"/>
        <w:rPr>
          <w:sz w:val="21"/>
          <w:szCs w:val="20"/>
        </w:rPr>
      </w:pPr>
      <w:r>
        <w:rPr>
          <w:b/>
          <w:color w:val="008000"/>
          <w:sz w:val="20"/>
          <w:szCs w:val="20"/>
        </w:rPr>
        <w:t>参考答案：A</w:t>
      </w:r>
    </w:p>
    <w:p w14:paraId="671CC88B">
      <w:pPr>
        <w:rPr>
          <w:sz w:val="21"/>
          <w:szCs w:val="20"/>
        </w:rPr>
      </w:pPr>
      <w:r>
        <w:rPr>
          <w:b/>
          <w:sz w:val="21"/>
          <w:szCs w:val="20"/>
        </w:rPr>
        <w:t xml:space="preserve">64. </w:t>
      </w:r>
      <w:r>
        <w:rPr>
          <w:sz w:val="21"/>
          <w:szCs w:val="20"/>
        </w:rPr>
        <w:t>长护师做好食品卫生工作,可增强照护对象的( )。</w:t>
      </w:r>
      <w:r>
        <w:rPr>
          <w:color w:val="808080"/>
          <w:sz w:val="16"/>
          <w:szCs w:val="20"/>
        </w:rPr>
        <w:t xml:space="preserve">  【单选题】</w:t>
      </w:r>
    </w:p>
    <w:p w14:paraId="5570344C">
      <w:pPr>
        <w:ind w:left="432"/>
        <w:rPr>
          <w:sz w:val="21"/>
          <w:szCs w:val="20"/>
        </w:rPr>
      </w:pPr>
      <w:r>
        <w:rPr>
          <w:sz w:val="21"/>
          <w:szCs w:val="20"/>
        </w:rPr>
        <w:t>A. 运动能力</w:t>
      </w:r>
    </w:p>
    <w:p w14:paraId="2505F60D">
      <w:pPr>
        <w:ind w:left="432"/>
        <w:rPr>
          <w:sz w:val="21"/>
          <w:szCs w:val="20"/>
        </w:rPr>
      </w:pPr>
      <w:r>
        <w:rPr>
          <w:b/>
          <w:color w:val="FF0000"/>
          <w:sz w:val="21"/>
          <w:szCs w:val="20"/>
        </w:rPr>
        <w:t>B. 免疫力</w:t>
      </w:r>
    </w:p>
    <w:p w14:paraId="11B07D89">
      <w:pPr>
        <w:ind w:left="432"/>
        <w:rPr>
          <w:sz w:val="21"/>
          <w:szCs w:val="20"/>
        </w:rPr>
      </w:pPr>
      <w:r>
        <w:rPr>
          <w:sz w:val="21"/>
          <w:szCs w:val="20"/>
        </w:rPr>
        <w:t>C. 记忆力</w:t>
      </w:r>
    </w:p>
    <w:p w14:paraId="6378982D">
      <w:pPr>
        <w:ind w:left="432"/>
        <w:rPr>
          <w:sz w:val="21"/>
          <w:szCs w:val="20"/>
        </w:rPr>
      </w:pPr>
      <w:r>
        <w:rPr>
          <w:sz w:val="21"/>
          <w:szCs w:val="20"/>
        </w:rPr>
        <w:t>D. 视力  </w:t>
      </w:r>
    </w:p>
    <w:p w14:paraId="6E34674A">
      <w:pPr>
        <w:ind w:left="432"/>
        <w:rPr>
          <w:sz w:val="21"/>
          <w:szCs w:val="20"/>
        </w:rPr>
      </w:pPr>
      <w:r>
        <w:rPr>
          <w:b/>
          <w:color w:val="008000"/>
          <w:sz w:val="20"/>
          <w:szCs w:val="20"/>
        </w:rPr>
        <w:t>参考答案：B</w:t>
      </w:r>
    </w:p>
    <w:p w14:paraId="7FA77FFB">
      <w:pPr>
        <w:rPr>
          <w:sz w:val="21"/>
          <w:szCs w:val="20"/>
        </w:rPr>
      </w:pPr>
      <w:r>
        <w:rPr>
          <w:b/>
          <w:sz w:val="21"/>
          <w:szCs w:val="20"/>
        </w:rPr>
        <w:t xml:space="preserve">65. </w:t>
      </w:r>
      <w:r>
        <w:rPr>
          <w:sz w:val="21"/>
          <w:szCs w:val="20"/>
        </w:rPr>
        <w:t>关于长护师协助照护对象床椅转移注意事项的描述，不正确的是（ ）。</w:t>
      </w:r>
      <w:r>
        <w:rPr>
          <w:color w:val="808080"/>
          <w:sz w:val="16"/>
          <w:szCs w:val="20"/>
        </w:rPr>
        <w:t xml:space="preserve">  【单选题】</w:t>
      </w:r>
    </w:p>
    <w:p w14:paraId="06E8FCCD">
      <w:pPr>
        <w:ind w:left="432"/>
        <w:rPr>
          <w:sz w:val="21"/>
          <w:szCs w:val="20"/>
        </w:rPr>
      </w:pPr>
      <w:r>
        <w:rPr>
          <w:sz w:val="21"/>
          <w:szCs w:val="20"/>
        </w:rPr>
        <w:t>A. 评估环境安全性</w:t>
      </w:r>
    </w:p>
    <w:p w14:paraId="22AA8349">
      <w:pPr>
        <w:ind w:left="432"/>
        <w:rPr>
          <w:sz w:val="21"/>
          <w:szCs w:val="20"/>
        </w:rPr>
      </w:pPr>
      <w:r>
        <w:rPr>
          <w:sz w:val="21"/>
          <w:szCs w:val="20"/>
        </w:rPr>
        <w:t>B. 保护照护对象</w:t>
      </w:r>
    </w:p>
    <w:p w14:paraId="424F52A1">
      <w:pPr>
        <w:ind w:left="432"/>
        <w:rPr>
          <w:sz w:val="21"/>
          <w:szCs w:val="20"/>
        </w:rPr>
      </w:pPr>
      <w:r>
        <w:rPr>
          <w:sz w:val="21"/>
          <w:szCs w:val="20"/>
        </w:rPr>
        <w:t>C. 观察照护对象反应</w:t>
      </w:r>
    </w:p>
    <w:p w14:paraId="48F316DA">
      <w:pPr>
        <w:ind w:left="432"/>
        <w:rPr>
          <w:sz w:val="21"/>
          <w:szCs w:val="20"/>
        </w:rPr>
      </w:pPr>
      <w:r>
        <w:rPr>
          <w:b/>
          <w:color w:val="FF0000"/>
          <w:sz w:val="21"/>
          <w:szCs w:val="20"/>
        </w:rPr>
        <w:t>D. 照护对象出现疲劳时，给予鼓励坚持  </w:t>
      </w:r>
    </w:p>
    <w:p w14:paraId="75647A01">
      <w:pPr>
        <w:ind w:left="432"/>
        <w:rPr>
          <w:sz w:val="21"/>
          <w:szCs w:val="20"/>
        </w:rPr>
      </w:pPr>
      <w:r>
        <w:rPr>
          <w:b/>
          <w:color w:val="008000"/>
          <w:sz w:val="20"/>
          <w:szCs w:val="20"/>
        </w:rPr>
        <w:t>参考答案：D</w:t>
      </w:r>
    </w:p>
    <w:p w14:paraId="451F344F">
      <w:pPr>
        <w:rPr>
          <w:sz w:val="21"/>
          <w:szCs w:val="20"/>
        </w:rPr>
      </w:pPr>
      <w:r>
        <w:rPr>
          <w:b/>
          <w:sz w:val="21"/>
          <w:szCs w:val="20"/>
        </w:rPr>
        <w:t xml:space="preserve">66. </w:t>
      </w:r>
      <w:r>
        <w:rPr>
          <w:sz w:val="21"/>
          <w:szCs w:val="20"/>
        </w:rPr>
        <w:t>选择半流质饮食的照护对象是()。</w:t>
      </w:r>
      <w:r>
        <w:rPr>
          <w:color w:val="808080"/>
          <w:sz w:val="16"/>
          <w:szCs w:val="20"/>
        </w:rPr>
        <w:t xml:space="preserve">  【单选题】</w:t>
      </w:r>
    </w:p>
    <w:p w14:paraId="2CBA300F">
      <w:pPr>
        <w:ind w:left="432"/>
        <w:rPr>
          <w:sz w:val="21"/>
          <w:szCs w:val="20"/>
        </w:rPr>
      </w:pPr>
      <w:r>
        <w:rPr>
          <w:sz w:val="21"/>
          <w:szCs w:val="20"/>
        </w:rPr>
        <w:t>A. 食道狭窄</w:t>
      </w:r>
    </w:p>
    <w:p w14:paraId="4D0A68DF">
      <w:pPr>
        <w:ind w:left="432"/>
        <w:rPr>
          <w:sz w:val="21"/>
          <w:szCs w:val="20"/>
        </w:rPr>
      </w:pPr>
      <w:r>
        <w:rPr>
          <w:sz w:val="21"/>
          <w:szCs w:val="20"/>
        </w:rPr>
        <w:t>B. 消化道出血</w:t>
      </w:r>
    </w:p>
    <w:p w14:paraId="720A67D3">
      <w:pPr>
        <w:ind w:left="432"/>
        <w:rPr>
          <w:sz w:val="21"/>
          <w:szCs w:val="20"/>
        </w:rPr>
      </w:pPr>
      <w:r>
        <w:rPr>
          <w:b/>
          <w:color w:val="FF0000"/>
          <w:sz w:val="21"/>
          <w:szCs w:val="20"/>
        </w:rPr>
        <w:t>C. 胃肠炎</w:t>
      </w:r>
    </w:p>
    <w:p w14:paraId="218F0D59">
      <w:pPr>
        <w:ind w:left="432"/>
        <w:rPr>
          <w:sz w:val="21"/>
          <w:szCs w:val="20"/>
        </w:rPr>
      </w:pPr>
      <w:r>
        <w:rPr>
          <w:sz w:val="21"/>
          <w:szCs w:val="20"/>
        </w:rPr>
        <w:t>D. 气管切开  </w:t>
      </w:r>
    </w:p>
    <w:p w14:paraId="29AD57FC">
      <w:pPr>
        <w:ind w:left="432"/>
        <w:rPr>
          <w:sz w:val="21"/>
          <w:szCs w:val="20"/>
        </w:rPr>
      </w:pPr>
      <w:r>
        <w:rPr>
          <w:b/>
          <w:color w:val="008000"/>
          <w:sz w:val="20"/>
          <w:szCs w:val="20"/>
        </w:rPr>
        <w:t>参考答案：C</w:t>
      </w:r>
    </w:p>
    <w:p w14:paraId="1A2F67F7">
      <w:pPr>
        <w:rPr>
          <w:sz w:val="21"/>
          <w:szCs w:val="20"/>
        </w:rPr>
      </w:pPr>
      <w:r>
        <w:rPr>
          <w:b/>
          <w:sz w:val="21"/>
          <w:szCs w:val="20"/>
        </w:rPr>
        <w:t xml:space="preserve">67. </w:t>
      </w:r>
      <w:r>
        <w:rPr>
          <w:sz w:val="21"/>
          <w:szCs w:val="20"/>
        </w:rPr>
        <w:t>关于手部清洁的准备工作，以下描述不正确的是（ ）。</w:t>
      </w:r>
      <w:r>
        <w:rPr>
          <w:color w:val="808080"/>
          <w:sz w:val="16"/>
          <w:szCs w:val="20"/>
        </w:rPr>
        <w:t xml:space="preserve">  【单选题】</w:t>
      </w:r>
    </w:p>
    <w:p w14:paraId="40F3C78F">
      <w:pPr>
        <w:ind w:left="432"/>
        <w:rPr>
          <w:sz w:val="21"/>
          <w:szCs w:val="20"/>
        </w:rPr>
      </w:pPr>
      <w:r>
        <w:rPr>
          <w:sz w:val="21"/>
          <w:szCs w:val="20"/>
        </w:rPr>
        <w:t>A. 洗手前需要确保环境清洁、宽敞</w:t>
      </w:r>
    </w:p>
    <w:p w14:paraId="645394A2">
      <w:pPr>
        <w:ind w:left="432"/>
        <w:rPr>
          <w:sz w:val="21"/>
          <w:szCs w:val="20"/>
        </w:rPr>
      </w:pPr>
      <w:r>
        <w:rPr>
          <w:sz w:val="21"/>
          <w:szCs w:val="20"/>
        </w:rPr>
        <w:t>B. 洗手前应修剪指甲，并取下手表、饰物</w:t>
      </w:r>
    </w:p>
    <w:p w14:paraId="5CD97892">
      <w:pPr>
        <w:ind w:left="432"/>
        <w:rPr>
          <w:sz w:val="21"/>
          <w:szCs w:val="20"/>
        </w:rPr>
      </w:pPr>
      <w:r>
        <w:rPr>
          <w:b/>
          <w:color w:val="FF0000"/>
          <w:sz w:val="21"/>
          <w:szCs w:val="20"/>
        </w:rPr>
        <w:t>C. 洗手时无需卷袖过肘，只需确保双手能够方便清洗即可</w:t>
      </w:r>
    </w:p>
    <w:p w14:paraId="572CD6CA">
      <w:pPr>
        <w:ind w:left="432"/>
        <w:rPr>
          <w:sz w:val="21"/>
          <w:szCs w:val="20"/>
        </w:rPr>
      </w:pPr>
      <w:r>
        <w:rPr>
          <w:sz w:val="21"/>
          <w:szCs w:val="20"/>
        </w:rPr>
        <w:t>D. 洗手前需要准备流动水洗手设施、洗手液(肥皂)等必要物品  </w:t>
      </w:r>
    </w:p>
    <w:p w14:paraId="13D1FEB2">
      <w:pPr>
        <w:ind w:left="432"/>
        <w:rPr>
          <w:sz w:val="21"/>
          <w:szCs w:val="20"/>
        </w:rPr>
      </w:pPr>
      <w:r>
        <w:rPr>
          <w:b/>
          <w:color w:val="008000"/>
          <w:sz w:val="20"/>
          <w:szCs w:val="20"/>
        </w:rPr>
        <w:t>参考答案：C</w:t>
      </w:r>
    </w:p>
    <w:p w14:paraId="217D2C16">
      <w:pPr>
        <w:rPr>
          <w:sz w:val="21"/>
          <w:szCs w:val="20"/>
        </w:rPr>
      </w:pPr>
      <w:r>
        <w:rPr>
          <w:b/>
          <w:sz w:val="21"/>
          <w:szCs w:val="20"/>
        </w:rPr>
        <w:t xml:space="preserve">68. </w:t>
      </w:r>
      <w:r>
        <w:rPr>
          <w:sz w:val="21"/>
          <w:szCs w:val="20"/>
        </w:rPr>
        <w:t>成人纸尿裤的主要用途是 ( )。</w:t>
      </w:r>
      <w:r>
        <w:rPr>
          <w:color w:val="808080"/>
          <w:sz w:val="16"/>
          <w:szCs w:val="20"/>
        </w:rPr>
        <w:t xml:space="preserve">  【单选题】</w:t>
      </w:r>
    </w:p>
    <w:p w14:paraId="29A60C38">
      <w:pPr>
        <w:ind w:left="432"/>
        <w:rPr>
          <w:sz w:val="21"/>
          <w:szCs w:val="20"/>
        </w:rPr>
      </w:pPr>
      <w:r>
        <w:rPr>
          <w:sz w:val="21"/>
          <w:szCs w:val="20"/>
        </w:rPr>
        <w:t>A. 保暖</w:t>
      </w:r>
    </w:p>
    <w:p w14:paraId="13AA2B97">
      <w:pPr>
        <w:ind w:left="432"/>
        <w:rPr>
          <w:sz w:val="21"/>
          <w:szCs w:val="20"/>
        </w:rPr>
      </w:pPr>
      <w:r>
        <w:rPr>
          <w:b/>
          <w:color w:val="FF0000"/>
          <w:sz w:val="21"/>
          <w:szCs w:val="20"/>
        </w:rPr>
        <w:t>B. 保持会阴部干燥与清爽</w:t>
      </w:r>
    </w:p>
    <w:p w14:paraId="037B6BEF">
      <w:pPr>
        <w:ind w:left="432"/>
        <w:rPr>
          <w:sz w:val="21"/>
          <w:szCs w:val="20"/>
        </w:rPr>
      </w:pPr>
      <w:r>
        <w:rPr>
          <w:sz w:val="21"/>
          <w:szCs w:val="20"/>
        </w:rPr>
        <w:t>C. 装饰</w:t>
      </w:r>
    </w:p>
    <w:p w14:paraId="3D44CE69">
      <w:pPr>
        <w:ind w:left="432"/>
        <w:rPr>
          <w:sz w:val="21"/>
          <w:szCs w:val="20"/>
        </w:rPr>
      </w:pPr>
      <w:r>
        <w:rPr>
          <w:sz w:val="21"/>
          <w:szCs w:val="20"/>
        </w:rPr>
        <w:t>D. 防水</w:t>
      </w:r>
    </w:p>
    <w:p w14:paraId="06B7F161">
      <w:pPr>
        <w:ind w:left="432"/>
        <w:rPr>
          <w:sz w:val="21"/>
          <w:szCs w:val="20"/>
        </w:rPr>
      </w:pPr>
      <w:r>
        <w:rPr>
          <w:b/>
          <w:color w:val="008000"/>
          <w:sz w:val="20"/>
          <w:szCs w:val="20"/>
        </w:rPr>
        <w:t>参考答案：B</w:t>
      </w:r>
    </w:p>
    <w:p w14:paraId="4CB39452">
      <w:pPr>
        <w:rPr>
          <w:sz w:val="21"/>
          <w:szCs w:val="20"/>
        </w:rPr>
      </w:pPr>
      <w:r>
        <w:rPr>
          <w:b/>
          <w:sz w:val="21"/>
          <w:szCs w:val="20"/>
        </w:rPr>
        <w:t xml:space="preserve">69. </w:t>
      </w:r>
      <w:r>
        <w:rPr>
          <w:sz w:val="21"/>
          <w:szCs w:val="20"/>
        </w:rPr>
        <w:t>如果照护对象饮食正常，可以不进行饮食异常情况记录。</w:t>
      </w:r>
      <w:r>
        <w:rPr>
          <w:color w:val="808080"/>
          <w:sz w:val="16"/>
          <w:szCs w:val="20"/>
        </w:rPr>
        <w:t xml:space="preserve">  【判断题】</w:t>
      </w:r>
    </w:p>
    <w:p w14:paraId="682943BA">
      <w:pPr>
        <w:ind w:left="432"/>
        <w:rPr>
          <w:sz w:val="21"/>
          <w:szCs w:val="20"/>
        </w:rPr>
      </w:pPr>
      <w:r>
        <w:rPr>
          <w:b/>
          <w:color w:val="FF0000"/>
          <w:sz w:val="21"/>
          <w:szCs w:val="20"/>
        </w:rPr>
        <w:t>A. 正确</w:t>
      </w:r>
    </w:p>
    <w:p w14:paraId="59A2D007">
      <w:pPr>
        <w:ind w:left="432"/>
        <w:rPr>
          <w:sz w:val="21"/>
          <w:szCs w:val="20"/>
        </w:rPr>
      </w:pPr>
      <w:r>
        <w:rPr>
          <w:sz w:val="21"/>
          <w:szCs w:val="20"/>
        </w:rPr>
        <w:t>B. 错误  </w:t>
      </w:r>
    </w:p>
    <w:p w14:paraId="20E3EE3E">
      <w:pPr>
        <w:ind w:left="432"/>
        <w:rPr>
          <w:sz w:val="21"/>
          <w:szCs w:val="20"/>
        </w:rPr>
      </w:pPr>
      <w:r>
        <w:rPr>
          <w:b/>
          <w:color w:val="008000"/>
          <w:sz w:val="20"/>
          <w:szCs w:val="20"/>
        </w:rPr>
        <w:t>参考答案：A</w:t>
      </w:r>
    </w:p>
    <w:p w14:paraId="26EDBC12">
      <w:pPr>
        <w:rPr>
          <w:sz w:val="21"/>
          <w:szCs w:val="20"/>
        </w:rPr>
      </w:pPr>
      <w:r>
        <w:rPr>
          <w:b/>
          <w:sz w:val="21"/>
          <w:szCs w:val="20"/>
        </w:rPr>
        <w:t xml:space="preserve">70. </w:t>
      </w:r>
      <w:r>
        <w:rPr>
          <w:sz w:val="21"/>
          <w:szCs w:val="20"/>
        </w:rPr>
        <w:t>成人护理垫主要用于的人群是 ( )。</w:t>
      </w:r>
      <w:r>
        <w:rPr>
          <w:color w:val="808080"/>
          <w:sz w:val="16"/>
          <w:szCs w:val="20"/>
        </w:rPr>
        <w:t xml:space="preserve">  【单选题】</w:t>
      </w:r>
    </w:p>
    <w:p w14:paraId="3F82E8EA">
      <w:pPr>
        <w:ind w:left="432"/>
        <w:rPr>
          <w:sz w:val="21"/>
          <w:szCs w:val="20"/>
        </w:rPr>
      </w:pPr>
      <w:r>
        <w:rPr>
          <w:sz w:val="21"/>
          <w:szCs w:val="20"/>
        </w:rPr>
        <w:t>A. 婴儿</w:t>
      </w:r>
    </w:p>
    <w:p w14:paraId="145CFFD9">
      <w:pPr>
        <w:ind w:left="432"/>
        <w:rPr>
          <w:sz w:val="21"/>
          <w:szCs w:val="20"/>
        </w:rPr>
      </w:pPr>
      <w:r>
        <w:rPr>
          <w:sz w:val="21"/>
          <w:szCs w:val="20"/>
        </w:rPr>
        <w:t>B. 孕妇</w:t>
      </w:r>
    </w:p>
    <w:p w14:paraId="36A56DF3">
      <w:pPr>
        <w:ind w:left="432"/>
        <w:rPr>
          <w:sz w:val="21"/>
          <w:szCs w:val="20"/>
        </w:rPr>
      </w:pPr>
      <w:r>
        <w:rPr>
          <w:b/>
          <w:color w:val="FF0000"/>
          <w:sz w:val="21"/>
          <w:szCs w:val="20"/>
        </w:rPr>
        <w:t>C. 生活不能自理的卧床成人</w:t>
      </w:r>
    </w:p>
    <w:p w14:paraId="6BA9B4BA">
      <w:pPr>
        <w:ind w:left="432"/>
        <w:rPr>
          <w:sz w:val="21"/>
          <w:szCs w:val="20"/>
        </w:rPr>
      </w:pPr>
      <w:r>
        <w:rPr>
          <w:sz w:val="21"/>
          <w:szCs w:val="20"/>
        </w:rPr>
        <w:t>D. 健康成年人</w:t>
      </w:r>
    </w:p>
    <w:p w14:paraId="3896E05C">
      <w:pPr>
        <w:ind w:left="432"/>
        <w:rPr>
          <w:sz w:val="21"/>
          <w:szCs w:val="20"/>
        </w:rPr>
      </w:pPr>
      <w:r>
        <w:rPr>
          <w:b/>
          <w:color w:val="008000"/>
          <w:sz w:val="20"/>
          <w:szCs w:val="20"/>
        </w:rPr>
        <w:t>参考答案：C</w:t>
      </w:r>
    </w:p>
    <w:p w14:paraId="30FA359C">
      <w:pPr>
        <w:rPr>
          <w:sz w:val="21"/>
          <w:szCs w:val="20"/>
        </w:rPr>
      </w:pPr>
      <w:r>
        <w:rPr>
          <w:sz w:val="21"/>
          <w:szCs w:val="20"/>
        </w:rPr>
        <w:br w:type="page"/>
      </w:r>
    </w:p>
    <w:p w14:paraId="3E0473F9">
      <w:pPr>
        <w:rPr>
          <w:sz w:val="21"/>
          <w:szCs w:val="20"/>
        </w:rPr>
      </w:pPr>
      <w:r>
        <w:rPr>
          <w:b/>
          <w:sz w:val="21"/>
          <w:szCs w:val="20"/>
        </w:rPr>
        <w:t xml:space="preserve">71. </w:t>
      </w:r>
      <w:r>
        <w:rPr>
          <w:sz w:val="21"/>
          <w:szCs w:val="20"/>
        </w:rPr>
        <w:t>协助照护对象自主进食时，需要优先注意的是（ ）。</w:t>
      </w:r>
      <w:r>
        <w:rPr>
          <w:color w:val="808080"/>
          <w:sz w:val="16"/>
          <w:szCs w:val="20"/>
        </w:rPr>
        <w:t xml:space="preserve">  【单选题】</w:t>
      </w:r>
    </w:p>
    <w:p w14:paraId="5280E59C">
      <w:pPr>
        <w:ind w:left="432"/>
        <w:rPr>
          <w:sz w:val="21"/>
          <w:szCs w:val="20"/>
        </w:rPr>
      </w:pPr>
      <w:r>
        <w:rPr>
          <w:sz w:val="21"/>
          <w:szCs w:val="20"/>
        </w:rPr>
        <w:t>A. 食物口感味道</w:t>
      </w:r>
    </w:p>
    <w:p w14:paraId="3A597602">
      <w:pPr>
        <w:ind w:left="432"/>
        <w:rPr>
          <w:sz w:val="21"/>
          <w:szCs w:val="20"/>
        </w:rPr>
      </w:pPr>
      <w:r>
        <w:rPr>
          <w:b/>
          <w:color w:val="FF0000"/>
          <w:sz w:val="21"/>
          <w:szCs w:val="20"/>
        </w:rPr>
        <w:t>B. 防止呛咳与窒息</w:t>
      </w:r>
    </w:p>
    <w:p w14:paraId="38F68F2E">
      <w:pPr>
        <w:ind w:left="432"/>
        <w:rPr>
          <w:sz w:val="21"/>
          <w:szCs w:val="20"/>
        </w:rPr>
      </w:pPr>
      <w:r>
        <w:rPr>
          <w:sz w:val="21"/>
          <w:szCs w:val="20"/>
        </w:rPr>
        <w:t>C. 进食速度快慢</w:t>
      </w:r>
    </w:p>
    <w:p w14:paraId="5DFAF1C2">
      <w:pPr>
        <w:ind w:left="432"/>
        <w:rPr>
          <w:sz w:val="21"/>
          <w:szCs w:val="20"/>
        </w:rPr>
      </w:pPr>
      <w:r>
        <w:rPr>
          <w:sz w:val="21"/>
          <w:szCs w:val="20"/>
        </w:rPr>
        <w:t>D. 餐具美观度  </w:t>
      </w:r>
    </w:p>
    <w:p w14:paraId="76749DA9">
      <w:pPr>
        <w:ind w:left="432"/>
        <w:rPr>
          <w:sz w:val="21"/>
          <w:szCs w:val="20"/>
        </w:rPr>
      </w:pPr>
      <w:r>
        <w:rPr>
          <w:b/>
          <w:color w:val="008000"/>
          <w:sz w:val="20"/>
          <w:szCs w:val="20"/>
        </w:rPr>
        <w:t>参考答案：B</w:t>
      </w:r>
    </w:p>
    <w:p w14:paraId="532CCACF">
      <w:pPr>
        <w:rPr>
          <w:sz w:val="21"/>
          <w:szCs w:val="20"/>
        </w:rPr>
      </w:pPr>
      <w:r>
        <w:rPr>
          <w:b/>
          <w:sz w:val="21"/>
          <w:szCs w:val="20"/>
        </w:rPr>
        <w:t xml:space="preserve">72. </w:t>
      </w:r>
      <w:r>
        <w:rPr>
          <w:sz w:val="21"/>
          <w:szCs w:val="20"/>
        </w:rPr>
        <w:t>照护对象适合测量呼吸的情况是（ ）。</w:t>
      </w:r>
      <w:r>
        <w:rPr>
          <w:color w:val="808080"/>
          <w:sz w:val="16"/>
          <w:szCs w:val="20"/>
        </w:rPr>
        <w:t xml:space="preserve">  【单选题】</w:t>
      </w:r>
    </w:p>
    <w:p w14:paraId="169C7A49">
      <w:pPr>
        <w:ind w:left="432"/>
        <w:rPr>
          <w:sz w:val="21"/>
          <w:szCs w:val="20"/>
        </w:rPr>
      </w:pPr>
      <w:r>
        <w:rPr>
          <w:sz w:val="21"/>
          <w:szCs w:val="20"/>
        </w:rPr>
        <w:t>A. 哭闹时</w:t>
      </w:r>
    </w:p>
    <w:p w14:paraId="1F62B83C">
      <w:pPr>
        <w:ind w:left="432"/>
        <w:rPr>
          <w:sz w:val="21"/>
          <w:szCs w:val="20"/>
        </w:rPr>
      </w:pPr>
      <w:r>
        <w:rPr>
          <w:b/>
          <w:color w:val="FF0000"/>
          <w:sz w:val="21"/>
          <w:szCs w:val="20"/>
        </w:rPr>
        <w:t>B. 平静状态下</w:t>
      </w:r>
    </w:p>
    <w:p w14:paraId="2A018C53">
      <w:pPr>
        <w:ind w:left="432"/>
        <w:rPr>
          <w:sz w:val="21"/>
          <w:szCs w:val="20"/>
        </w:rPr>
      </w:pPr>
      <w:r>
        <w:rPr>
          <w:sz w:val="21"/>
          <w:szCs w:val="20"/>
        </w:rPr>
        <w:t>C. 运动后</w:t>
      </w:r>
    </w:p>
    <w:p w14:paraId="5B4D7772">
      <w:pPr>
        <w:ind w:left="432"/>
        <w:rPr>
          <w:sz w:val="21"/>
          <w:szCs w:val="20"/>
        </w:rPr>
      </w:pPr>
      <w:r>
        <w:rPr>
          <w:sz w:val="21"/>
          <w:szCs w:val="20"/>
        </w:rPr>
        <w:t>D. 紧张时  </w:t>
      </w:r>
    </w:p>
    <w:p w14:paraId="6D5ADEBE">
      <w:pPr>
        <w:ind w:left="432"/>
        <w:rPr>
          <w:sz w:val="21"/>
          <w:szCs w:val="20"/>
        </w:rPr>
      </w:pPr>
      <w:r>
        <w:rPr>
          <w:b/>
          <w:color w:val="008000"/>
          <w:sz w:val="20"/>
          <w:szCs w:val="20"/>
        </w:rPr>
        <w:t>参考答案：B</w:t>
      </w:r>
    </w:p>
    <w:p w14:paraId="2DF1FFD7">
      <w:pPr>
        <w:rPr>
          <w:sz w:val="21"/>
          <w:szCs w:val="20"/>
        </w:rPr>
      </w:pPr>
      <w:r>
        <w:rPr>
          <w:b/>
          <w:sz w:val="21"/>
          <w:szCs w:val="20"/>
        </w:rPr>
        <w:t xml:space="preserve">73. </w:t>
      </w:r>
      <w:r>
        <w:rPr>
          <w:sz w:val="21"/>
          <w:szCs w:val="20"/>
        </w:rPr>
        <w:t>手部必须采用流动水和肥皂（洗手液）进行彻底洗手的情况是（ ）。</w:t>
      </w:r>
      <w:r>
        <w:rPr>
          <w:color w:val="808080"/>
          <w:sz w:val="16"/>
          <w:szCs w:val="20"/>
        </w:rPr>
        <w:t xml:space="preserve">  【单选题】</w:t>
      </w:r>
    </w:p>
    <w:p w14:paraId="0FB9F13F">
      <w:pPr>
        <w:ind w:left="432"/>
        <w:rPr>
          <w:sz w:val="21"/>
          <w:szCs w:val="20"/>
        </w:rPr>
      </w:pPr>
      <w:r>
        <w:rPr>
          <w:sz w:val="21"/>
          <w:szCs w:val="20"/>
        </w:rPr>
        <w:t>A. 手部看起来干净无污染</w:t>
      </w:r>
    </w:p>
    <w:p w14:paraId="28C128B7">
      <w:pPr>
        <w:ind w:left="432"/>
        <w:rPr>
          <w:sz w:val="21"/>
          <w:szCs w:val="20"/>
        </w:rPr>
      </w:pPr>
      <w:r>
        <w:rPr>
          <w:sz w:val="21"/>
          <w:szCs w:val="20"/>
        </w:rPr>
        <w:t>B. 手部接触了对速干手消毒剂敏感的病原微生物</w:t>
      </w:r>
    </w:p>
    <w:p w14:paraId="3D691ADA">
      <w:pPr>
        <w:ind w:left="432"/>
        <w:rPr>
          <w:sz w:val="21"/>
          <w:szCs w:val="20"/>
        </w:rPr>
      </w:pPr>
      <w:r>
        <w:rPr>
          <w:b/>
          <w:color w:val="FF0000"/>
          <w:sz w:val="21"/>
          <w:szCs w:val="20"/>
        </w:rPr>
        <w:t>C. 手部可能接触到污染物</w:t>
      </w:r>
    </w:p>
    <w:p w14:paraId="1AE630F5">
      <w:pPr>
        <w:ind w:left="432"/>
        <w:rPr>
          <w:sz w:val="21"/>
          <w:szCs w:val="20"/>
        </w:rPr>
      </w:pPr>
      <w:r>
        <w:rPr>
          <w:sz w:val="21"/>
          <w:szCs w:val="20"/>
        </w:rPr>
        <w:t>D. 手部仅有轻微汗液  </w:t>
      </w:r>
    </w:p>
    <w:p w14:paraId="04890720">
      <w:pPr>
        <w:ind w:left="432"/>
        <w:rPr>
          <w:sz w:val="21"/>
          <w:szCs w:val="20"/>
        </w:rPr>
      </w:pPr>
      <w:r>
        <w:rPr>
          <w:b/>
          <w:color w:val="008000"/>
          <w:sz w:val="20"/>
          <w:szCs w:val="20"/>
        </w:rPr>
        <w:t>参考答案：C</w:t>
      </w:r>
    </w:p>
    <w:p w14:paraId="7DF53DD6">
      <w:pPr>
        <w:rPr>
          <w:sz w:val="21"/>
          <w:szCs w:val="20"/>
        </w:rPr>
      </w:pPr>
      <w:r>
        <w:rPr>
          <w:b/>
          <w:sz w:val="21"/>
          <w:szCs w:val="20"/>
        </w:rPr>
        <w:t xml:space="preserve">74. </w:t>
      </w:r>
      <w:r>
        <w:rPr>
          <w:sz w:val="21"/>
          <w:szCs w:val="20"/>
        </w:rPr>
        <w:t>常见的排泄辅具不包括（ ）。</w:t>
      </w:r>
      <w:r>
        <w:rPr>
          <w:color w:val="808080"/>
          <w:sz w:val="16"/>
          <w:szCs w:val="20"/>
        </w:rPr>
        <w:t xml:space="preserve">  【单选题】</w:t>
      </w:r>
    </w:p>
    <w:p w14:paraId="45F8C03D">
      <w:pPr>
        <w:ind w:left="432"/>
        <w:rPr>
          <w:sz w:val="21"/>
          <w:szCs w:val="20"/>
        </w:rPr>
      </w:pPr>
      <w:r>
        <w:rPr>
          <w:sz w:val="21"/>
          <w:szCs w:val="20"/>
        </w:rPr>
        <w:t>A. 便椅</w:t>
      </w:r>
    </w:p>
    <w:p w14:paraId="0884DAFA">
      <w:pPr>
        <w:ind w:left="432"/>
        <w:rPr>
          <w:sz w:val="21"/>
          <w:szCs w:val="20"/>
        </w:rPr>
      </w:pPr>
      <w:r>
        <w:rPr>
          <w:sz w:val="21"/>
          <w:szCs w:val="20"/>
        </w:rPr>
        <w:t>B. 便盆</w:t>
      </w:r>
    </w:p>
    <w:p w14:paraId="7B868690">
      <w:pPr>
        <w:ind w:left="432"/>
        <w:rPr>
          <w:sz w:val="21"/>
          <w:szCs w:val="20"/>
        </w:rPr>
      </w:pPr>
      <w:r>
        <w:rPr>
          <w:sz w:val="21"/>
          <w:szCs w:val="20"/>
        </w:rPr>
        <w:t>C. 尿壶</w:t>
      </w:r>
    </w:p>
    <w:p w14:paraId="752CD7B0">
      <w:pPr>
        <w:ind w:left="432"/>
        <w:rPr>
          <w:sz w:val="21"/>
          <w:szCs w:val="20"/>
        </w:rPr>
      </w:pPr>
      <w:r>
        <w:rPr>
          <w:b/>
          <w:color w:val="FF0000"/>
          <w:sz w:val="21"/>
          <w:szCs w:val="20"/>
        </w:rPr>
        <w:t>D. 尿垫 </w:t>
      </w:r>
    </w:p>
    <w:p w14:paraId="583DAD47">
      <w:pPr>
        <w:ind w:left="432"/>
        <w:rPr>
          <w:sz w:val="21"/>
          <w:szCs w:val="20"/>
        </w:rPr>
      </w:pPr>
      <w:r>
        <w:rPr>
          <w:b/>
          <w:color w:val="008000"/>
          <w:sz w:val="20"/>
          <w:szCs w:val="20"/>
        </w:rPr>
        <w:t>参考答案：D</w:t>
      </w:r>
    </w:p>
    <w:p w14:paraId="564B5BB8">
      <w:pPr>
        <w:rPr>
          <w:sz w:val="21"/>
          <w:szCs w:val="20"/>
        </w:rPr>
      </w:pPr>
      <w:r>
        <w:rPr>
          <w:b/>
          <w:sz w:val="21"/>
          <w:szCs w:val="20"/>
        </w:rPr>
        <w:t xml:space="preserve">75. </w:t>
      </w:r>
      <w:r>
        <w:rPr>
          <w:sz w:val="21"/>
          <w:szCs w:val="20"/>
        </w:rPr>
        <w:t>“噎食”是指（ ）。</w:t>
      </w:r>
      <w:r>
        <w:rPr>
          <w:color w:val="808080"/>
          <w:sz w:val="16"/>
          <w:szCs w:val="20"/>
        </w:rPr>
        <w:t xml:space="preserve">  【单选题】</w:t>
      </w:r>
    </w:p>
    <w:p w14:paraId="64ACC3B8">
      <w:pPr>
        <w:ind w:left="432"/>
        <w:rPr>
          <w:sz w:val="21"/>
          <w:szCs w:val="20"/>
        </w:rPr>
      </w:pPr>
      <w:r>
        <w:rPr>
          <w:sz w:val="21"/>
          <w:szCs w:val="20"/>
        </w:rPr>
        <w:t>A. 食物卡在食道中无法下行</w:t>
      </w:r>
    </w:p>
    <w:p w14:paraId="435668B5">
      <w:pPr>
        <w:ind w:left="432"/>
        <w:rPr>
          <w:sz w:val="21"/>
          <w:szCs w:val="20"/>
        </w:rPr>
      </w:pPr>
      <w:r>
        <w:rPr>
          <w:b/>
          <w:color w:val="FF0000"/>
          <w:sz w:val="21"/>
          <w:szCs w:val="20"/>
        </w:rPr>
        <w:t>B. 食物或异物堵塞于呼吸道，导致呼吸困难或窒息</w:t>
      </w:r>
    </w:p>
    <w:p w14:paraId="58ED26CA">
      <w:pPr>
        <w:ind w:left="432"/>
        <w:rPr>
          <w:sz w:val="21"/>
          <w:szCs w:val="20"/>
        </w:rPr>
      </w:pPr>
      <w:r>
        <w:rPr>
          <w:sz w:val="21"/>
          <w:szCs w:val="20"/>
        </w:rPr>
        <w:t>C. 食物误入气管并进入肺部</w:t>
      </w:r>
    </w:p>
    <w:p w14:paraId="51C1E741">
      <w:pPr>
        <w:ind w:left="432"/>
        <w:rPr>
          <w:sz w:val="21"/>
          <w:szCs w:val="20"/>
        </w:rPr>
      </w:pPr>
      <w:r>
        <w:rPr>
          <w:sz w:val="21"/>
          <w:szCs w:val="20"/>
        </w:rPr>
        <w:t>D. 进食过程中发生的呛咳  </w:t>
      </w:r>
    </w:p>
    <w:p w14:paraId="6F86B402">
      <w:pPr>
        <w:ind w:left="432"/>
        <w:rPr>
          <w:sz w:val="21"/>
          <w:szCs w:val="20"/>
        </w:rPr>
      </w:pPr>
      <w:r>
        <w:rPr>
          <w:b/>
          <w:color w:val="008000"/>
          <w:sz w:val="20"/>
          <w:szCs w:val="20"/>
        </w:rPr>
        <w:t>参考答案：B</w:t>
      </w:r>
    </w:p>
    <w:p w14:paraId="4CB5F77B">
      <w:pPr>
        <w:rPr>
          <w:sz w:val="21"/>
          <w:szCs w:val="20"/>
        </w:rPr>
      </w:pPr>
      <w:r>
        <w:rPr>
          <w:b/>
          <w:sz w:val="21"/>
          <w:szCs w:val="20"/>
        </w:rPr>
        <w:t xml:space="preserve">76. </w:t>
      </w:r>
      <w:r>
        <w:rPr>
          <w:sz w:val="21"/>
          <w:szCs w:val="20"/>
        </w:rPr>
        <w:t>下列在脱防护服的过程中，摘护目镜时应该避免触碰护目镜的前侧面，以减少污染的风险。</w:t>
      </w:r>
      <w:r>
        <w:rPr>
          <w:color w:val="808080"/>
          <w:sz w:val="16"/>
          <w:szCs w:val="20"/>
        </w:rPr>
        <w:t xml:space="preserve">  【判断题】</w:t>
      </w:r>
    </w:p>
    <w:p w14:paraId="47AFA6E7">
      <w:pPr>
        <w:ind w:left="432"/>
        <w:rPr>
          <w:sz w:val="21"/>
          <w:szCs w:val="20"/>
        </w:rPr>
      </w:pPr>
      <w:r>
        <w:rPr>
          <w:b/>
          <w:color w:val="FF0000"/>
          <w:sz w:val="21"/>
          <w:szCs w:val="20"/>
        </w:rPr>
        <w:t>A. 正确</w:t>
      </w:r>
    </w:p>
    <w:p w14:paraId="4CDCC8C4">
      <w:pPr>
        <w:ind w:left="432"/>
        <w:rPr>
          <w:sz w:val="21"/>
          <w:szCs w:val="20"/>
        </w:rPr>
      </w:pPr>
      <w:r>
        <w:rPr>
          <w:sz w:val="21"/>
          <w:szCs w:val="20"/>
        </w:rPr>
        <w:t>B. 错误</w:t>
      </w:r>
    </w:p>
    <w:p w14:paraId="0796E7FE">
      <w:pPr>
        <w:ind w:left="432"/>
        <w:rPr>
          <w:sz w:val="21"/>
          <w:szCs w:val="20"/>
        </w:rPr>
      </w:pPr>
      <w:r>
        <w:rPr>
          <w:b/>
          <w:color w:val="008000"/>
          <w:sz w:val="20"/>
          <w:szCs w:val="20"/>
        </w:rPr>
        <w:t>参考答案：A</w:t>
      </w:r>
    </w:p>
    <w:p w14:paraId="1B62801A">
      <w:pPr>
        <w:rPr>
          <w:sz w:val="21"/>
          <w:szCs w:val="20"/>
        </w:rPr>
      </w:pPr>
      <w:r>
        <w:rPr>
          <w:b/>
          <w:sz w:val="21"/>
          <w:szCs w:val="20"/>
        </w:rPr>
        <w:t xml:space="preserve">77. </w:t>
      </w:r>
      <w:r>
        <w:rPr>
          <w:sz w:val="21"/>
          <w:szCs w:val="20"/>
        </w:rPr>
        <w:t>视力障碍照护对象自主进食时，应尽量选择（ ）。</w:t>
      </w:r>
      <w:r>
        <w:rPr>
          <w:color w:val="808080"/>
          <w:sz w:val="16"/>
          <w:szCs w:val="20"/>
        </w:rPr>
        <w:t xml:space="preserve">  【单选题】</w:t>
      </w:r>
    </w:p>
    <w:p w14:paraId="7E774B5A">
      <w:pPr>
        <w:ind w:left="432"/>
        <w:rPr>
          <w:sz w:val="21"/>
          <w:szCs w:val="20"/>
        </w:rPr>
      </w:pPr>
      <w:r>
        <w:rPr>
          <w:sz w:val="21"/>
          <w:szCs w:val="20"/>
        </w:rPr>
        <w:t>A. 花色桌布</w:t>
      </w:r>
    </w:p>
    <w:p w14:paraId="16494286">
      <w:pPr>
        <w:ind w:left="432"/>
        <w:rPr>
          <w:sz w:val="21"/>
          <w:szCs w:val="20"/>
        </w:rPr>
      </w:pPr>
      <w:r>
        <w:rPr>
          <w:sz w:val="21"/>
          <w:szCs w:val="20"/>
        </w:rPr>
        <w:t>B. 三角形餐盘</w:t>
      </w:r>
    </w:p>
    <w:p w14:paraId="764797EC">
      <w:pPr>
        <w:ind w:left="432"/>
        <w:rPr>
          <w:sz w:val="21"/>
          <w:szCs w:val="20"/>
        </w:rPr>
      </w:pPr>
      <w:r>
        <w:rPr>
          <w:b/>
          <w:color w:val="FF0000"/>
          <w:sz w:val="21"/>
          <w:szCs w:val="20"/>
        </w:rPr>
        <w:t>C. 浅色餐桌</w:t>
      </w:r>
    </w:p>
    <w:p w14:paraId="55DCECB9">
      <w:pPr>
        <w:ind w:left="432"/>
        <w:rPr>
          <w:sz w:val="21"/>
          <w:szCs w:val="20"/>
        </w:rPr>
      </w:pPr>
      <w:r>
        <w:rPr>
          <w:sz w:val="21"/>
          <w:szCs w:val="20"/>
        </w:rPr>
        <w:t>D. 阴暗环境  </w:t>
      </w:r>
    </w:p>
    <w:p w14:paraId="7C985BCC">
      <w:pPr>
        <w:ind w:left="432"/>
        <w:rPr>
          <w:sz w:val="21"/>
          <w:szCs w:val="20"/>
        </w:rPr>
      </w:pPr>
      <w:r>
        <w:rPr>
          <w:b/>
          <w:color w:val="008000"/>
          <w:sz w:val="20"/>
          <w:szCs w:val="20"/>
        </w:rPr>
        <w:t>参考答案：C</w:t>
      </w:r>
    </w:p>
    <w:p w14:paraId="7293C0E6">
      <w:pPr>
        <w:rPr>
          <w:sz w:val="21"/>
          <w:szCs w:val="20"/>
        </w:rPr>
      </w:pPr>
      <w:r>
        <w:rPr>
          <w:b/>
          <w:sz w:val="21"/>
          <w:szCs w:val="20"/>
        </w:rPr>
        <w:t xml:space="preserve">78. </w:t>
      </w:r>
      <w:r>
        <w:rPr>
          <w:sz w:val="21"/>
          <w:szCs w:val="20"/>
        </w:rPr>
        <w:t>握力勺和变形勺均适用于手功能障碍、手形态异常的照护对象。</w:t>
      </w:r>
      <w:r>
        <w:rPr>
          <w:color w:val="808080"/>
          <w:sz w:val="16"/>
          <w:szCs w:val="20"/>
        </w:rPr>
        <w:t xml:space="preserve">  【判断题】</w:t>
      </w:r>
    </w:p>
    <w:p w14:paraId="542581C1">
      <w:pPr>
        <w:ind w:left="432"/>
        <w:rPr>
          <w:sz w:val="21"/>
          <w:szCs w:val="20"/>
        </w:rPr>
      </w:pPr>
      <w:r>
        <w:rPr>
          <w:b/>
          <w:color w:val="FF0000"/>
          <w:sz w:val="21"/>
          <w:szCs w:val="20"/>
        </w:rPr>
        <w:t>A. 正确</w:t>
      </w:r>
    </w:p>
    <w:p w14:paraId="204C91EB">
      <w:pPr>
        <w:ind w:left="432"/>
        <w:rPr>
          <w:sz w:val="21"/>
          <w:szCs w:val="20"/>
        </w:rPr>
      </w:pPr>
      <w:r>
        <w:rPr>
          <w:sz w:val="21"/>
          <w:szCs w:val="20"/>
        </w:rPr>
        <w:t>B. 错误</w:t>
      </w:r>
    </w:p>
    <w:p w14:paraId="49E47A7A">
      <w:pPr>
        <w:ind w:left="432"/>
        <w:rPr>
          <w:sz w:val="21"/>
          <w:szCs w:val="20"/>
        </w:rPr>
      </w:pPr>
      <w:r>
        <w:rPr>
          <w:b/>
          <w:color w:val="008000"/>
          <w:sz w:val="20"/>
          <w:szCs w:val="20"/>
        </w:rPr>
        <w:t>参考答案：A</w:t>
      </w:r>
    </w:p>
    <w:p w14:paraId="7FBDA8CD">
      <w:pPr>
        <w:rPr>
          <w:sz w:val="21"/>
          <w:szCs w:val="20"/>
        </w:rPr>
      </w:pPr>
      <w:r>
        <w:rPr>
          <w:b/>
          <w:sz w:val="21"/>
          <w:szCs w:val="20"/>
        </w:rPr>
        <w:t xml:space="preserve">79. </w:t>
      </w:r>
      <w:r>
        <w:rPr>
          <w:sz w:val="21"/>
          <w:szCs w:val="20"/>
        </w:rPr>
        <w:t>张爷爷因右手难以伸直不能抓取物件而烦恼，长护师可下列在医生指导下为其佩戴 ( )。</w:t>
      </w:r>
      <w:r>
        <w:rPr>
          <w:color w:val="808080"/>
          <w:sz w:val="16"/>
          <w:szCs w:val="20"/>
        </w:rPr>
        <w:t xml:space="preserve">  【单选题】</w:t>
      </w:r>
    </w:p>
    <w:p w14:paraId="064DD064">
      <w:pPr>
        <w:ind w:left="432"/>
        <w:rPr>
          <w:sz w:val="21"/>
          <w:szCs w:val="20"/>
        </w:rPr>
      </w:pPr>
      <w:r>
        <w:rPr>
          <w:sz w:val="21"/>
          <w:szCs w:val="20"/>
        </w:rPr>
        <w:t>A. 足踝矫形器</w:t>
      </w:r>
    </w:p>
    <w:p w14:paraId="1EFA151E">
      <w:pPr>
        <w:ind w:left="432"/>
        <w:rPr>
          <w:sz w:val="21"/>
          <w:szCs w:val="20"/>
        </w:rPr>
      </w:pPr>
      <w:r>
        <w:rPr>
          <w:sz w:val="21"/>
          <w:szCs w:val="20"/>
        </w:rPr>
        <w:t>B. 膝关节固定器</w:t>
      </w:r>
    </w:p>
    <w:p w14:paraId="7CD1BB86">
      <w:pPr>
        <w:ind w:left="432"/>
        <w:rPr>
          <w:sz w:val="21"/>
          <w:szCs w:val="20"/>
        </w:rPr>
      </w:pPr>
      <w:r>
        <w:rPr>
          <w:b/>
          <w:color w:val="FF0000"/>
          <w:sz w:val="21"/>
          <w:szCs w:val="20"/>
        </w:rPr>
        <w:t>C. 医用分指板</w:t>
      </w:r>
    </w:p>
    <w:p w14:paraId="0B406338">
      <w:pPr>
        <w:ind w:left="432"/>
        <w:rPr>
          <w:sz w:val="21"/>
          <w:szCs w:val="20"/>
        </w:rPr>
      </w:pPr>
      <w:r>
        <w:rPr>
          <w:sz w:val="21"/>
          <w:szCs w:val="20"/>
        </w:rPr>
        <w:t>D. 手部康复训练球</w:t>
      </w:r>
    </w:p>
    <w:p w14:paraId="2FD1C532">
      <w:pPr>
        <w:ind w:left="432"/>
        <w:rPr>
          <w:sz w:val="21"/>
          <w:szCs w:val="20"/>
        </w:rPr>
      </w:pPr>
      <w:r>
        <w:rPr>
          <w:b/>
          <w:color w:val="008000"/>
          <w:sz w:val="20"/>
          <w:szCs w:val="20"/>
        </w:rPr>
        <w:t>参考答案：C</w:t>
      </w:r>
    </w:p>
    <w:p w14:paraId="468005EC">
      <w:pPr>
        <w:rPr>
          <w:sz w:val="21"/>
          <w:szCs w:val="20"/>
        </w:rPr>
      </w:pPr>
      <w:r>
        <w:rPr>
          <w:b/>
          <w:sz w:val="21"/>
          <w:szCs w:val="20"/>
        </w:rPr>
        <w:t xml:space="preserve">80. </w:t>
      </w:r>
      <w:r>
        <w:rPr>
          <w:sz w:val="21"/>
          <w:szCs w:val="20"/>
        </w:rPr>
        <w:t>为照护对象功能体位摆放注意事项不正确的是（ ）。</w:t>
      </w:r>
      <w:r>
        <w:rPr>
          <w:color w:val="808080"/>
          <w:sz w:val="16"/>
          <w:szCs w:val="20"/>
        </w:rPr>
        <w:t xml:space="preserve">  【单选题】</w:t>
      </w:r>
    </w:p>
    <w:p w14:paraId="155FA00F">
      <w:pPr>
        <w:ind w:left="432"/>
        <w:rPr>
          <w:sz w:val="21"/>
          <w:szCs w:val="20"/>
        </w:rPr>
      </w:pPr>
      <w:r>
        <w:rPr>
          <w:sz w:val="21"/>
          <w:szCs w:val="20"/>
        </w:rPr>
        <w:t>A. 室内温度适宜，防止受凉</w:t>
      </w:r>
    </w:p>
    <w:p w14:paraId="38ED75EB">
      <w:pPr>
        <w:ind w:left="432"/>
        <w:rPr>
          <w:sz w:val="21"/>
          <w:szCs w:val="20"/>
        </w:rPr>
      </w:pPr>
      <w:r>
        <w:rPr>
          <w:sz w:val="21"/>
          <w:szCs w:val="20"/>
        </w:rPr>
        <w:t>B. 至少每2小时更换体位，避免拖拉拽</w:t>
      </w:r>
    </w:p>
    <w:p w14:paraId="124379E3">
      <w:pPr>
        <w:ind w:left="432"/>
        <w:rPr>
          <w:sz w:val="21"/>
          <w:szCs w:val="20"/>
        </w:rPr>
      </w:pPr>
      <w:r>
        <w:rPr>
          <w:b/>
          <w:color w:val="FF0000"/>
          <w:sz w:val="21"/>
          <w:szCs w:val="20"/>
        </w:rPr>
        <w:t>C. 体位要符合人体美学要求</w:t>
      </w:r>
    </w:p>
    <w:p w14:paraId="04C02086">
      <w:pPr>
        <w:ind w:left="432"/>
        <w:rPr>
          <w:sz w:val="21"/>
          <w:szCs w:val="20"/>
        </w:rPr>
      </w:pPr>
      <w:r>
        <w:rPr>
          <w:sz w:val="21"/>
          <w:szCs w:val="20"/>
        </w:rPr>
        <w:t>D. 摆放过程中要注意个人隐私  </w:t>
      </w:r>
    </w:p>
    <w:p w14:paraId="596F32BF">
      <w:pPr>
        <w:ind w:left="432"/>
        <w:rPr>
          <w:sz w:val="21"/>
          <w:szCs w:val="20"/>
        </w:rPr>
      </w:pPr>
      <w:r>
        <w:rPr>
          <w:b/>
          <w:color w:val="008000"/>
          <w:sz w:val="20"/>
          <w:szCs w:val="20"/>
        </w:rPr>
        <w:t>参考答案：C</w:t>
      </w:r>
    </w:p>
    <w:p w14:paraId="43D23632">
      <w:pPr>
        <w:rPr>
          <w:sz w:val="21"/>
          <w:szCs w:val="20"/>
        </w:rPr>
      </w:pPr>
      <w:r>
        <w:rPr>
          <w:sz w:val="21"/>
          <w:szCs w:val="20"/>
        </w:rPr>
        <w:br w:type="page"/>
      </w:r>
    </w:p>
    <w:p w14:paraId="7BCB7C53">
      <w:pPr>
        <w:rPr>
          <w:sz w:val="21"/>
          <w:szCs w:val="20"/>
        </w:rPr>
      </w:pPr>
      <w:r>
        <w:rPr>
          <w:b/>
          <w:sz w:val="21"/>
          <w:szCs w:val="20"/>
        </w:rPr>
        <w:t xml:space="preserve">81. </w:t>
      </w:r>
      <w:r>
        <w:rPr>
          <w:sz w:val="21"/>
          <w:szCs w:val="20"/>
        </w:rPr>
        <w:t>照护对象侧卧位自主进食时，为避免食物污染床单，应（ ）。</w:t>
      </w:r>
      <w:r>
        <w:rPr>
          <w:color w:val="808080"/>
          <w:sz w:val="16"/>
          <w:szCs w:val="20"/>
        </w:rPr>
        <w:t xml:space="preserve">  【单选题】</w:t>
      </w:r>
    </w:p>
    <w:p w14:paraId="616EC606">
      <w:pPr>
        <w:ind w:left="432"/>
        <w:rPr>
          <w:sz w:val="21"/>
          <w:szCs w:val="20"/>
        </w:rPr>
      </w:pPr>
      <w:r>
        <w:rPr>
          <w:sz w:val="21"/>
          <w:szCs w:val="20"/>
        </w:rPr>
        <w:t>A. 提前撤掉床单</w:t>
      </w:r>
    </w:p>
    <w:p w14:paraId="57711BD8">
      <w:pPr>
        <w:ind w:left="432"/>
        <w:rPr>
          <w:sz w:val="21"/>
          <w:szCs w:val="20"/>
        </w:rPr>
      </w:pPr>
      <w:r>
        <w:rPr>
          <w:b/>
          <w:color w:val="FF0000"/>
          <w:sz w:val="21"/>
          <w:szCs w:val="20"/>
        </w:rPr>
        <w:t>B. 在床边铺毛巾</w:t>
      </w:r>
    </w:p>
    <w:p w14:paraId="49D046FB">
      <w:pPr>
        <w:ind w:left="432"/>
        <w:rPr>
          <w:sz w:val="21"/>
          <w:szCs w:val="20"/>
        </w:rPr>
      </w:pPr>
      <w:r>
        <w:rPr>
          <w:sz w:val="21"/>
          <w:szCs w:val="20"/>
        </w:rPr>
        <w:t>C. 拉起床挡</w:t>
      </w:r>
    </w:p>
    <w:p w14:paraId="753EEE4D">
      <w:pPr>
        <w:ind w:left="432"/>
        <w:rPr>
          <w:sz w:val="21"/>
          <w:szCs w:val="20"/>
        </w:rPr>
      </w:pPr>
      <w:r>
        <w:rPr>
          <w:sz w:val="21"/>
          <w:szCs w:val="20"/>
        </w:rPr>
        <w:t>D. 评估其吞咽能力  </w:t>
      </w:r>
    </w:p>
    <w:p w14:paraId="17D2F487">
      <w:pPr>
        <w:ind w:left="432"/>
        <w:rPr>
          <w:sz w:val="21"/>
          <w:szCs w:val="20"/>
        </w:rPr>
      </w:pPr>
      <w:r>
        <w:rPr>
          <w:b/>
          <w:color w:val="008000"/>
          <w:sz w:val="20"/>
          <w:szCs w:val="20"/>
        </w:rPr>
        <w:t>参考答案：B</w:t>
      </w:r>
    </w:p>
    <w:p w14:paraId="26144539">
      <w:pPr>
        <w:rPr>
          <w:sz w:val="21"/>
          <w:szCs w:val="20"/>
        </w:rPr>
      </w:pPr>
      <w:r>
        <w:rPr>
          <w:b/>
          <w:sz w:val="21"/>
          <w:szCs w:val="20"/>
        </w:rPr>
        <w:t xml:space="preserve">82. </w:t>
      </w:r>
      <w:r>
        <w:rPr>
          <w:sz w:val="21"/>
          <w:szCs w:val="20"/>
        </w:rPr>
        <w:t>脱手套时，正确的做法是（ ）。</w:t>
      </w:r>
      <w:r>
        <w:rPr>
          <w:color w:val="808080"/>
          <w:sz w:val="16"/>
          <w:szCs w:val="20"/>
        </w:rPr>
        <w:t xml:space="preserve">  【单选题】</w:t>
      </w:r>
    </w:p>
    <w:p w14:paraId="20D03E3D">
      <w:pPr>
        <w:ind w:left="432"/>
        <w:rPr>
          <w:sz w:val="21"/>
          <w:szCs w:val="20"/>
        </w:rPr>
      </w:pPr>
      <w:r>
        <w:rPr>
          <w:sz w:val="21"/>
          <w:szCs w:val="20"/>
        </w:rPr>
        <w:t>A. 直接拉扯手套指尖</w:t>
      </w:r>
    </w:p>
    <w:p w14:paraId="313B3137">
      <w:pPr>
        <w:ind w:left="432"/>
        <w:rPr>
          <w:sz w:val="21"/>
          <w:szCs w:val="20"/>
        </w:rPr>
      </w:pPr>
      <w:r>
        <w:rPr>
          <w:sz w:val="21"/>
          <w:szCs w:val="20"/>
        </w:rPr>
        <w:t>B. 捏住手套外侧取下</w:t>
      </w:r>
    </w:p>
    <w:p w14:paraId="221CDF44">
      <w:pPr>
        <w:ind w:left="432"/>
        <w:rPr>
          <w:sz w:val="21"/>
          <w:szCs w:val="20"/>
        </w:rPr>
      </w:pPr>
      <w:r>
        <w:rPr>
          <w:b/>
          <w:color w:val="FF0000"/>
          <w:sz w:val="21"/>
          <w:szCs w:val="20"/>
        </w:rPr>
        <w:t>C. 脱手套后及时洗手</w:t>
      </w:r>
    </w:p>
    <w:p w14:paraId="2F134455">
      <w:pPr>
        <w:ind w:left="432"/>
        <w:rPr>
          <w:sz w:val="21"/>
          <w:szCs w:val="20"/>
        </w:rPr>
      </w:pPr>
      <w:r>
        <w:rPr>
          <w:sz w:val="21"/>
          <w:szCs w:val="20"/>
        </w:rPr>
        <w:t>D. 脱后随意丢弃  </w:t>
      </w:r>
    </w:p>
    <w:p w14:paraId="6409CAC4">
      <w:pPr>
        <w:ind w:left="432"/>
        <w:rPr>
          <w:sz w:val="21"/>
          <w:szCs w:val="20"/>
        </w:rPr>
      </w:pPr>
      <w:r>
        <w:rPr>
          <w:b/>
          <w:color w:val="008000"/>
          <w:sz w:val="20"/>
          <w:szCs w:val="20"/>
        </w:rPr>
        <w:t>参考答案：C</w:t>
      </w:r>
    </w:p>
    <w:p w14:paraId="7B693F1A">
      <w:pPr>
        <w:rPr>
          <w:sz w:val="21"/>
          <w:szCs w:val="20"/>
        </w:rPr>
      </w:pPr>
      <w:r>
        <w:rPr>
          <w:b/>
          <w:sz w:val="21"/>
          <w:szCs w:val="20"/>
        </w:rPr>
        <w:t xml:space="preserve">83. </w:t>
      </w:r>
      <w:r>
        <w:rPr>
          <w:sz w:val="21"/>
          <w:szCs w:val="20"/>
        </w:rPr>
        <w:t>协助照护对象淋浴时，最安全的体位辅助方式是（ ）。</w:t>
      </w:r>
      <w:r>
        <w:rPr>
          <w:color w:val="808080"/>
          <w:sz w:val="16"/>
          <w:szCs w:val="20"/>
        </w:rPr>
        <w:t xml:space="preserve">  【单选题】</w:t>
      </w:r>
    </w:p>
    <w:p w14:paraId="00AC66CF">
      <w:pPr>
        <w:ind w:left="432"/>
        <w:rPr>
          <w:sz w:val="21"/>
          <w:szCs w:val="20"/>
        </w:rPr>
      </w:pPr>
      <w:r>
        <w:rPr>
          <w:b/>
          <w:color w:val="FF0000"/>
          <w:sz w:val="21"/>
          <w:szCs w:val="20"/>
        </w:rPr>
        <w:t>A. 为照护对象提供防滑淋浴椅</w:t>
      </w:r>
    </w:p>
    <w:p w14:paraId="2F817456">
      <w:pPr>
        <w:ind w:left="432"/>
        <w:rPr>
          <w:sz w:val="21"/>
          <w:szCs w:val="20"/>
        </w:rPr>
      </w:pPr>
      <w:r>
        <w:rPr>
          <w:sz w:val="21"/>
          <w:szCs w:val="20"/>
        </w:rPr>
        <w:t>B. 全程搀扶照护对象站立</w:t>
      </w:r>
    </w:p>
    <w:p w14:paraId="727B94BF">
      <w:pPr>
        <w:ind w:left="432"/>
        <w:rPr>
          <w:sz w:val="21"/>
          <w:szCs w:val="20"/>
        </w:rPr>
      </w:pPr>
      <w:r>
        <w:rPr>
          <w:sz w:val="21"/>
          <w:szCs w:val="20"/>
        </w:rPr>
        <w:t>C. 让照护对象弯腰淋浴</w:t>
      </w:r>
    </w:p>
    <w:p w14:paraId="324A59B3">
      <w:pPr>
        <w:ind w:left="432"/>
        <w:rPr>
          <w:sz w:val="21"/>
          <w:szCs w:val="20"/>
        </w:rPr>
      </w:pPr>
      <w:r>
        <w:rPr>
          <w:sz w:val="21"/>
          <w:szCs w:val="20"/>
        </w:rPr>
        <w:t>D. 让照护对象站立无支撑  </w:t>
      </w:r>
    </w:p>
    <w:p w14:paraId="374BAFFF">
      <w:pPr>
        <w:ind w:left="432"/>
        <w:rPr>
          <w:sz w:val="21"/>
          <w:szCs w:val="20"/>
        </w:rPr>
      </w:pPr>
      <w:r>
        <w:rPr>
          <w:b/>
          <w:color w:val="008000"/>
          <w:sz w:val="20"/>
          <w:szCs w:val="20"/>
        </w:rPr>
        <w:t>参考答案：A</w:t>
      </w:r>
    </w:p>
    <w:p w14:paraId="4E6E6464">
      <w:pPr>
        <w:rPr>
          <w:sz w:val="21"/>
          <w:szCs w:val="20"/>
        </w:rPr>
      </w:pPr>
      <w:r>
        <w:rPr>
          <w:b/>
          <w:sz w:val="21"/>
          <w:szCs w:val="20"/>
        </w:rPr>
        <w:t xml:space="preserve">84. </w:t>
      </w:r>
      <w:r>
        <w:rPr>
          <w:sz w:val="21"/>
          <w:szCs w:val="20"/>
        </w:rPr>
        <w:t>血糖增高会引起口渴是因为( )。</w:t>
      </w:r>
      <w:r>
        <w:rPr>
          <w:color w:val="808080"/>
          <w:sz w:val="16"/>
          <w:szCs w:val="20"/>
        </w:rPr>
        <w:t xml:space="preserve">  【单选题】</w:t>
      </w:r>
    </w:p>
    <w:p w14:paraId="42B09EB6">
      <w:pPr>
        <w:ind w:left="432"/>
        <w:rPr>
          <w:sz w:val="21"/>
          <w:szCs w:val="20"/>
        </w:rPr>
      </w:pPr>
      <w:r>
        <w:rPr>
          <w:b/>
          <w:color w:val="FF0000"/>
          <w:sz w:val="21"/>
          <w:szCs w:val="20"/>
        </w:rPr>
        <w:t>A. 尿多时体内水分流失加快</w:t>
      </w:r>
    </w:p>
    <w:p w14:paraId="179B1016">
      <w:pPr>
        <w:ind w:left="432"/>
        <w:rPr>
          <w:sz w:val="21"/>
          <w:szCs w:val="20"/>
        </w:rPr>
      </w:pPr>
      <w:r>
        <w:rPr>
          <w:sz w:val="21"/>
          <w:szCs w:val="20"/>
        </w:rPr>
        <w:t>B. 进食过多高糖食物,使得血糖过高</w:t>
      </w:r>
    </w:p>
    <w:p w14:paraId="0E186837">
      <w:pPr>
        <w:ind w:left="432"/>
        <w:rPr>
          <w:sz w:val="21"/>
          <w:szCs w:val="20"/>
        </w:rPr>
      </w:pPr>
      <w:r>
        <w:rPr>
          <w:sz w:val="21"/>
          <w:szCs w:val="20"/>
        </w:rPr>
        <w:t>C. 未按医生要求定时定量服用降低血糖的药物</w:t>
      </w:r>
    </w:p>
    <w:p w14:paraId="700E7324">
      <w:pPr>
        <w:ind w:left="432"/>
        <w:rPr>
          <w:sz w:val="21"/>
          <w:szCs w:val="20"/>
        </w:rPr>
      </w:pPr>
      <w:r>
        <w:rPr>
          <w:sz w:val="21"/>
          <w:szCs w:val="20"/>
        </w:rPr>
        <w:t>D. 未按医生要求注射胰岛素  </w:t>
      </w:r>
    </w:p>
    <w:p w14:paraId="2FE20D3A">
      <w:pPr>
        <w:ind w:left="432"/>
        <w:rPr>
          <w:sz w:val="21"/>
          <w:szCs w:val="20"/>
        </w:rPr>
      </w:pPr>
      <w:r>
        <w:rPr>
          <w:b/>
          <w:color w:val="008000"/>
          <w:sz w:val="20"/>
          <w:szCs w:val="20"/>
        </w:rPr>
        <w:t>参考答案：A</w:t>
      </w:r>
    </w:p>
    <w:p w14:paraId="1C0BC30C">
      <w:pPr>
        <w:rPr>
          <w:sz w:val="21"/>
          <w:szCs w:val="20"/>
        </w:rPr>
      </w:pPr>
      <w:r>
        <w:rPr>
          <w:b/>
          <w:sz w:val="21"/>
          <w:szCs w:val="20"/>
        </w:rPr>
        <w:t xml:space="preserve">85. </w:t>
      </w:r>
      <w:r>
        <w:rPr>
          <w:sz w:val="21"/>
          <w:szCs w:val="20"/>
        </w:rPr>
        <w:t>长护师进行手部消毒可以降低（ ）。</w:t>
      </w:r>
      <w:r>
        <w:rPr>
          <w:color w:val="808080"/>
          <w:sz w:val="16"/>
          <w:szCs w:val="20"/>
        </w:rPr>
        <w:t xml:space="preserve">  【单选题】</w:t>
      </w:r>
    </w:p>
    <w:p w14:paraId="5476F900">
      <w:pPr>
        <w:ind w:left="432"/>
        <w:rPr>
          <w:sz w:val="21"/>
          <w:szCs w:val="20"/>
        </w:rPr>
      </w:pPr>
      <w:r>
        <w:rPr>
          <w:sz w:val="21"/>
          <w:szCs w:val="20"/>
        </w:rPr>
        <w:t>A. 照护对象走失的风险</w:t>
      </w:r>
    </w:p>
    <w:p w14:paraId="17F1B8B3">
      <w:pPr>
        <w:ind w:left="432"/>
        <w:rPr>
          <w:sz w:val="21"/>
          <w:szCs w:val="20"/>
        </w:rPr>
      </w:pPr>
      <w:r>
        <w:rPr>
          <w:sz w:val="21"/>
          <w:szCs w:val="20"/>
        </w:rPr>
        <w:t>B. 照护对象跌倒的风险</w:t>
      </w:r>
    </w:p>
    <w:p w14:paraId="08388A3B">
      <w:pPr>
        <w:ind w:left="432"/>
        <w:rPr>
          <w:sz w:val="21"/>
          <w:szCs w:val="20"/>
        </w:rPr>
      </w:pPr>
      <w:r>
        <w:rPr>
          <w:b/>
          <w:color w:val="FF0000"/>
          <w:sz w:val="21"/>
          <w:szCs w:val="20"/>
        </w:rPr>
        <w:t>C. 通过双手将照护对象的细菌和病毒感染给其他人的风险</w:t>
      </w:r>
    </w:p>
    <w:p w14:paraId="4795D59D">
      <w:pPr>
        <w:ind w:left="432"/>
        <w:rPr>
          <w:sz w:val="21"/>
          <w:szCs w:val="20"/>
        </w:rPr>
      </w:pPr>
      <w:r>
        <w:rPr>
          <w:sz w:val="21"/>
          <w:szCs w:val="20"/>
        </w:rPr>
        <w:t>D. 照护对象药物过敏反应的风险  </w:t>
      </w:r>
    </w:p>
    <w:p w14:paraId="220DF8C2">
      <w:pPr>
        <w:ind w:left="432"/>
        <w:rPr>
          <w:sz w:val="21"/>
          <w:szCs w:val="20"/>
        </w:rPr>
      </w:pPr>
      <w:r>
        <w:rPr>
          <w:b/>
          <w:color w:val="008000"/>
          <w:sz w:val="20"/>
          <w:szCs w:val="20"/>
        </w:rPr>
        <w:t>参考答案：C</w:t>
      </w:r>
    </w:p>
    <w:p w14:paraId="220634D2">
      <w:pPr>
        <w:rPr>
          <w:sz w:val="21"/>
          <w:szCs w:val="20"/>
        </w:rPr>
      </w:pPr>
      <w:r>
        <w:rPr>
          <w:b/>
          <w:sz w:val="21"/>
          <w:szCs w:val="20"/>
        </w:rPr>
        <w:t xml:space="preserve">86. </w:t>
      </w:r>
      <w:r>
        <w:rPr>
          <w:sz w:val="21"/>
          <w:szCs w:val="20"/>
        </w:rPr>
        <w:t>床上半坐位进食的主要风险是 ( )。</w:t>
      </w:r>
      <w:r>
        <w:rPr>
          <w:color w:val="808080"/>
          <w:sz w:val="16"/>
          <w:szCs w:val="20"/>
        </w:rPr>
        <w:t xml:space="preserve">  【单选题】</w:t>
      </w:r>
    </w:p>
    <w:p w14:paraId="6FE61BD2">
      <w:pPr>
        <w:ind w:left="432"/>
        <w:rPr>
          <w:sz w:val="21"/>
          <w:szCs w:val="20"/>
        </w:rPr>
      </w:pPr>
      <w:r>
        <w:rPr>
          <w:b/>
          <w:color w:val="FF0000"/>
          <w:sz w:val="21"/>
          <w:szCs w:val="20"/>
        </w:rPr>
        <w:t>A. 噎食</w:t>
      </w:r>
    </w:p>
    <w:p w14:paraId="2E4149A8">
      <w:pPr>
        <w:ind w:left="432"/>
        <w:rPr>
          <w:sz w:val="21"/>
          <w:szCs w:val="20"/>
        </w:rPr>
      </w:pPr>
      <w:r>
        <w:rPr>
          <w:sz w:val="21"/>
          <w:szCs w:val="20"/>
        </w:rPr>
        <w:t>B. 弄脏床单</w:t>
      </w:r>
    </w:p>
    <w:p w14:paraId="258E583F">
      <w:pPr>
        <w:ind w:left="432"/>
        <w:rPr>
          <w:sz w:val="21"/>
          <w:szCs w:val="20"/>
        </w:rPr>
      </w:pPr>
      <w:r>
        <w:rPr>
          <w:sz w:val="21"/>
          <w:szCs w:val="20"/>
        </w:rPr>
        <w:t>C. 骨折</w:t>
      </w:r>
    </w:p>
    <w:p w14:paraId="7E87648D">
      <w:pPr>
        <w:ind w:left="432"/>
        <w:rPr>
          <w:sz w:val="21"/>
          <w:szCs w:val="20"/>
        </w:rPr>
      </w:pPr>
      <w:r>
        <w:rPr>
          <w:sz w:val="21"/>
          <w:szCs w:val="20"/>
        </w:rPr>
        <w:t>D. 烫伤</w:t>
      </w:r>
    </w:p>
    <w:p w14:paraId="2F4B3891">
      <w:pPr>
        <w:ind w:left="432"/>
        <w:rPr>
          <w:sz w:val="21"/>
          <w:szCs w:val="20"/>
        </w:rPr>
      </w:pPr>
      <w:r>
        <w:rPr>
          <w:b/>
          <w:color w:val="008000"/>
          <w:sz w:val="20"/>
          <w:szCs w:val="20"/>
        </w:rPr>
        <w:t>参考答案：A</w:t>
      </w:r>
    </w:p>
    <w:p w14:paraId="7BCB2CF6">
      <w:pPr>
        <w:rPr>
          <w:sz w:val="21"/>
          <w:szCs w:val="20"/>
        </w:rPr>
      </w:pPr>
      <w:r>
        <w:rPr>
          <w:b/>
          <w:sz w:val="21"/>
          <w:szCs w:val="20"/>
        </w:rPr>
        <w:t xml:space="preserve">87. </w:t>
      </w:r>
      <w:r>
        <w:rPr>
          <w:sz w:val="21"/>
          <w:szCs w:val="20"/>
        </w:rPr>
        <w:t>小王帮王奶奶床上半坐位进食，应尽量将食物置于勺子（ ）。</w:t>
      </w:r>
      <w:r>
        <w:rPr>
          <w:color w:val="808080"/>
          <w:sz w:val="16"/>
          <w:szCs w:val="20"/>
        </w:rPr>
        <w:t xml:space="preserve">  【单选题】</w:t>
      </w:r>
    </w:p>
    <w:p w14:paraId="0839B38E">
      <w:pPr>
        <w:ind w:left="432"/>
        <w:rPr>
          <w:sz w:val="21"/>
          <w:szCs w:val="20"/>
        </w:rPr>
      </w:pPr>
      <w:r>
        <w:rPr>
          <w:sz w:val="21"/>
          <w:szCs w:val="20"/>
        </w:rPr>
        <w:t>A. 后端1/3</w:t>
      </w:r>
    </w:p>
    <w:p w14:paraId="38BF5E92">
      <w:pPr>
        <w:ind w:left="432"/>
        <w:rPr>
          <w:sz w:val="21"/>
          <w:szCs w:val="20"/>
        </w:rPr>
      </w:pPr>
      <w:r>
        <w:rPr>
          <w:sz w:val="21"/>
          <w:szCs w:val="20"/>
        </w:rPr>
        <w:t>B. 左边1/2</w:t>
      </w:r>
    </w:p>
    <w:p w14:paraId="7FA43BA0">
      <w:pPr>
        <w:ind w:left="432"/>
        <w:rPr>
          <w:sz w:val="21"/>
          <w:szCs w:val="20"/>
        </w:rPr>
      </w:pPr>
      <w:r>
        <w:rPr>
          <w:b/>
          <w:color w:val="FF0000"/>
          <w:sz w:val="21"/>
          <w:szCs w:val="20"/>
        </w:rPr>
        <w:t>C. 前端1/3</w:t>
      </w:r>
    </w:p>
    <w:p w14:paraId="41927E0C">
      <w:pPr>
        <w:ind w:left="432"/>
        <w:rPr>
          <w:sz w:val="21"/>
          <w:szCs w:val="20"/>
        </w:rPr>
      </w:pPr>
      <w:r>
        <w:rPr>
          <w:sz w:val="21"/>
          <w:szCs w:val="20"/>
        </w:rPr>
        <w:t>D. 右边1/2  </w:t>
      </w:r>
    </w:p>
    <w:p w14:paraId="5B5BCBB8">
      <w:pPr>
        <w:ind w:left="432"/>
        <w:rPr>
          <w:sz w:val="21"/>
          <w:szCs w:val="20"/>
        </w:rPr>
      </w:pPr>
      <w:r>
        <w:rPr>
          <w:b/>
          <w:color w:val="008000"/>
          <w:sz w:val="20"/>
          <w:szCs w:val="20"/>
        </w:rPr>
        <w:t>参考答案：C</w:t>
      </w:r>
    </w:p>
    <w:p w14:paraId="546B33FD">
      <w:pPr>
        <w:rPr>
          <w:sz w:val="21"/>
          <w:szCs w:val="20"/>
        </w:rPr>
      </w:pPr>
      <w:r>
        <w:rPr>
          <w:b/>
          <w:sz w:val="21"/>
          <w:szCs w:val="20"/>
        </w:rPr>
        <w:t xml:space="preserve">88. </w:t>
      </w:r>
      <w:r>
        <w:rPr>
          <w:sz w:val="21"/>
          <w:szCs w:val="20"/>
        </w:rPr>
        <w:t>补充水分的最佳选择是( )。</w:t>
      </w:r>
      <w:r>
        <w:rPr>
          <w:color w:val="808080"/>
          <w:sz w:val="16"/>
          <w:szCs w:val="20"/>
        </w:rPr>
        <w:t xml:space="preserve">  【单选题】</w:t>
      </w:r>
    </w:p>
    <w:p w14:paraId="375DBCA4">
      <w:pPr>
        <w:ind w:left="432"/>
        <w:rPr>
          <w:sz w:val="21"/>
          <w:szCs w:val="20"/>
        </w:rPr>
      </w:pPr>
      <w:r>
        <w:rPr>
          <w:b/>
          <w:color w:val="FF0000"/>
          <w:sz w:val="21"/>
          <w:szCs w:val="20"/>
        </w:rPr>
        <w:t>A. 白开水</w:t>
      </w:r>
    </w:p>
    <w:p w14:paraId="0C383F52">
      <w:pPr>
        <w:ind w:left="432"/>
        <w:rPr>
          <w:sz w:val="21"/>
          <w:szCs w:val="20"/>
        </w:rPr>
      </w:pPr>
      <w:r>
        <w:rPr>
          <w:sz w:val="21"/>
          <w:szCs w:val="20"/>
        </w:rPr>
        <w:t>B. 浓茶</w:t>
      </w:r>
    </w:p>
    <w:p w14:paraId="7CA50B47">
      <w:pPr>
        <w:ind w:left="432"/>
        <w:rPr>
          <w:sz w:val="21"/>
          <w:szCs w:val="20"/>
        </w:rPr>
      </w:pPr>
      <w:r>
        <w:rPr>
          <w:sz w:val="21"/>
          <w:szCs w:val="20"/>
        </w:rPr>
        <w:t>C. 含糖饮料</w:t>
      </w:r>
    </w:p>
    <w:p w14:paraId="6944A78D">
      <w:pPr>
        <w:ind w:left="432"/>
        <w:rPr>
          <w:sz w:val="21"/>
          <w:szCs w:val="20"/>
        </w:rPr>
      </w:pPr>
      <w:r>
        <w:rPr>
          <w:sz w:val="21"/>
          <w:szCs w:val="20"/>
        </w:rPr>
        <w:t>D. 咖啡  </w:t>
      </w:r>
    </w:p>
    <w:p w14:paraId="065B75E9">
      <w:pPr>
        <w:ind w:left="432"/>
        <w:rPr>
          <w:sz w:val="21"/>
          <w:szCs w:val="20"/>
        </w:rPr>
      </w:pPr>
      <w:r>
        <w:rPr>
          <w:b/>
          <w:color w:val="008000"/>
          <w:sz w:val="20"/>
          <w:szCs w:val="20"/>
        </w:rPr>
        <w:t>参考答案：A</w:t>
      </w:r>
    </w:p>
    <w:p w14:paraId="27F0F8BD">
      <w:pPr>
        <w:rPr>
          <w:sz w:val="21"/>
          <w:szCs w:val="20"/>
        </w:rPr>
      </w:pPr>
      <w:r>
        <w:rPr>
          <w:b/>
          <w:sz w:val="21"/>
          <w:szCs w:val="20"/>
        </w:rPr>
        <w:t xml:space="preserve">89. </w:t>
      </w:r>
      <w:r>
        <w:rPr>
          <w:sz w:val="21"/>
          <w:szCs w:val="20"/>
        </w:rPr>
        <w:t>在整个佩戴和摘除防护装备的过程中，保持手部清洁并避免交叉污染是非常关键的。</w:t>
      </w:r>
      <w:r>
        <w:rPr>
          <w:color w:val="808080"/>
          <w:sz w:val="16"/>
          <w:szCs w:val="20"/>
        </w:rPr>
        <w:t xml:space="preserve">  【判断题】</w:t>
      </w:r>
    </w:p>
    <w:p w14:paraId="7CD8593A">
      <w:pPr>
        <w:ind w:left="432"/>
        <w:rPr>
          <w:sz w:val="21"/>
          <w:szCs w:val="20"/>
        </w:rPr>
      </w:pPr>
      <w:r>
        <w:rPr>
          <w:b/>
          <w:color w:val="FF0000"/>
          <w:sz w:val="21"/>
          <w:szCs w:val="20"/>
        </w:rPr>
        <w:t>A. 正确</w:t>
      </w:r>
    </w:p>
    <w:p w14:paraId="73BCF944">
      <w:pPr>
        <w:ind w:left="432"/>
        <w:rPr>
          <w:sz w:val="21"/>
          <w:szCs w:val="20"/>
        </w:rPr>
      </w:pPr>
      <w:r>
        <w:rPr>
          <w:sz w:val="21"/>
          <w:szCs w:val="20"/>
        </w:rPr>
        <w:t>B. 错误</w:t>
      </w:r>
    </w:p>
    <w:p w14:paraId="22631C4F">
      <w:pPr>
        <w:ind w:left="432"/>
        <w:rPr>
          <w:sz w:val="21"/>
          <w:szCs w:val="20"/>
        </w:rPr>
      </w:pPr>
      <w:r>
        <w:rPr>
          <w:b/>
          <w:color w:val="008000"/>
          <w:sz w:val="20"/>
          <w:szCs w:val="20"/>
        </w:rPr>
        <w:t>参考答案：A</w:t>
      </w:r>
    </w:p>
    <w:p w14:paraId="166A8C8B">
      <w:pPr>
        <w:rPr>
          <w:sz w:val="21"/>
          <w:szCs w:val="20"/>
        </w:rPr>
      </w:pPr>
      <w:r>
        <w:rPr>
          <w:b/>
          <w:sz w:val="21"/>
          <w:szCs w:val="20"/>
        </w:rPr>
        <w:t xml:space="preserve">90. </w:t>
      </w:r>
      <w:r>
        <w:rPr>
          <w:sz w:val="21"/>
          <w:szCs w:val="20"/>
        </w:rPr>
        <w:t>不符合长护师手卫生“三后”原则的场景是( )。</w:t>
      </w:r>
      <w:r>
        <w:rPr>
          <w:color w:val="808080"/>
          <w:sz w:val="16"/>
          <w:szCs w:val="20"/>
        </w:rPr>
        <w:t xml:space="preserve">  【单选题】</w:t>
      </w:r>
    </w:p>
    <w:p w14:paraId="1EE58B37">
      <w:pPr>
        <w:ind w:left="432"/>
        <w:rPr>
          <w:sz w:val="21"/>
          <w:szCs w:val="20"/>
        </w:rPr>
      </w:pPr>
      <w:r>
        <w:rPr>
          <w:sz w:val="21"/>
          <w:szCs w:val="20"/>
        </w:rPr>
        <w:t>A. 接触照护对象后</w:t>
      </w:r>
    </w:p>
    <w:p w14:paraId="14144963">
      <w:pPr>
        <w:ind w:left="432"/>
        <w:rPr>
          <w:sz w:val="21"/>
          <w:szCs w:val="20"/>
        </w:rPr>
      </w:pPr>
      <w:r>
        <w:rPr>
          <w:b/>
          <w:color w:val="FF0000"/>
          <w:sz w:val="21"/>
          <w:szCs w:val="20"/>
        </w:rPr>
        <w:t>B. 进行无菌操作之后</w:t>
      </w:r>
    </w:p>
    <w:p w14:paraId="5815F9B6">
      <w:pPr>
        <w:ind w:left="432"/>
        <w:rPr>
          <w:sz w:val="21"/>
          <w:szCs w:val="20"/>
        </w:rPr>
      </w:pPr>
      <w:r>
        <w:rPr>
          <w:sz w:val="21"/>
          <w:szCs w:val="20"/>
        </w:rPr>
        <w:t>C. 在接触照护对象的血液、体液之后</w:t>
      </w:r>
    </w:p>
    <w:p w14:paraId="09BC4F8C">
      <w:pPr>
        <w:ind w:left="432"/>
        <w:rPr>
          <w:sz w:val="21"/>
          <w:szCs w:val="20"/>
        </w:rPr>
      </w:pPr>
      <w:r>
        <w:rPr>
          <w:sz w:val="21"/>
          <w:szCs w:val="20"/>
        </w:rPr>
        <w:t>D. 接触照护对象周围环境后  </w:t>
      </w:r>
    </w:p>
    <w:p w14:paraId="6D5C5E1E">
      <w:pPr>
        <w:ind w:left="432"/>
        <w:rPr>
          <w:sz w:val="21"/>
          <w:szCs w:val="20"/>
        </w:rPr>
      </w:pPr>
      <w:r>
        <w:rPr>
          <w:b/>
          <w:color w:val="008000"/>
          <w:sz w:val="20"/>
          <w:szCs w:val="20"/>
        </w:rPr>
        <w:t>参考答案：B</w:t>
      </w:r>
    </w:p>
    <w:p w14:paraId="68132A71">
      <w:pPr>
        <w:rPr>
          <w:sz w:val="21"/>
          <w:szCs w:val="20"/>
        </w:rPr>
      </w:pPr>
      <w:r>
        <w:rPr>
          <w:sz w:val="21"/>
          <w:szCs w:val="20"/>
        </w:rPr>
        <w:br w:type="page"/>
      </w:r>
    </w:p>
    <w:p w14:paraId="05DEEEBF">
      <w:pPr>
        <w:rPr>
          <w:sz w:val="21"/>
          <w:szCs w:val="20"/>
        </w:rPr>
      </w:pPr>
      <w:r>
        <w:rPr>
          <w:b/>
          <w:sz w:val="21"/>
          <w:szCs w:val="20"/>
        </w:rPr>
        <w:t xml:space="preserve">91. </w:t>
      </w:r>
      <w:r>
        <w:rPr>
          <w:sz w:val="21"/>
          <w:szCs w:val="20"/>
        </w:rPr>
        <w:t>( ) 可抑制手部变形，防止手部弯曲、痉挛或萎缩。</w:t>
      </w:r>
      <w:r>
        <w:rPr>
          <w:color w:val="808080"/>
          <w:sz w:val="16"/>
          <w:szCs w:val="20"/>
        </w:rPr>
        <w:t xml:space="preserve">  【单选题】</w:t>
      </w:r>
    </w:p>
    <w:p w14:paraId="5C793E6E">
      <w:pPr>
        <w:ind w:left="432"/>
        <w:rPr>
          <w:sz w:val="21"/>
          <w:szCs w:val="20"/>
        </w:rPr>
      </w:pPr>
      <w:r>
        <w:rPr>
          <w:b/>
          <w:color w:val="FF0000"/>
          <w:sz w:val="21"/>
          <w:szCs w:val="20"/>
        </w:rPr>
        <w:t>A. 医用分指板</w:t>
      </w:r>
    </w:p>
    <w:p w14:paraId="54AE06E4">
      <w:pPr>
        <w:ind w:left="432"/>
        <w:rPr>
          <w:sz w:val="21"/>
          <w:szCs w:val="20"/>
        </w:rPr>
      </w:pPr>
      <w:r>
        <w:rPr>
          <w:sz w:val="21"/>
          <w:szCs w:val="20"/>
        </w:rPr>
        <w:t>B. 手部康复训练球</w:t>
      </w:r>
    </w:p>
    <w:p w14:paraId="64DBFFE4">
      <w:pPr>
        <w:ind w:left="432"/>
        <w:rPr>
          <w:sz w:val="21"/>
          <w:szCs w:val="20"/>
        </w:rPr>
      </w:pPr>
      <w:r>
        <w:rPr>
          <w:sz w:val="21"/>
          <w:szCs w:val="20"/>
        </w:rPr>
        <w:t>C. 膝关节固定器</w:t>
      </w:r>
    </w:p>
    <w:p w14:paraId="13CC229B">
      <w:pPr>
        <w:ind w:left="432"/>
        <w:rPr>
          <w:sz w:val="21"/>
          <w:szCs w:val="20"/>
        </w:rPr>
      </w:pPr>
      <w:r>
        <w:rPr>
          <w:sz w:val="21"/>
          <w:szCs w:val="20"/>
        </w:rPr>
        <w:t>D. 防抓伤手套</w:t>
      </w:r>
    </w:p>
    <w:p w14:paraId="2E12E425">
      <w:pPr>
        <w:ind w:left="432"/>
        <w:rPr>
          <w:sz w:val="21"/>
          <w:szCs w:val="20"/>
        </w:rPr>
      </w:pPr>
      <w:r>
        <w:rPr>
          <w:b/>
          <w:color w:val="008000"/>
          <w:sz w:val="20"/>
          <w:szCs w:val="20"/>
        </w:rPr>
        <w:t>参考答案：A</w:t>
      </w:r>
      <w:r>
        <w:rPr>
          <w:color w:val="FFA500"/>
          <w:sz w:val="16"/>
          <w:szCs w:val="20"/>
        </w:rPr>
        <w:t xml:space="preserve">  (答案根据医学常识推断，建议验证)</w:t>
      </w:r>
    </w:p>
    <w:p w14:paraId="7F6286D9">
      <w:pPr>
        <w:rPr>
          <w:sz w:val="21"/>
          <w:szCs w:val="20"/>
        </w:rPr>
      </w:pPr>
      <w:r>
        <w:rPr>
          <w:b/>
          <w:sz w:val="21"/>
          <w:szCs w:val="20"/>
        </w:rPr>
        <w:t xml:space="preserve">92. </w:t>
      </w:r>
      <w:r>
        <w:rPr>
          <w:sz w:val="21"/>
          <w:szCs w:val="20"/>
        </w:rPr>
        <w:t>照护对象侧卧位喂食时,周围光线亮度应( )。</w:t>
      </w:r>
      <w:r>
        <w:rPr>
          <w:color w:val="808080"/>
          <w:sz w:val="16"/>
          <w:szCs w:val="20"/>
        </w:rPr>
        <w:t xml:space="preserve">  【单选题】</w:t>
      </w:r>
    </w:p>
    <w:p w14:paraId="3B1EF513">
      <w:pPr>
        <w:ind w:left="432"/>
        <w:rPr>
          <w:sz w:val="21"/>
          <w:szCs w:val="20"/>
        </w:rPr>
      </w:pPr>
      <w:r>
        <w:rPr>
          <w:sz w:val="21"/>
          <w:szCs w:val="20"/>
        </w:rPr>
        <w:t>A. 昏暗</w:t>
      </w:r>
    </w:p>
    <w:p w14:paraId="69D00F68">
      <w:pPr>
        <w:ind w:left="432"/>
        <w:rPr>
          <w:sz w:val="21"/>
          <w:szCs w:val="20"/>
        </w:rPr>
      </w:pPr>
      <w:r>
        <w:rPr>
          <w:b/>
          <w:color w:val="FF0000"/>
          <w:sz w:val="21"/>
          <w:szCs w:val="20"/>
        </w:rPr>
        <w:t>B. 较亮但不刺眼</w:t>
      </w:r>
    </w:p>
    <w:p w14:paraId="20D5F69C">
      <w:pPr>
        <w:ind w:left="432"/>
        <w:rPr>
          <w:sz w:val="21"/>
          <w:szCs w:val="20"/>
        </w:rPr>
      </w:pPr>
      <w:r>
        <w:rPr>
          <w:sz w:val="21"/>
          <w:szCs w:val="20"/>
        </w:rPr>
        <w:t>C. 非常亮</w:t>
      </w:r>
    </w:p>
    <w:p w14:paraId="6FD0126C">
      <w:pPr>
        <w:ind w:left="432"/>
        <w:rPr>
          <w:sz w:val="21"/>
          <w:szCs w:val="20"/>
        </w:rPr>
      </w:pPr>
      <w:r>
        <w:rPr>
          <w:sz w:val="21"/>
          <w:szCs w:val="20"/>
        </w:rPr>
        <w:t>D. 随意,无要求  </w:t>
      </w:r>
    </w:p>
    <w:p w14:paraId="541400A5">
      <w:pPr>
        <w:ind w:left="432"/>
        <w:rPr>
          <w:sz w:val="21"/>
          <w:szCs w:val="20"/>
        </w:rPr>
      </w:pPr>
      <w:r>
        <w:rPr>
          <w:b/>
          <w:color w:val="008000"/>
          <w:sz w:val="20"/>
          <w:szCs w:val="20"/>
        </w:rPr>
        <w:t>参考答案：B</w:t>
      </w:r>
    </w:p>
    <w:p w14:paraId="5C51B104">
      <w:pPr>
        <w:rPr>
          <w:sz w:val="21"/>
          <w:szCs w:val="20"/>
        </w:rPr>
      </w:pPr>
      <w:r>
        <w:rPr>
          <w:b/>
          <w:sz w:val="21"/>
          <w:szCs w:val="20"/>
        </w:rPr>
        <w:t xml:space="preserve">93. </w:t>
      </w:r>
      <w:r>
        <w:rPr>
          <w:sz w:val="21"/>
          <w:szCs w:val="20"/>
        </w:rPr>
        <w:t>使用进食辅具的主要目的是( )。</w:t>
      </w:r>
      <w:r>
        <w:rPr>
          <w:color w:val="808080"/>
          <w:sz w:val="16"/>
          <w:szCs w:val="20"/>
        </w:rPr>
        <w:t xml:space="preserve">  【单选题】</w:t>
      </w:r>
    </w:p>
    <w:p w14:paraId="2C60E619">
      <w:pPr>
        <w:ind w:left="432"/>
        <w:rPr>
          <w:sz w:val="21"/>
          <w:szCs w:val="20"/>
        </w:rPr>
      </w:pPr>
      <w:r>
        <w:rPr>
          <w:sz w:val="21"/>
          <w:szCs w:val="20"/>
        </w:rPr>
        <w:t>A. 提高食物美味程度</w:t>
      </w:r>
    </w:p>
    <w:p w14:paraId="63A839FF">
      <w:pPr>
        <w:ind w:left="432"/>
        <w:rPr>
          <w:sz w:val="21"/>
          <w:szCs w:val="20"/>
        </w:rPr>
      </w:pPr>
      <w:r>
        <w:rPr>
          <w:sz w:val="21"/>
          <w:szCs w:val="20"/>
        </w:rPr>
        <w:t>B. 控制食物摄入量</w:t>
      </w:r>
    </w:p>
    <w:p w14:paraId="511B5600">
      <w:pPr>
        <w:ind w:left="432"/>
        <w:rPr>
          <w:sz w:val="21"/>
          <w:szCs w:val="20"/>
        </w:rPr>
      </w:pPr>
      <w:r>
        <w:rPr>
          <w:b/>
          <w:color w:val="FF0000"/>
          <w:sz w:val="21"/>
          <w:szCs w:val="20"/>
        </w:rPr>
        <w:t>C. 补偿照护对象因年龄或疾病造成缺失的部分功能</w:t>
      </w:r>
    </w:p>
    <w:p w14:paraId="0FEFE92F">
      <w:pPr>
        <w:ind w:left="432"/>
        <w:rPr>
          <w:sz w:val="21"/>
          <w:szCs w:val="20"/>
        </w:rPr>
      </w:pPr>
      <w:r>
        <w:rPr>
          <w:sz w:val="21"/>
          <w:szCs w:val="20"/>
        </w:rPr>
        <w:t>D. 增加摄入食物的种类  </w:t>
      </w:r>
    </w:p>
    <w:p w14:paraId="63A83B46">
      <w:pPr>
        <w:ind w:left="432"/>
        <w:rPr>
          <w:sz w:val="21"/>
          <w:szCs w:val="20"/>
        </w:rPr>
      </w:pPr>
      <w:r>
        <w:rPr>
          <w:b/>
          <w:color w:val="008000"/>
          <w:sz w:val="20"/>
          <w:szCs w:val="20"/>
        </w:rPr>
        <w:t>参考答案：C</w:t>
      </w:r>
    </w:p>
    <w:p w14:paraId="27C31863">
      <w:pPr>
        <w:rPr>
          <w:sz w:val="21"/>
          <w:szCs w:val="20"/>
        </w:rPr>
      </w:pPr>
      <w:r>
        <w:rPr>
          <w:b/>
          <w:sz w:val="21"/>
          <w:szCs w:val="20"/>
        </w:rPr>
        <w:t xml:space="preserve">94. </w:t>
      </w:r>
      <w:r>
        <w:rPr>
          <w:sz w:val="21"/>
          <w:szCs w:val="20"/>
        </w:rPr>
        <w:t>在穿戴防护服的过程中，以下关于戴医用防护口罩的描述正确的是（ ） 。</w:t>
      </w:r>
      <w:r>
        <w:rPr>
          <w:color w:val="808080"/>
          <w:sz w:val="16"/>
          <w:szCs w:val="20"/>
        </w:rPr>
        <w:t xml:space="preserve">  【单选题】</w:t>
      </w:r>
    </w:p>
    <w:p w14:paraId="54BD534F">
      <w:pPr>
        <w:ind w:left="432"/>
        <w:rPr>
          <w:sz w:val="21"/>
          <w:szCs w:val="20"/>
        </w:rPr>
      </w:pPr>
      <w:r>
        <w:rPr>
          <w:b/>
          <w:color w:val="FF0000"/>
          <w:sz w:val="21"/>
          <w:szCs w:val="20"/>
        </w:rPr>
        <w:t>A. 避免系带压迫耳朵</w:t>
      </w:r>
    </w:p>
    <w:p w14:paraId="588912BB">
      <w:pPr>
        <w:ind w:left="432"/>
        <w:rPr>
          <w:sz w:val="21"/>
          <w:szCs w:val="20"/>
        </w:rPr>
      </w:pPr>
      <w:r>
        <w:rPr>
          <w:sz w:val="21"/>
          <w:szCs w:val="20"/>
        </w:rPr>
        <w:t>B. 可以忽略气密性测试</w:t>
      </w:r>
    </w:p>
    <w:p w14:paraId="153696FE">
      <w:pPr>
        <w:ind w:left="432"/>
        <w:rPr>
          <w:sz w:val="21"/>
          <w:szCs w:val="20"/>
        </w:rPr>
      </w:pPr>
      <w:r>
        <w:rPr>
          <w:sz w:val="21"/>
          <w:szCs w:val="20"/>
        </w:rPr>
        <w:t>C. 口罩可以不紧贴面部</w:t>
      </w:r>
    </w:p>
    <w:p w14:paraId="0A68C723">
      <w:pPr>
        <w:ind w:left="432"/>
        <w:rPr>
          <w:sz w:val="21"/>
          <w:szCs w:val="20"/>
        </w:rPr>
      </w:pPr>
      <w:r>
        <w:rPr>
          <w:sz w:val="21"/>
          <w:szCs w:val="20"/>
        </w:rPr>
        <w:t>D. 污染或潮湿时不需要更换  </w:t>
      </w:r>
    </w:p>
    <w:p w14:paraId="5D1417F2">
      <w:pPr>
        <w:ind w:left="432"/>
        <w:rPr>
          <w:sz w:val="21"/>
          <w:szCs w:val="20"/>
        </w:rPr>
      </w:pPr>
      <w:r>
        <w:rPr>
          <w:b/>
          <w:color w:val="008000"/>
          <w:sz w:val="20"/>
          <w:szCs w:val="20"/>
        </w:rPr>
        <w:t>参考答案：A</w:t>
      </w:r>
    </w:p>
    <w:p w14:paraId="589724D3">
      <w:pPr>
        <w:rPr>
          <w:sz w:val="21"/>
          <w:szCs w:val="20"/>
        </w:rPr>
      </w:pPr>
      <w:r>
        <w:rPr>
          <w:b/>
          <w:sz w:val="21"/>
          <w:szCs w:val="20"/>
        </w:rPr>
        <w:t xml:space="preserve">95. </w:t>
      </w:r>
      <w:r>
        <w:rPr>
          <w:sz w:val="21"/>
          <w:szCs w:val="20"/>
        </w:rPr>
        <w:t>实施腹部冲击或胸部冲击时应突然用力才有效，冲击部位和方向不一定要准确。</w:t>
      </w:r>
      <w:r>
        <w:rPr>
          <w:color w:val="808080"/>
          <w:sz w:val="16"/>
          <w:szCs w:val="20"/>
        </w:rPr>
        <w:t xml:space="preserve">  【判断题】</w:t>
      </w:r>
    </w:p>
    <w:p w14:paraId="14C8DD21">
      <w:pPr>
        <w:ind w:left="432"/>
        <w:rPr>
          <w:sz w:val="21"/>
          <w:szCs w:val="20"/>
        </w:rPr>
      </w:pPr>
      <w:r>
        <w:rPr>
          <w:sz w:val="21"/>
          <w:szCs w:val="20"/>
        </w:rPr>
        <w:t>A. 正确</w:t>
      </w:r>
    </w:p>
    <w:p w14:paraId="36446CC0">
      <w:pPr>
        <w:ind w:left="432"/>
        <w:rPr>
          <w:sz w:val="21"/>
          <w:szCs w:val="20"/>
        </w:rPr>
      </w:pPr>
      <w:r>
        <w:rPr>
          <w:b/>
          <w:color w:val="FF0000"/>
          <w:sz w:val="21"/>
          <w:szCs w:val="20"/>
        </w:rPr>
        <w:t>B. 错误</w:t>
      </w:r>
    </w:p>
    <w:p w14:paraId="5C0BA137">
      <w:pPr>
        <w:ind w:left="432"/>
        <w:rPr>
          <w:sz w:val="21"/>
          <w:szCs w:val="20"/>
        </w:rPr>
      </w:pPr>
      <w:r>
        <w:rPr>
          <w:b/>
          <w:color w:val="008000"/>
          <w:sz w:val="20"/>
          <w:szCs w:val="20"/>
        </w:rPr>
        <w:t>参考答案：B</w:t>
      </w:r>
    </w:p>
    <w:p w14:paraId="022D394E">
      <w:pPr>
        <w:rPr>
          <w:sz w:val="21"/>
          <w:szCs w:val="20"/>
        </w:rPr>
      </w:pPr>
      <w:r>
        <w:rPr>
          <w:b/>
          <w:sz w:val="21"/>
          <w:szCs w:val="20"/>
        </w:rPr>
        <w:t xml:space="preserve">96. </w:t>
      </w:r>
      <w:r>
        <w:rPr>
          <w:sz w:val="21"/>
          <w:szCs w:val="20"/>
        </w:rPr>
        <w:t>火灾现场自救时，采取（ ）措施，可一定程度防止吸入浓烟和有毒气体。</w:t>
      </w:r>
      <w:r>
        <w:rPr>
          <w:color w:val="808080"/>
          <w:sz w:val="16"/>
          <w:szCs w:val="20"/>
        </w:rPr>
        <w:t xml:space="preserve">  【单选题】</w:t>
      </w:r>
    </w:p>
    <w:p w14:paraId="2A913198">
      <w:pPr>
        <w:ind w:left="432"/>
        <w:rPr>
          <w:sz w:val="21"/>
          <w:szCs w:val="20"/>
        </w:rPr>
      </w:pPr>
      <w:r>
        <w:rPr>
          <w:sz w:val="21"/>
          <w:szCs w:val="20"/>
        </w:rPr>
        <w:t>A. 佩戴医用外科口罩</w:t>
      </w:r>
    </w:p>
    <w:p w14:paraId="690FFA2B">
      <w:pPr>
        <w:ind w:left="432"/>
        <w:rPr>
          <w:sz w:val="21"/>
          <w:szCs w:val="20"/>
        </w:rPr>
      </w:pPr>
      <w:r>
        <w:rPr>
          <w:b/>
          <w:color w:val="FF0000"/>
          <w:sz w:val="21"/>
          <w:szCs w:val="20"/>
        </w:rPr>
        <w:t>B. 用湿毛巾捂住口鼻</w:t>
      </w:r>
    </w:p>
    <w:p w14:paraId="7B9A4B53">
      <w:pPr>
        <w:ind w:left="432"/>
        <w:rPr>
          <w:sz w:val="21"/>
          <w:szCs w:val="20"/>
        </w:rPr>
      </w:pPr>
      <w:r>
        <w:rPr>
          <w:sz w:val="21"/>
          <w:szCs w:val="20"/>
        </w:rPr>
        <w:t>C. 大喊大叫</w:t>
      </w:r>
    </w:p>
    <w:p w14:paraId="5543B28A">
      <w:pPr>
        <w:ind w:left="432"/>
        <w:rPr>
          <w:sz w:val="21"/>
          <w:szCs w:val="20"/>
        </w:rPr>
      </w:pPr>
      <w:r>
        <w:rPr>
          <w:sz w:val="21"/>
          <w:szCs w:val="20"/>
        </w:rPr>
        <w:t>D. 正常呼吸  </w:t>
      </w:r>
    </w:p>
    <w:p w14:paraId="395924C2">
      <w:pPr>
        <w:ind w:left="432"/>
        <w:rPr>
          <w:sz w:val="21"/>
          <w:szCs w:val="20"/>
        </w:rPr>
      </w:pPr>
      <w:r>
        <w:rPr>
          <w:b/>
          <w:color w:val="008000"/>
          <w:sz w:val="20"/>
          <w:szCs w:val="20"/>
        </w:rPr>
        <w:t>参考答案：B</w:t>
      </w:r>
    </w:p>
    <w:p w14:paraId="2A09ED9C">
      <w:pPr>
        <w:rPr>
          <w:sz w:val="21"/>
          <w:szCs w:val="20"/>
        </w:rPr>
      </w:pPr>
      <w:r>
        <w:rPr>
          <w:b/>
          <w:sz w:val="21"/>
          <w:szCs w:val="20"/>
        </w:rPr>
        <w:t xml:space="preserve">97. </w:t>
      </w:r>
      <w:r>
        <w:rPr>
          <w:sz w:val="21"/>
          <w:szCs w:val="20"/>
        </w:rPr>
        <w:t>粪便颜色异常的描述，正确的是（ ）。</w:t>
      </w:r>
      <w:r>
        <w:rPr>
          <w:color w:val="808080"/>
          <w:sz w:val="16"/>
          <w:szCs w:val="20"/>
        </w:rPr>
        <w:t xml:space="preserve">  【单选题】</w:t>
      </w:r>
    </w:p>
    <w:p w14:paraId="1D73D5A6">
      <w:pPr>
        <w:ind w:left="432"/>
        <w:rPr>
          <w:sz w:val="21"/>
          <w:szCs w:val="20"/>
        </w:rPr>
      </w:pPr>
      <w:r>
        <w:rPr>
          <w:sz w:val="21"/>
          <w:szCs w:val="20"/>
        </w:rPr>
        <w:t>A. 黄褐色</w:t>
      </w:r>
    </w:p>
    <w:p w14:paraId="7B9DE138">
      <w:pPr>
        <w:ind w:left="432"/>
        <w:rPr>
          <w:sz w:val="21"/>
          <w:szCs w:val="20"/>
        </w:rPr>
      </w:pPr>
      <w:r>
        <w:rPr>
          <w:sz w:val="21"/>
          <w:szCs w:val="20"/>
        </w:rPr>
        <w:t>B. 棕黄色</w:t>
      </w:r>
    </w:p>
    <w:p w14:paraId="5788374D">
      <w:pPr>
        <w:ind w:left="432"/>
        <w:rPr>
          <w:sz w:val="21"/>
          <w:szCs w:val="20"/>
        </w:rPr>
      </w:pPr>
      <w:r>
        <w:rPr>
          <w:sz w:val="21"/>
          <w:szCs w:val="20"/>
        </w:rPr>
        <w:t>C. 暗绿色</w:t>
      </w:r>
    </w:p>
    <w:p w14:paraId="62BBFB16">
      <w:pPr>
        <w:ind w:left="432"/>
        <w:rPr>
          <w:sz w:val="21"/>
          <w:szCs w:val="20"/>
        </w:rPr>
      </w:pPr>
      <w:r>
        <w:rPr>
          <w:b/>
          <w:color w:val="FF0000"/>
          <w:sz w:val="21"/>
          <w:szCs w:val="20"/>
        </w:rPr>
        <w:t>D. 柏油样黑色  </w:t>
      </w:r>
    </w:p>
    <w:p w14:paraId="22928DD1">
      <w:pPr>
        <w:ind w:left="432"/>
        <w:rPr>
          <w:sz w:val="21"/>
          <w:szCs w:val="20"/>
        </w:rPr>
      </w:pPr>
      <w:r>
        <w:rPr>
          <w:b/>
          <w:color w:val="008000"/>
          <w:sz w:val="20"/>
          <w:szCs w:val="20"/>
        </w:rPr>
        <w:t>参考答案：D</w:t>
      </w:r>
    </w:p>
    <w:p w14:paraId="2F408B64">
      <w:pPr>
        <w:rPr>
          <w:sz w:val="21"/>
          <w:szCs w:val="20"/>
        </w:rPr>
      </w:pPr>
      <w:r>
        <w:rPr>
          <w:b/>
          <w:sz w:val="21"/>
          <w:szCs w:val="20"/>
        </w:rPr>
        <w:t xml:space="preserve">98. </w:t>
      </w:r>
      <w:r>
        <w:rPr>
          <w:sz w:val="21"/>
          <w:szCs w:val="20"/>
        </w:rPr>
        <w:t>床上盆浴适用于（ ）的照护对象。</w:t>
      </w:r>
      <w:r>
        <w:rPr>
          <w:color w:val="808080"/>
          <w:sz w:val="16"/>
          <w:szCs w:val="20"/>
        </w:rPr>
        <w:t xml:space="preserve">  【单选题】</w:t>
      </w:r>
    </w:p>
    <w:p w14:paraId="111ECC1E">
      <w:pPr>
        <w:ind w:left="432"/>
        <w:rPr>
          <w:sz w:val="21"/>
          <w:szCs w:val="20"/>
        </w:rPr>
      </w:pPr>
      <w:r>
        <w:rPr>
          <w:b/>
          <w:color w:val="FF0000"/>
          <w:sz w:val="21"/>
          <w:szCs w:val="20"/>
        </w:rPr>
        <w:t>A. 长期卧床</w:t>
      </w:r>
    </w:p>
    <w:p w14:paraId="45496A5F">
      <w:pPr>
        <w:ind w:left="432"/>
        <w:rPr>
          <w:sz w:val="21"/>
          <w:szCs w:val="20"/>
        </w:rPr>
      </w:pPr>
      <w:r>
        <w:rPr>
          <w:sz w:val="21"/>
          <w:szCs w:val="20"/>
        </w:rPr>
        <w:t>B. 走路不稳</w:t>
      </w:r>
    </w:p>
    <w:p w14:paraId="6AD6C662">
      <w:pPr>
        <w:ind w:left="432"/>
        <w:rPr>
          <w:sz w:val="21"/>
          <w:szCs w:val="20"/>
        </w:rPr>
      </w:pPr>
      <w:r>
        <w:rPr>
          <w:sz w:val="21"/>
          <w:szCs w:val="20"/>
        </w:rPr>
        <w:t>C. 行动自如</w:t>
      </w:r>
    </w:p>
    <w:p w14:paraId="75F5B662">
      <w:pPr>
        <w:ind w:left="432"/>
        <w:rPr>
          <w:sz w:val="21"/>
          <w:szCs w:val="20"/>
        </w:rPr>
      </w:pPr>
      <w:r>
        <w:rPr>
          <w:sz w:val="21"/>
          <w:szCs w:val="20"/>
        </w:rPr>
        <w:t>D. 认知功能障碍  </w:t>
      </w:r>
    </w:p>
    <w:p w14:paraId="09244144">
      <w:pPr>
        <w:ind w:left="432"/>
        <w:rPr>
          <w:sz w:val="21"/>
          <w:szCs w:val="20"/>
        </w:rPr>
      </w:pPr>
      <w:r>
        <w:rPr>
          <w:b/>
          <w:color w:val="008000"/>
          <w:sz w:val="20"/>
          <w:szCs w:val="20"/>
        </w:rPr>
        <w:t>参考答案：A</w:t>
      </w:r>
    </w:p>
    <w:p w14:paraId="10C11C71">
      <w:pPr>
        <w:rPr>
          <w:sz w:val="21"/>
          <w:szCs w:val="20"/>
        </w:rPr>
      </w:pPr>
      <w:r>
        <w:rPr>
          <w:b/>
          <w:sz w:val="21"/>
          <w:szCs w:val="20"/>
        </w:rPr>
        <w:t xml:space="preserve">99. </w:t>
      </w:r>
      <w:r>
        <w:rPr>
          <w:sz w:val="21"/>
          <w:szCs w:val="20"/>
        </w:rPr>
        <w:t>为被照护者选择护理垫时，不需要考虑的因素是 ( )。</w:t>
      </w:r>
      <w:r>
        <w:rPr>
          <w:color w:val="808080"/>
          <w:sz w:val="16"/>
          <w:szCs w:val="20"/>
        </w:rPr>
        <w:t xml:space="preserve">  【单选题】</w:t>
      </w:r>
    </w:p>
    <w:p w14:paraId="49E6FD1A">
      <w:pPr>
        <w:ind w:left="432"/>
        <w:rPr>
          <w:sz w:val="21"/>
          <w:szCs w:val="20"/>
        </w:rPr>
      </w:pPr>
      <w:r>
        <w:rPr>
          <w:sz w:val="21"/>
          <w:szCs w:val="20"/>
        </w:rPr>
        <w:t>A. 材质</w:t>
      </w:r>
    </w:p>
    <w:p w14:paraId="4B973E43">
      <w:pPr>
        <w:ind w:left="432"/>
        <w:rPr>
          <w:sz w:val="21"/>
          <w:szCs w:val="20"/>
        </w:rPr>
      </w:pPr>
      <w:r>
        <w:rPr>
          <w:sz w:val="21"/>
          <w:szCs w:val="20"/>
        </w:rPr>
        <w:t>B. 吸水能力</w:t>
      </w:r>
    </w:p>
    <w:p w14:paraId="3A21E8DE">
      <w:pPr>
        <w:ind w:left="432"/>
        <w:rPr>
          <w:sz w:val="21"/>
          <w:szCs w:val="20"/>
        </w:rPr>
      </w:pPr>
      <w:r>
        <w:rPr>
          <w:sz w:val="21"/>
          <w:szCs w:val="20"/>
        </w:rPr>
        <w:t>C. 透气性</w:t>
      </w:r>
    </w:p>
    <w:p w14:paraId="0E733410">
      <w:pPr>
        <w:ind w:left="432"/>
        <w:rPr>
          <w:sz w:val="21"/>
          <w:szCs w:val="20"/>
        </w:rPr>
      </w:pPr>
      <w:r>
        <w:rPr>
          <w:b/>
          <w:color w:val="FF0000"/>
          <w:sz w:val="21"/>
          <w:szCs w:val="20"/>
        </w:rPr>
        <w:t>D. 患者的饮食情况</w:t>
      </w:r>
    </w:p>
    <w:p w14:paraId="2FAC69F0">
      <w:pPr>
        <w:ind w:left="432"/>
        <w:rPr>
          <w:sz w:val="21"/>
          <w:szCs w:val="20"/>
        </w:rPr>
      </w:pPr>
      <w:r>
        <w:rPr>
          <w:b/>
          <w:color w:val="008000"/>
          <w:sz w:val="20"/>
          <w:szCs w:val="20"/>
        </w:rPr>
        <w:t>参考答案：D</w:t>
      </w:r>
    </w:p>
    <w:p w14:paraId="69C58FEA">
      <w:pPr>
        <w:rPr>
          <w:sz w:val="21"/>
          <w:szCs w:val="20"/>
        </w:rPr>
      </w:pPr>
      <w:r>
        <w:rPr>
          <w:b/>
          <w:sz w:val="21"/>
          <w:szCs w:val="20"/>
        </w:rPr>
        <w:t xml:space="preserve">100. </w:t>
      </w:r>
      <w:r>
        <w:rPr>
          <w:sz w:val="21"/>
          <w:szCs w:val="20"/>
        </w:rPr>
        <w:t>高位截瘫但有单手控制能力的照护对象适宜的轮椅是（ ）。</w:t>
      </w:r>
      <w:r>
        <w:rPr>
          <w:color w:val="808080"/>
          <w:sz w:val="16"/>
          <w:szCs w:val="20"/>
        </w:rPr>
        <w:t xml:space="preserve">  【单选题】</w:t>
      </w:r>
    </w:p>
    <w:p w14:paraId="49548C97">
      <w:pPr>
        <w:ind w:left="432"/>
        <w:rPr>
          <w:sz w:val="21"/>
          <w:szCs w:val="20"/>
        </w:rPr>
      </w:pPr>
      <w:r>
        <w:rPr>
          <w:sz w:val="21"/>
          <w:szCs w:val="20"/>
        </w:rPr>
        <w:t>A. 普通轮椅</w:t>
      </w:r>
    </w:p>
    <w:p w14:paraId="3FBA3D52">
      <w:pPr>
        <w:ind w:left="432"/>
        <w:rPr>
          <w:sz w:val="21"/>
          <w:szCs w:val="20"/>
        </w:rPr>
      </w:pPr>
      <w:r>
        <w:rPr>
          <w:sz w:val="21"/>
          <w:szCs w:val="20"/>
        </w:rPr>
        <w:t>B. 高靠背可躺式轮椅</w:t>
      </w:r>
    </w:p>
    <w:p w14:paraId="5BC53704">
      <w:pPr>
        <w:ind w:left="432"/>
        <w:rPr>
          <w:sz w:val="21"/>
          <w:szCs w:val="20"/>
        </w:rPr>
      </w:pPr>
      <w:r>
        <w:rPr>
          <w:b/>
          <w:color w:val="FF0000"/>
          <w:sz w:val="21"/>
          <w:szCs w:val="20"/>
        </w:rPr>
        <w:t>C. 电动轮椅</w:t>
      </w:r>
    </w:p>
    <w:p w14:paraId="1C6109AF">
      <w:pPr>
        <w:ind w:left="432"/>
        <w:rPr>
          <w:sz w:val="21"/>
          <w:szCs w:val="20"/>
        </w:rPr>
      </w:pPr>
      <w:r>
        <w:rPr>
          <w:sz w:val="21"/>
          <w:szCs w:val="20"/>
        </w:rPr>
        <w:t>D. 助站轮椅   </w:t>
      </w:r>
    </w:p>
    <w:p w14:paraId="4E349B41">
      <w:pPr>
        <w:ind w:left="432"/>
        <w:rPr>
          <w:sz w:val="21"/>
          <w:szCs w:val="20"/>
        </w:rPr>
      </w:pPr>
      <w:r>
        <w:rPr>
          <w:b/>
          <w:color w:val="008000"/>
          <w:sz w:val="20"/>
          <w:szCs w:val="20"/>
        </w:rPr>
        <w:t>参考答案：C</w:t>
      </w:r>
    </w:p>
    <w:p w14:paraId="6BAE4D79">
      <w:pPr>
        <w:rPr>
          <w:sz w:val="21"/>
          <w:szCs w:val="20"/>
        </w:rPr>
      </w:pPr>
      <w:r>
        <w:rPr>
          <w:sz w:val="21"/>
          <w:szCs w:val="20"/>
        </w:rPr>
        <w:br w:type="page"/>
      </w:r>
    </w:p>
    <w:p w14:paraId="16890ADB">
      <w:pPr>
        <w:rPr>
          <w:sz w:val="21"/>
          <w:szCs w:val="20"/>
        </w:rPr>
      </w:pPr>
      <w:r>
        <w:rPr>
          <w:b/>
          <w:sz w:val="21"/>
          <w:szCs w:val="20"/>
        </w:rPr>
        <w:t xml:space="preserve">101. </w:t>
      </w:r>
      <w:r>
        <w:rPr>
          <w:sz w:val="21"/>
          <w:szCs w:val="20"/>
        </w:rPr>
        <w:t>为有认知障碍的照护对象选择餐盘，适宜的是（ ）。</w:t>
      </w:r>
      <w:r>
        <w:rPr>
          <w:color w:val="808080"/>
          <w:sz w:val="16"/>
          <w:szCs w:val="20"/>
        </w:rPr>
        <w:t xml:space="preserve">  【单选题】</w:t>
      </w:r>
    </w:p>
    <w:p w14:paraId="55056B7D">
      <w:pPr>
        <w:ind w:left="432"/>
        <w:rPr>
          <w:sz w:val="21"/>
          <w:szCs w:val="20"/>
        </w:rPr>
      </w:pPr>
      <w:r>
        <w:rPr>
          <w:sz w:val="21"/>
          <w:szCs w:val="20"/>
        </w:rPr>
        <w:t>A. 纯白色的餐盘</w:t>
      </w:r>
    </w:p>
    <w:p w14:paraId="67062B81">
      <w:pPr>
        <w:ind w:left="432"/>
        <w:rPr>
          <w:sz w:val="21"/>
          <w:szCs w:val="20"/>
        </w:rPr>
      </w:pPr>
      <w:r>
        <w:rPr>
          <w:b/>
          <w:color w:val="FF0000"/>
          <w:sz w:val="21"/>
          <w:szCs w:val="20"/>
        </w:rPr>
        <w:t>B. 餐盘与食物颜色对比鲜明，并带有高挡边</w:t>
      </w:r>
    </w:p>
    <w:p w14:paraId="2CD23C1A">
      <w:pPr>
        <w:ind w:left="432"/>
        <w:rPr>
          <w:sz w:val="21"/>
          <w:szCs w:val="20"/>
        </w:rPr>
      </w:pPr>
      <w:r>
        <w:rPr>
          <w:sz w:val="21"/>
          <w:szCs w:val="20"/>
        </w:rPr>
        <w:t>C. 图案非常复杂的餐盘</w:t>
      </w:r>
    </w:p>
    <w:p w14:paraId="2B7C9BEF">
      <w:pPr>
        <w:ind w:left="432"/>
        <w:rPr>
          <w:sz w:val="21"/>
          <w:szCs w:val="20"/>
        </w:rPr>
      </w:pPr>
      <w:r>
        <w:rPr>
          <w:sz w:val="21"/>
          <w:szCs w:val="20"/>
        </w:rPr>
        <w:t>D. 深度很浅的平盘   </w:t>
      </w:r>
    </w:p>
    <w:p w14:paraId="2E0A2DEB">
      <w:pPr>
        <w:ind w:left="432"/>
        <w:rPr>
          <w:sz w:val="21"/>
          <w:szCs w:val="20"/>
        </w:rPr>
      </w:pPr>
      <w:r>
        <w:rPr>
          <w:b/>
          <w:color w:val="008000"/>
          <w:sz w:val="20"/>
          <w:szCs w:val="20"/>
        </w:rPr>
        <w:t>参考答案：B</w:t>
      </w:r>
    </w:p>
    <w:p w14:paraId="7F244641">
      <w:pPr>
        <w:rPr>
          <w:sz w:val="21"/>
          <w:szCs w:val="20"/>
        </w:rPr>
      </w:pPr>
      <w:r>
        <w:rPr>
          <w:b/>
          <w:sz w:val="21"/>
          <w:szCs w:val="20"/>
        </w:rPr>
        <w:t xml:space="preserve">102. </w:t>
      </w:r>
      <w:r>
        <w:rPr>
          <w:sz w:val="21"/>
          <w:szCs w:val="20"/>
        </w:rPr>
        <w:t>偏瘫的照护对象,大便时要把坐便椅放在其( )。</w:t>
      </w:r>
      <w:r>
        <w:rPr>
          <w:color w:val="808080"/>
          <w:sz w:val="16"/>
          <w:szCs w:val="20"/>
        </w:rPr>
        <w:t xml:space="preserve">  【单选题】</w:t>
      </w:r>
    </w:p>
    <w:p w14:paraId="30D9F08D">
      <w:pPr>
        <w:ind w:left="432"/>
        <w:rPr>
          <w:sz w:val="21"/>
          <w:szCs w:val="20"/>
        </w:rPr>
      </w:pPr>
      <w:r>
        <w:rPr>
          <w:sz w:val="21"/>
          <w:szCs w:val="20"/>
        </w:rPr>
        <w:t>A. 患侧</w:t>
      </w:r>
    </w:p>
    <w:p w14:paraId="14C5D04D">
      <w:pPr>
        <w:ind w:left="432"/>
        <w:rPr>
          <w:sz w:val="21"/>
          <w:szCs w:val="20"/>
        </w:rPr>
      </w:pPr>
      <w:r>
        <w:rPr>
          <w:b/>
          <w:color w:val="FF0000"/>
          <w:sz w:val="21"/>
          <w:szCs w:val="20"/>
        </w:rPr>
        <w:t>B. 健侧</w:t>
      </w:r>
    </w:p>
    <w:p w14:paraId="63DD333E">
      <w:pPr>
        <w:ind w:left="432"/>
        <w:rPr>
          <w:sz w:val="21"/>
          <w:szCs w:val="20"/>
        </w:rPr>
      </w:pPr>
      <w:r>
        <w:rPr>
          <w:sz w:val="21"/>
          <w:szCs w:val="20"/>
        </w:rPr>
        <w:t>C. 前方</w:t>
      </w:r>
    </w:p>
    <w:p w14:paraId="4CA3320B">
      <w:pPr>
        <w:ind w:left="432"/>
        <w:rPr>
          <w:sz w:val="21"/>
          <w:szCs w:val="20"/>
        </w:rPr>
      </w:pPr>
      <w:r>
        <w:rPr>
          <w:sz w:val="21"/>
          <w:szCs w:val="20"/>
        </w:rPr>
        <w:t>D. 后方   </w:t>
      </w:r>
    </w:p>
    <w:p w14:paraId="172F4AFD">
      <w:pPr>
        <w:ind w:left="432"/>
        <w:rPr>
          <w:sz w:val="21"/>
          <w:szCs w:val="20"/>
        </w:rPr>
      </w:pPr>
      <w:r>
        <w:rPr>
          <w:b/>
          <w:color w:val="008000"/>
          <w:sz w:val="20"/>
          <w:szCs w:val="20"/>
        </w:rPr>
        <w:t>参考答案：B</w:t>
      </w:r>
    </w:p>
    <w:p w14:paraId="46A51456">
      <w:pPr>
        <w:rPr>
          <w:sz w:val="21"/>
          <w:szCs w:val="20"/>
        </w:rPr>
      </w:pPr>
      <w:r>
        <w:rPr>
          <w:b/>
          <w:sz w:val="21"/>
          <w:szCs w:val="20"/>
        </w:rPr>
        <w:t xml:space="preserve">103. </w:t>
      </w:r>
      <w:r>
        <w:rPr>
          <w:sz w:val="21"/>
          <w:szCs w:val="20"/>
        </w:rPr>
        <w:t>协助截瘫照护对象翻身时,应遵循“由下至上”的原则,先移动下肢,再移动上半身。</w:t>
      </w:r>
      <w:r>
        <w:rPr>
          <w:color w:val="808080"/>
          <w:sz w:val="16"/>
          <w:szCs w:val="20"/>
        </w:rPr>
        <w:t xml:space="preserve">  【判断题】</w:t>
      </w:r>
    </w:p>
    <w:p w14:paraId="460FBD22">
      <w:pPr>
        <w:ind w:left="432"/>
        <w:rPr>
          <w:sz w:val="21"/>
          <w:szCs w:val="20"/>
        </w:rPr>
      </w:pPr>
      <w:r>
        <w:rPr>
          <w:sz w:val="21"/>
          <w:szCs w:val="20"/>
        </w:rPr>
        <w:t>A. 对</w:t>
      </w:r>
    </w:p>
    <w:p w14:paraId="34410A11">
      <w:pPr>
        <w:ind w:left="432"/>
        <w:rPr>
          <w:sz w:val="21"/>
          <w:szCs w:val="20"/>
        </w:rPr>
      </w:pPr>
      <w:r>
        <w:rPr>
          <w:b/>
          <w:color w:val="FF0000"/>
          <w:sz w:val="21"/>
          <w:szCs w:val="20"/>
        </w:rPr>
        <w:t>B. 错   </w:t>
      </w:r>
    </w:p>
    <w:p w14:paraId="276CA923">
      <w:pPr>
        <w:ind w:left="432"/>
        <w:rPr>
          <w:sz w:val="21"/>
          <w:szCs w:val="20"/>
        </w:rPr>
      </w:pPr>
      <w:r>
        <w:rPr>
          <w:b/>
          <w:color w:val="008000"/>
          <w:sz w:val="20"/>
          <w:szCs w:val="20"/>
        </w:rPr>
        <w:t>参考答案：B</w:t>
      </w:r>
    </w:p>
    <w:p w14:paraId="7BA5B1AE">
      <w:pPr>
        <w:rPr>
          <w:sz w:val="21"/>
          <w:szCs w:val="20"/>
        </w:rPr>
      </w:pPr>
      <w:r>
        <w:rPr>
          <w:b/>
          <w:sz w:val="21"/>
          <w:szCs w:val="20"/>
        </w:rPr>
        <w:t xml:space="preserve">104. </w:t>
      </w:r>
      <w:r>
        <w:rPr>
          <w:sz w:val="21"/>
          <w:szCs w:val="20"/>
        </w:rPr>
        <w:t>关于使用排泄辅具的说法不正确的是( )。</w:t>
      </w:r>
      <w:r>
        <w:rPr>
          <w:color w:val="808080"/>
          <w:sz w:val="16"/>
          <w:szCs w:val="20"/>
        </w:rPr>
        <w:t xml:space="preserve">  【单选题】</w:t>
      </w:r>
    </w:p>
    <w:p w14:paraId="01EE201E">
      <w:pPr>
        <w:ind w:left="432"/>
        <w:rPr>
          <w:sz w:val="21"/>
          <w:szCs w:val="20"/>
        </w:rPr>
      </w:pPr>
      <w:r>
        <w:rPr>
          <w:sz w:val="21"/>
          <w:szCs w:val="20"/>
        </w:rPr>
        <w:t>A. 排泄辅具能帮助照护对象顺利完成排泄</w:t>
      </w:r>
    </w:p>
    <w:p w14:paraId="2B179DEF">
      <w:pPr>
        <w:ind w:left="432"/>
        <w:rPr>
          <w:sz w:val="21"/>
          <w:szCs w:val="20"/>
        </w:rPr>
      </w:pPr>
      <w:r>
        <w:rPr>
          <w:sz w:val="21"/>
          <w:szCs w:val="20"/>
        </w:rPr>
        <w:t>B. 排泄辅具的使用能帮助满足照护对象的基本生理需求</w:t>
      </w:r>
    </w:p>
    <w:p w14:paraId="53C155FD">
      <w:pPr>
        <w:ind w:left="432"/>
        <w:rPr>
          <w:sz w:val="21"/>
          <w:szCs w:val="20"/>
        </w:rPr>
      </w:pPr>
      <w:r>
        <w:rPr>
          <w:sz w:val="21"/>
          <w:szCs w:val="20"/>
        </w:rPr>
        <w:t>C. 排泄辅具的使用有助于维护照护对象的尊严和隐私</w:t>
      </w:r>
    </w:p>
    <w:p w14:paraId="19146EEB">
      <w:pPr>
        <w:ind w:left="432"/>
        <w:rPr>
          <w:sz w:val="21"/>
          <w:szCs w:val="20"/>
        </w:rPr>
      </w:pPr>
      <w:r>
        <w:rPr>
          <w:b/>
          <w:color w:val="FF0000"/>
          <w:sz w:val="21"/>
          <w:szCs w:val="20"/>
        </w:rPr>
        <w:t>D. 排泄辅具的使用主要是方便长护师的日常工作   </w:t>
      </w:r>
    </w:p>
    <w:p w14:paraId="2547CC35">
      <w:pPr>
        <w:ind w:left="432"/>
        <w:rPr>
          <w:sz w:val="21"/>
          <w:szCs w:val="20"/>
        </w:rPr>
      </w:pPr>
      <w:r>
        <w:rPr>
          <w:b/>
          <w:color w:val="008000"/>
          <w:sz w:val="20"/>
          <w:szCs w:val="20"/>
        </w:rPr>
        <w:t>参考答案：D</w:t>
      </w:r>
    </w:p>
    <w:p w14:paraId="7B6884F1">
      <w:pPr>
        <w:rPr>
          <w:sz w:val="21"/>
          <w:szCs w:val="20"/>
        </w:rPr>
      </w:pPr>
      <w:r>
        <w:rPr>
          <w:b/>
          <w:sz w:val="21"/>
          <w:szCs w:val="20"/>
        </w:rPr>
        <w:t xml:space="preserve">105. </w:t>
      </w:r>
      <w:r>
        <w:rPr>
          <w:sz w:val="21"/>
          <w:szCs w:val="20"/>
        </w:rPr>
        <w:t>床上擦浴时清洗会阴应使用( )。</w:t>
      </w:r>
      <w:r>
        <w:rPr>
          <w:color w:val="808080"/>
          <w:sz w:val="16"/>
          <w:szCs w:val="20"/>
        </w:rPr>
        <w:t xml:space="preserve">  【单选题】</w:t>
      </w:r>
    </w:p>
    <w:p w14:paraId="6F8C76C5">
      <w:pPr>
        <w:ind w:left="432"/>
        <w:rPr>
          <w:sz w:val="21"/>
          <w:szCs w:val="20"/>
        </w:rPr>
      </w:pPr>
      <w:r>
        <w:rPr>
          <w:sz w:val="21"/>
          <w:szCs w:val="20"/>
        </w:rPr>
        <w:t>A. 打浴液后用温水清洗</w:t>
      </w:r>
    </w:p>
    <w:p w14:paraId="05608253">
      <w:pPr>
        <w:ind w:left="432"/>
        <w:rPr>
          <w:sz w:val="21"/>
          <w:szCs w:val="20"/>
        </w:rPr>
      </w:pPr>
      <w:r>
        <w:rPr>
          <w:sz w:val="21"/>
          <w:szCs w:val="20"/>
        </w:rPr>
        <w:t>B. 清洁的冷水</w:t>
      </w:r>
    </w:p>
    <w:p w14:paraId="1CA6E4BD">
      <w:pPr>
        <w:ind w:left="432"/>
        <w:rPr>
          <w:sz w:val="21"/>
          <w:szCs w:val="20"/>
        </w:rPr>
      </w:pPr>
      <w:r>
        <w:rPr>
          <w:sz w:val="21"/>
          <w:szCs w:val="20"/>
        </w:rPr>
        <w:t>C. 消毒水</w:t>
      </w:r>
    </w:p>
    <w:p w14:paraId="31984273">
      <w:pPr>
        <w:ind w:left="432"/>
        <w:rPr>
          <w:sz w:val="21"/>
          <w:szCs w:val="20"/>
        </w:rPr>
      </w:pPr>
      <w:r>
        <w:rPr>
          <w:b/>
          <w:color w:val="FF0000"/>
          <w:sz w:val="21"/>
          <w:szCs w:val="20"/>
        </w:rPr>
        <w:t>D. 温水直接清洗   </w:t>
      </w:r>
    </w:p>
    <w:p w14:paraId="22D6A47C">
      <w:pPr>
        <w:ind w:left="432"/>
        <w:rPr>
          <w:sz w:val="21"/>
          <w:szCs w:val="20"/>
        </w:rPr>
      </w:pPr>
      <w:r>
        <w:rPr>
          <w:b/>
          <w:color w:val="008000"/>
          <w:sz w:val="20"/>
          <w:szCs w:val="20"/>
        </w:rPr>
        <w:t>参考答案：D</w:t>
      </w:r>
    </w:p>
    <w:p w14:paraId="5827D99D">
      <w:pPr>
        <w:rPr>
          <w:sz w:val="21"/>
          <w:szCs w:val="20"/>
        </w:rPr>
      </w:pPr>
      <w:r>
        <w:rPr>
          <w:b/>
          <w:sz w:val="21"/>
          <w:szCs w:val="20"/>
        </w:rPr>
        <w:t xml:space="preserve">106. </w:t>
      </w:r>
      <w:r>
        <w:rPr>
          <w:sz w:val="21"/>
          <w:szCs w:val="20"/>
        </w:rPr>
        <w:t>照护对象床上半坐位进食时，摇高床尾的目的主要是为了（ ）。</w:t>
      </w:r>
      <w:r>
        <w:rPr>
          <w:color w:val="808080"/>
          <w:sz w:val="16"/>
          <w:szCs w:val="20"/>
        </w:rPr>
        <w:t xml:space="preserve">  【单选题】</w:t>
      </w:r>
    </w:p>
    <w:p w14:paraId="7150AE5B">
      <w:pPr>
        <w:ind w:left="432"/>
        <w:rPr>
          <w:sz w:val="21"/>
          <w:szCs w:val="20"/>
        </w:rPr>
      </w:pPr>
      <w:r>
        <w:rPr>
          <w:b/>
          <w:color w:val="FF0000"/>
          <w:sz w:val="21"/>
          <w:szCs w:val="20"/>
        </w:rPr>
        <w:t>A. 防止躯体下滑</w:t>
      </w:r>
    </w:p>
    <w:p w14:paraId="12DBB7E8">
      <w:pPr>
        <w:ind w:left="432"/>
        <w:rPr>
          <w:sz w:val="21"/>
          <w:szCs w:val="20"/>
        </w:rPr>
      </w:pPr>
      <w:r>
        <w:rPr>
          <w:sz w:val="21"/>
          <w:szCs w:val="20"/>
        </w:rPr>
        <w:t>B. 提高舒适度</w:t>
      </w:r>
    </w:p>
    <w:p w14:paraId="07C5A99D">
      <w:pPr>
        <w:ind w:left="432"/>
        <w:rPr>
          <w:sz w:val="21"/>
          <w:szCs w:val="20"/>
        </w:rPr>
      </w:pPr>
      <w:r>
        <w:rPr>
          <w:sz w:val="21"/>
          <w:szCs w:val="20"/>
        </w:rPr>
        <w:t>C. 预防噎食</w:t>
      </w:r>
    </w:p>
    <w:p w14:paraId="29AE1E3F">
      <w:pPr>
        <w:ind w:left="432"/>
        <w:rPr>
          <w:sz w:val="21"/>
          <w:szCs w:val="20"/>
        </w:rPr>
      </w:pPr>
      <w:r>
        <w:rPr>
          <w:sz w:val="21"/>
          <w:szCs w:val="20"/>
        </w:rPr>
        <w:t>D. 预防压力性损伤   </w:t>
      </w:r>
    </w:p>
    <w:p w14:paraId="6A3377F4">
      <w:pPr>
        <w:ind w:left="432"/>
        <w:rPr>
          <w:sz w:val="21"/>
          <w:szCs w:val="20"/>
        </w:rPr>
      </w:pPr>
      <w:r>
        <w:rPr>
          <w:b/>
          <w:color w:val="008000"/>
          <w:sz w:val="20"/>
          <w:szCs w:val="20"/>
        </w:rPr>
        <w:t>参考答案：A</w:t>
      </w:r>
    </w:p>
    <w:p w14:paraId="11D952D6">
      <w:pPr>
        <w:rPr>
          <w:sz w:val="21"/>
          <w:szCs w:val="20"/>
        </w:rPr>
      </w:pPr>
      <w:r>
        <w:rPr>
          <w:b/>
          <w:sz w:val="21"/>
          <w:szCs w:val="20"/>
        </w:rPr>
        <w:t xml:space="preserve">107. </w:t>
      </w:r>
      <w:r>
        <w:rPr>
          <w:sz w:val="21"/>
          <w:szCs w:val="20"/>
        </w:rPr>
        <w:t>关于洗手、手消毒的原则，说法不正确的是（ ）。</w:t>
      </w:r>
      <w:r>
        <w:rPr>
          <w:color w:val="808080"/>
          <w:sz w:val="16"/>
          <w:szCs w:val="20"/>
        </w:rPr>
        <w:t xml:space="preserve">  【单选题】</w:t>
      </w:r>
    </w:p>
    <w:p w14:paraId="7EDCE679">
      <w:pPr>
        <w:ind w:left="432"/>
        <w:rPr>
          <w:sz w:val="21"/>
          <w:szCs w:val="20"/>
        </w:rPr>
      </w:pPr>
      <w:r>
        <w:rPr>
          <w:sz w:val="21"/>
          <w:szCs w:val="20"/>
        </w:rPr>
        <w:t>A. 当手部有血液、其他体液或明显的污垢时，应使用流动水和肥皂或洗手液揉搓冲洗双手</w:t>
      </w:r>
    </w:p>
    <w:p w14:paraId="65679057">
      <w:pPr>
        <w:ind w:left="432"/>
        <w:rPr>
          <w:sz w:val="21"/>
          <w:szCs w:val="20"/>
        </w:rPr>
      </w:pPr>
      <w:r>
        <w:rPr>
          <w:sz w:val="21"/>
          <w:szCs w:val="20"/>
        </w:rPr>
        <w:t>B. 当手部没有肉眼可见的污染时，可以使用速干手消毒剂进行消毒</w:t>
      </w:r>
    </w:p>
    <w:p w14:paraId="6E6D1099">
      <w:pPr>
        <w:ind w:left="432"/>
        <w:rPr>
          <w:sz w:val="21"/>
          <w:szCs w:val="20"/>
        </w:rPr>
      </w:pPr>
      <w:r>
        <w:rPr>
          <w:sz w:val="21"/>
          <w:szCs w:val="20"/>
        </w:rPr>
        <w:t>C. 手部证明或疑似被可能形成胞子的微生物污染时必须洗手</w:t>
      </w:r>
    </w:p>
    <w:p w14:paraId="0C065F51">
      <w:pPr>
        <w:ind w:left="432"/>
        <w:rPr>
          <w:sz w:val="21"/>
          <w:szCs w:val="20"/>
        </w:rPr>
      </w:pPr>
      <w:r>
        <w:rPr>
          <w:b/>
          <w:color w:val="FF0000"/>
          <w:sz w:val="21"/>
          <w:szCs w:val="20"/>
        </w:rPr>
        <w:t>D. 接触污染物后，手部没有肉眼可见的污染时可以不洗手   </w:t>
      </w:r>
    </w:p>
    <w:p w14:paraId="46AB5AA0">
      <w:pPr>
        <w:ind w:left="432"/>
        <w:rPr>
          <w:sz w:val="21"/>
          <w:szCs w:val="20"/>
        </w:rPr>
      </w:pPr>
      <w:r>
        <w:rPr>
          <w:b/>
          <w:color w:val="008000"/>
          <w:sz w:val="20"/>
          <w:szCs w:val="20"/>
        </w:rPr>
        <w:t>参考答案：D</w:t>
      </w:r>
    </w:p>
    <w:p w14:paraId="2280FED5">
      <w:pPr>
        <w:rPr>
          <w:sz w:val="21"/>
          <w:szCs w:val="20"/>
        </w:rPr>
      </w:pPr>
      <w:r>
        <w:rPr>
          <w:b/>
          <w:sz w:val="21"/>
          <w:szCs w:val="20"/>
        </w:rPr>
        <w:t xml:space="preserve">108. </w:t>
      </w:r>
      <w:r>
        <w:rPr>
          <w:sz w:val="21"/>
          <w:szCs w:val="20"/>
        </w:rPr>
        <w:t>长护师协助照护对象摆放舒适体位应早期开展,经常变换体位,一般情况下变换的频次是( )。</w:t>
      </w:r>
      <w:r>
        <w:rPr>
          <w:color w:val="808080"/>
          <w:sz w:val="16"/>
          <w:szCs w:val="20"/>
        </w:rPr>
        <w:t xml:space="preserve">  【单选题】</w:t>
      </w:r>
    </w:p>
    <w:p w14:paraId="4B183262">
      <w:pPr>
        <w:ind w:left="432"/>
        <w:rPr>
          <w:sz w:val="21"/>
          <w:szCs w:val="20"/>
        </w:rPr>
      </w:pPr>
      <w:r>
        <w:rPr>
          <w:sz w:val="21"/>
          <w:szCs w:val="20"/>
        </w:rPr>
        <w:t>A. 1小时/次</w:t>
      </w:r>
    </w:p>
    <w:p w14:paraId="4367E0DF">
      <w:pPr>
        <w:ind w:left="432"/>
        <w:rPr>
          <w:sz w:val="21"/>
          <w:szCs w:val="20"/>
        </w:rPr>
      </w:pPr>
      <w:r>
        <w:rPr>
          <w:b/>
          <w:color w:val="FF0000"/>
          <w:sz w:val="21"/>
          <w:szCs w:val="20"/>
        </w:rPr>
        <w:t>B. 2小时/次</w:t>
      </w:r>
    </w:p>
    <w:p w14:paraId="0E3A4069">
      <w:pPr>
        <w:ind w:left="432"/>
        <w:rPr>
          <w:sz w:val="21"/>
          <w:szCs w:val="20"/>
        </w:rPr>
      </w:pPr>
      <w:r>
        <w:rPr>
          <w:sz w:val="21"/>
          <w:szCs w:val="20"/>
        </w:rPr>
        <w:t>C. 3小时/次</w:t>
      </w:r>
    </w:p>
    <w:p w14:paraId="79257A0E">
      <w:pPr>
        <w:ind w:left="432"/>
        <w:rPr>
          <w:sz w:val="21"/>
          <w:szCs w:val="20"/>
        </w:rPr>
      </w:pPr>
      <w:r>
        <w:rPr>
          <w:sz w:val="21"/>
          <w:szCs w:val="20"/>
        </w:rPr>
        <w:t>D. 4小时/次   </w:t>
      </w:r>
    </w:p>
    <w:p w14:paraId="4BC39E1C">
      <w:pPr>
        <w:ind w:left="432"/>
        <w:rPr>
          <w:sz w:val="21"/>
          <w:szCs w:val="20"/>
        </w:rPr>
      </w:pPr>
      <w:r>
        <w:rPr>
          <w:b/>
          <w:color w:val="008000"/>
          <w:sz w:val="20"/>
          <w:szCs w:val="20"/>
        </w:rPr>
        <w:t>参考答案：B</w:t>
      </w:r>
    </w:p>
    <w:p w14:paraId="06DC1C34">
      <w:pPr>
        <w:rPr>
          <w:sz w:val="21"/>
          <w:szCs w:val="20"/>
        </w:rPr>
      </w:pPr>
      <w:r>
        <w:rPr>
          <w:b/>
          <w:sz w:val="21"/>
          <w:szCs w:val="20"/>
        </w:rPr>
        <w:t xml:space="preserve">109. </w:t>
      </w:r>
      <w:r>
        <w:rPr>
          <w:sz w:val="21"/>
          <w:szCs w:val="20"/>
        </w:rPr>
        <w:t>保持臀部皮肤清洁干燥是预防皮疹、红肿的重要步骤。</w:t>
      </w:r>
      <w:r>
        <w:rPr>
          <w:color w:val="808080"/>
          <w:sz w:val="16"/>
          <w:szCs w:val="20"/>
        </w:rPr>
        <w:t xml:space="preserve">  【判断题】</w:t>
      </w:r>
    </w:p>
    <w:p w14:paraId="7989CBE2">
      <w:pPr>
        <w:ind w:left="432"/>
        <w:rPr>
          <w:sz w:val="21"/>
          <w:szCs w:val="20"/>
        </w:rPr>
      </w:pPr>
      <w:r>
        <w:rPr>
          <w:b/>
          <w:color w:val="FF0000"/>
          <w:sz w:val="21"/>
          <w:szCs w:val="20"/>
        </w:rPr>
        <w:t>A. 正确</w:t>
      </w:r>
    </w:p>
    <w:p w14:paraId="025A181A">
      <w:pPr>
        <w:ind w:left="432"/>
        <w:rPr>
          <w:sz w:val="21"/>
          <w:szCs w:val="20"/>
        </w:rPr>
      </w:pPr>
      <w:r>
        <w:rPr>
          <w:sz w:val="21"/>
          <w:szCs w:val="20"/>
        </w:rPr>
        <w:t>B. 错误   </w:t>
      </w:r>
    </w:p>
    <w:p w14:paraId="6CCA6303">
      <w:pPr>
        <w:ind w:left="432"/>
        <w:rPr>
          <w:sz w:val="21"/>
          <w:szCs w:val="20"/>
        </w:rPr>
      </w:pPr>
      <w:r>
        <w:rPr>
          <w:b/>
          <w:color w:val="008000"/>
          <w:sz w:val="20"/>
          <w:szCs w:val="20"/>
        </w:rPr>
        <w:t>参考答案：A</w:t>
      </w:r>
    </w:p>
    <w:p w14:paraId="3C61ED5A">
      <w:pPr>
        <w:rPr>
          <w:sz w:val="21"/>
          <w:szCs w:val="20"/>
        </w:rPr>
      </w:pPr>
      <w:r>
        <w:rPr>
          <w:b/>
          <w:sz w:val="21"/>
          <w:szCs w:val="20"/>
        </w:rPr>
        <w:t xml:space="preserve">110. </w:t>
      </w:r>
      <w:r>
        <w:rPr>
          <w:sz w:val="21"/>
          <w:szCs w:val="20"/>
        </w:rPr>
        <w:t>为照护对象修剪头发的目的不包括（ ）。</w:t>
      </w:r>
      <w:r>
        <w:rPr>
          <w:color w:val="808080"/>
          <w:sz w:val="16"/>
          <w:szCs w:val="20"/>
        </w:rPr>
        <w:t xml:space="preserve">  【单选题】</w:t>
      </w:r>
    </w:p>
    <w:p w14:paraId="3760566B">
      <w:pPr>
        <w:ind w:left="432"/>
        <w:rPr>
          <w:sz w:val="21"/>
          <w:szCs w:val="20"/>
        </w:rPr>
      </w:pPr>
      <w:r>
        <w:rPr>
          <w:sz w:val="21"/>
          <w:szCs w:val="20"/>
        </w:rPr>
        <w:t>A. 维持良好形象</w:t>
      </w:r>
    </w:p>
    <w:p w14:paraId="2538D5B1">
      <w:pPr>
        <w:ind w:left="432"/>
        <w:rPr>
          <w:sz w:val="21"/>
          <w:szCs w:val="20"/>
        </w:rPr>
      </w:pPr>
      <w:r>
        <w:rPr>
          <w:sz w:val="21"/>
          <w:szCs w:val="20"/>
        </w:rPr>
        <w:t>B. 减少细菌滋生</w:t>
      </w:r>
    </w:p>
    <w:p w14:paraId="7ABE6CD2">
      <w:pPr>
        <w:ind w:left="432"/>
        <w:rPr>
          <w:sz w:val="21"/>
          <w:szCs w:val="20"/>
        </w:rPr>
      </w:pPr>
      <w:r>
        <w:rPr>
          <w:sz w:val="21"/>
          <w:szCs w:val="20"/>
        </w:rPr>
        <w:t>C. 利于头皮清洁</w:t>
      </w:r>
    </w:p>
    <w:p w14:paraId="476D5B67">
      <w:pPr>
        <w:ind w:left="432"/>
        <w:rPr>
          <w:sz w:val="21"/>
          <w:szCs w:val="20"/>
        </w:rPr>
      </w:pPr>
      <w:r>
        <w:rPr>
          <w:b/>
          <w:color w:val="FF0000"/>
          <w:sz w:val="21"/>
          <w:szCs w:val="20"/>
        </w:rPr>
        <w:t>D. 减轻照护任务   </w:t>
      </w:r>
    </w:p>
    <w:p w14:paraId="6F38EF96">
      <w:pPr>
        <w:ind w:left="432"/>
        <w:rPr>
          <w:sz w:val="21"/>
          <w:szCs w:val="20"/>
        </w:rPr>
      </w:pPr>
      <w:r>
        <w:rPr>
          <w:b/>
          <w:color w:val="008000"/>
          <w:sz w:val="20"/>
          <w:szCs w:val="20"/>
        </w:rPr>
        <w:t>参考答案：D</w:t>
      </w:r>
    </w:p>
    <w:p w14:paraId="0BC13DA7">
      <w:pPr>
        <w:rPr>
          <w:sz w:val="21"/>
          <w:szCs w:val="20"/>
        </w:rPr>
      </w:pPr>
      <w:r>
        <w:rPr>
          <w:sz w:val="21"/>
          <w:szCs w:val="20"/>
        </w:rPr>
        <w:br w:type="page"/>
      </w:r>
    </w:p>
    <w:p w14:paraId="39EDC2B3">
      <w:pPr>
        <w:rPr>
          <w:sz w:val="21"/>
          <w:szCs w:val="20"/>
        </w:rPr>
      </w:pPr>
      <w:r>
        <w:rPr>
          <w:b/>
          <w:sz w:val="21"/>
          <w:szCs w:val="20"/>
        </w:rPr>
        <w:t xml:space="preserve">111. </w:t>
      </w:r>
      <w:r>
        <w:rPr>
          <w:sz w:val="21"/>
          <w:szCs w:val="20"/>
        </w:rPr>
        <w:t>以下关于坐便椅及其使用方法的描述不正确的是（ ）。</w:t>
      </w:r>
      <w:r>
        <w:rPr>
          <w:color w:val="808080"/>
          <w:sz w:val="16"/>
          <w:szCs w:val="20"/>
        </w:rPr>
        <w:t xml:space="preserve">  【单选题】</w:t>
      </w:r>
    </w:p>
    <w:p w14:paraId="46C625B7">
      <w:pPr>
        <w:ind w:left="432"/>
        <w:rPr>
          <w:sz w:val="21"/>
          <w:szCs w:val="20"/>
        </w:rPr>
      </w:pPr>
      <w:r>
        <w:rPr>
          <w:sz w:val="21"/>
          <w:szCs w:val="20"/>
        </w:rPr>
        <w:t>A. 坐便椅适合放在卧室及床旁</w:t>
      </w:r>
    </w:p>
    <w:p w14:paraId="2BB0D7FB">
      <w:pPr>
        <w:ind w:left="432"/>
        <w:rPr>
          <w:sz w:val="21"/>
          <w:szCs w:val="20"/>
        </w:rPr>
      </w:pPr>
      <w:r>
        <w:rPr>
          <w:sz w:val="21"/>
          <w:szCs w:val="20"/>
        </w:rPr>
        <w:t>B. 可利用扶手或专用支架保持坐便椅稳定</w:t>
      </w:r>
    </w:p>
    <w:p w14:paraId="53A2BB15">
      <w:pPr>
        <w:ind w:left="432"/>
        <w:rPr>
          <w:sz w:val="21"/>
          <w:szCs w:val="20"/>
        </w:rPr>
      </w:pPr>
      <w:r>
        <w:rPr>
          <w:sz w:val="21"/>
          <w:szCs w:val="20"/>
        </w:rPr>
        <w:t>C. 照护对象排泄结束后长护师需协助其洗手</w:t>
      </w:r>
    </w:p>
    <w:p w14:paraId="648F2CB5">
      <w:pPr>
        <w:ind w:left="432"/>
        <w:rPr>
          <w:sz w:val="21"/>
          <w:szCs w:val="20"/>
        </w:rPr>
      </w:pPr>
      <w:r>
        <w:rPr>
          <w:b/>
          <w:color w:val="FF0000"/>
          <w:sz w:val="21"/>
          <w:szCs w:val="20"/>
        </w:rPr>
        <w:t>D. 长护师帮助照护对象移到坐便椅上时，应握住照护对象的双臂   </w:t>
      </w:r>
    </w:p>
    <w:p w14:paraId="3D222792">
      <w:pPr>
        <w:ind w:left="432"/>
        <w:rPr>
          <w:sz w:val="21"/>
          <w:szCs w:val="20"/>
        </w:rPr>
      </w:pPr>
      <w:r>
        <w:rPr>
          <w:b/>
          <w:color w:val="008000"/>
          <w:sz w:val="20"/>
          <w:szCs w:val="20"/>
        </w:rPr>
        <w:t>参考答案：D</w:t>
      </w:r>
    </w:p>
    <w:p w14:paraId="22BF8651">
      <w:pPr>
        <w:rPr>
          <w:sz w:val="21"/>
          <w:szCs w:val="20"/>
        </w:rPr>
      </w:pPr>
      <w:r>
        <w:rPr>
          <w:b/>
          <w:sz w:val="21"/>
          <w:szCs w:val="20"/>
        </w:rPr>
        <w:t xml:space="preserve">112. </w:t>
      </w:r>
      <w:r>
        <w:rPr>
          <w:sz w:val="21"/>
          <w:szCs w:val="20"/>
        </w:rPr>
        <w:t>为照护对象进行会阴清洁，长护师应（ ）。</w:t>
      </w:r>
      <w:r>
        <w:rPr>
          <w:color w:val="808080"/>
          <w:sz w:val="16"/>
          <w:szCs w:val="20"/>
        </w:rPr>
        <w:t xml:space="preserve">  【单选题】</w:t>
      </w:r>
    </w:p>
    <w:p w14:paraId="7791FFFC">
      <w:pPr>
        <w:ind w:left="432"/>
        <w:rPr>
          <w:sz w:val="21"/>
          <w:szCs w:val="20"/>
        </w:rPr>
      </w:pPr>
      <w:r>
        <w:rPr>
          <w:sz w:val="21"/>
          <w:szCs w:val="20"/>
        </w:rPr>
        <w:t>A. 进行回避</w:t>
      </w:r>
    </w:p>
    <w:p w14:paraId="0A8F8E95">
      <w:pPr>
        <w:ind w:left="432"/>
        <w:rPr>
          <w:sz w:val="21"/>
          <w:szCs w:val="20"/>
        </w:rPr>
      </w:pPr>
      <w:r>
        <w:rPr>
          <w:sz w:val="21"/>
          <w:szCs w:val="20"/>
        </w:rPr>
        <w:t>B. 不在意照护对象隐私</w:t>
      </w:r>
    </w:p>
    <w:p w14:paraId="1A0D4B9F">
      <w:pPr>
        <w:ind w:left="432"/>
        <w:rPr>
          <w:sz w:val="21"/>
          <w:szCs w:val="20"/>
        </w:rPr>
      </w:pPr>
      <w:r>
        <w:rPr>
          <w:b/>
          <w:color w:val="FF0000"/>
          <w:sz w:val="21"/>
          <w:szCs w:val="20"/>
        </w:rPr>
        <w:t>C. 注意保暖</w:t>
      </w:r>
    </w:p>
    <w:p w14:paraId="36B9150F">
      <w:pPr>
        <w:ind w:left="432"/>
        <w:rPr>
          <w:sz w:val="21"/>
          <w:szCs w:val="20"/>
        </w:rPr>
      </w:pPr>
      <w:r>
        <w:rPr>
          <w:sz w:val="21"/>
          <w:szCs w:val="20"/>
        </w:rPr>
        <w:t>D. 不必进行评估   </w:t>
      </w:r>
    </w:p>
    <w:p w14:paraId="72D62C22">
      <w:pPr>
        <w:ind w:left="432"/>
        <w:rPr>
          <w:sz w:val="21"/>
          <w:szCs w:val="20"/>
        </w:rPr>
      </w:pPr>
      <w:r>
        <w:rPr>
          <w:b/>
          <w:color w:val="008000"/>
          <w:sz w:val="20"/>
          <w:szCs w:val="20"/>
        </w:rPr>
        <w:t>参考答案：C</w:t>
      </w:r>
    </w:p>
    <w:p w14:paraId="4721076A">
      <w:pPr>
        <w:rPr>
          <w:sz w:val="21"/>
          <w:szCs w:val="20"/>
        </w:rPr>
      </w:pPr>
      <w:r>
        <w:rPr>
          <w:b/>
          <w:sz w:val="21"/>
          <w:szCs w:val="20"/>
        </w:rPr>
        <w:t xml:space="preserve">113. </w:t>
      </w:r>
      <w:r>
        <w:rPr>
          <w:sz w:val="21"/>
          <w:szCs w:val="20"/>
        </w:rPr>
        <w:t>拨打 “120” 电话务必要保持电话通畅，除非调度员提示，千万不要抢下列在调度员前面挂断电话，以免遗漏重要信息。</w:t>
      </w:r>
      <w:r>
        <w:rPr>
          <w:color w:val="808080"/>
          <w:sz w:val="16"/>
          <w:szCs w:val="20"/>
        </w:rPr>
        <w:t xml:space="preserve">  【判断题】</w:t>
      </w:r>
    </w:p>
    <w:p w14:paraId="16146028">
      <w:pPr>
        <w:ind w:left="432"/>
        <w:rPr>
          <w:sz w:val="21"/>
          <w:szCs w:val="20"/>
        </w:rPr>
      </w:pPr>
      <w:r>
        <w:rPr>
          <w:b/>
          <w:color w:val="FF0000"/>
          <w:sz w:val="21"/>
          <w:szCs w:val="20"/>
        </w:rPr>
        <w:t>A. 正确</w:t>
      </w:r>
    </w:p>
    <w:p w14:paraId="42877224">
      <w:pPr>
        <w:ind w:left="432"/>
        <w:rPr>
          <w:sz w:val="21"/>
          <w:szCs w:val="20"/>
        </w:rPr>
      </w:pPr>
      <w:r>
        <w:rPr>
          <w:sz w:val="21"/>
          <w:szCs w:val="20"/>
        </w:rPr>
        <w:t>B. 错误</w:t>
      </w:r>
    </w:p>
    <w:p w14:paraId="51DC345F">
      <w:pPr>
        <w:ind w:left="432"/>
        <w:rPr>
          <w:sz w:val="21"/>
          <w:szCs w:val="20"/>
        </w:rPr>
      </w:pPr>
      <w:r>
        <w:rPr>
          <w:b/>
          <w:color w:val="008000"/>
          <w:sz w:val="20"/>
          <w:szCs w:val="20"/>
        </w:rPr>
        <w:t>参考答案：A</w:t>
      </w:r>
    </w:p>
    <w:p w14:paraId="324E0674">
      <w:pPr>
        <w:rPr>
          <w:sz w:val="21"/>
          <w:szCs w:val="20"/>
        </w:rPr>
      </w:pPr>
      <w:r>
        <w:rPr>
          <w:b/>
          <w:sz w:val="21"/>
          <w:szCs w:val="20"/>
        </w:rPr>
        <w:t xml:space="preserve">114. </w:t>
      </w:r>
      <w:r>
        <w:rPr>
          <w:sz w:val="21"/>
          <w:szCs w:val="20"/>
        </w:rPr>
        <w:t>为方便视力障碍者用筷子夹取，主菜宜放在右侧3点方向。</w:t>
      </w:r>
      <w:r>
        <w:rPr>
          <w:color w:val="808080"/>
          <w:sz w:val="16"/>
          <w:szCs w:val="20"/>
        </w:rPr>
        <w:t xml:space="preserve">  【判断题】</w:t>
      </w:r>
    </w:p>
    <w:p w14:paraId="0F5031D8">
      <w:pPr>
        <w:ind w:left="432"/>
        <w:rPr>
          <w:sz w:val="21"/>
          <w:szCs w:val="20"/>
        </w:rPr>
      </w:pPr>
      <w:r>
        <w:rPr>
          <w:sz w:val="21"/>
          <w:szCs w:val="20"/>
        </w:rPr>
        <w:t>A. 正确</w:t>
      </w:r>
    </w:p>
    <w:p w14:paraId="235A4778">
      <w:pPr>
        <w:ind w:left="432"/>
        <w:rPr>
          <w:sz w:val="21"/>
          <w:szCs w:val="20"/>
        </w:rPr>
      </w:pPr>
      <w:r>
        <w:rPr>
          <w:b/>
          <w:color w:val="FF0000"/>
          <w:sz w:val="21"/>
          <w:szCs w:val="20"/>
        </w:rPr>
        <w:t>B. 错误   </w:t>
      </w:r>
    </w:p>
    <w:p w14:paraId="007B7EA7">
      <w:pPr>
        <w:ind w:left="432"/>
        <w:rPr>
          <w:sz w:val="21"/>
          <w:szCs w:val="20"/>
        </w:rPr>
      </w:pPr>
      <w:r>
        <w:rPr>
          <w:b/>
          <w:color w:val="008000"/>
          <w:sz w:val="20"/>
          <w:szCs w:val="20"/>
        </w:rPr>
        <w:t>参考答案：B</w:t>
      </w:r>
    </w:p>
    <w:p w14:paraId="63E893DB">
      <w:pPr>
        <w:rPr>
          <w:sz w:val="21"/>
          <w:szCs w:val="20"/>
        </w:rPr>
      </w:pPr>
      <w:r>
        <w:rPr>
          <w:b/>
          <w:sz w:val="21"/>
          <w:szCs w:val="20"/>
        </w:rPr>
        <w:t xml:space="preserve">115. </w:t>
      </w:r>
      <w:r>
        <w:rPr>
          <w:sz w:val="21"/>
          <w:szCs w:val="20"/>
        </w:rPr>
        <w:t>为王爷爷剪发时用防护布覆盖其颈部至上身，目的是（ ）。</w:t>
      </w:r>
      <w:r>
        <w:rPr>
          <w:color w:val="808080"/>
          <w:sz w:val="16"/>
          <w:szCs w:val="20"/>
        </w:rPr>
        <w:t xml:space="preserve">  【单选题】</w:t>
      </w:r>
    </w:p>
    <w:p w14:paraId="22F2F819">
      <w:pPr>
        <w:ind w:left="432"/>
        <w:rPr>
          <w:sz w:val="21"/>
          <w:szCs w:val="20"/>
        </w:rPr>
      </w:pPr>
      <w:r>
        <w:rPr>
          <w:sz w:val="21"/>
          <w:szCs w:val="20"/>
        </w:rPr>
        <w:t>A. 保暖避免着凉</w:t>
      </w:r>
    </w:p>
    <w:p w14:paraId="5F4732BE">
      <w:pPr>
        <w:ind w:left="432"/>
        <w:rPr>
          <w:sz w:val="21"/>
          <w:szCs w:val="20"/>
        </w:rPr>
      </w:pPr>
      <w:r>
        <w:rPr>
          <w:sz w:val="21"/>
          <w:szCs w:val="20"/>
        </w:rPr>
        <w:t>B. 为了形象美观</w:t>
      </w:r>
    </w:p>
    <w:p w14:paraId="24FE1242">
      <w:pPr>
        <w:ind w:left="432"/>
        <w:rPr>
          <w:sz w:val="21"/>
          <w:szCs w:val="20"/>
        </w:rPr>
      </w:pPr>
      <w:r>
        <w:rPr>
          <w:b/>
          <w:color w:val="FF0000"/>
          <w:sz w:val="21"/>
          <w:szCs w:val="20"/>
        </w:rPr>
        <w:t>C. 避免碎发刺激皮肤</w:t>
      </w:r>
    </w:p>
    <w:p w14:paraId="704D63E9">
      <w:pPr>
        <w:ind w:left="432"/>
        <w:rPr>
          <w:sz w:val="21"/>
          <w:szCs w:val="20"/>
        </w:rPr>
      </w:pPr>
      <w:r>
        <w:rPr>
          <w:sz w:val="21"/>
          <w:szCs w:val="20"/>
        </w:rPr>
        <w:t>D. 为避免王爷爷摔倒   </w:t>
      </w:r>
    </w:p>
    <w:p w14:paraId="6AA049AE">
      <w:pPr>
        <w:ind w:left="432"/>
        <w:rPr>
          <w:sz w:val="21"/>
          <w:szCs w:val="20"/>
        </w:rPr>
      </w:pPr>
      <w:r>
        <w:rPr>
          <w:b/>
          <w:color w:val="008000"/>
          <w:sz w:val="20"/>
          <w:szCs w:val="20"/>
        </w:rPr>
        <w:t>参考答案：C</w:t>
      </w:r>
    </w:p>
    <w:p w14:paraId="76C69AD2">
      <w:pPr>
        <w:rPr>
          <w:sz w:val="21"/>
          <w:szCs w:val="20"/>
        </w:rPr>
      </w:pPr>
      <w:r>
        <w:rPr>
          <w:b/>
          <w:sz w:val="21"/>
          <w:szCs w:val="20"/>
        </w:rPr>
        <w:t xml:space="preserve">116. </w:t>
      </w:r>
      <w:r>
        <w:rPr>
          <w:sz w:val="21"/>
          <w:szCs w:val="20"/>
        </w:rPr>
        <w:t>为无牙齿的照护对象清洁口腔时，应（ ）。</w:t>
      </w:r>
      <w:r>
        <w:rPr>
          <w:color w:val="808080"/>
          <w:sz w:val="16"/>
          <w:szCs w:val="20"/>
        </w:rPr>
        <w:t xml:space="preserve">  【单选题】</w:t>
      </w:r>
    </w:p>
    <w:p w14:paraId="1881F64A">
      <w:pPr>
        <w:ind w:left="432"/>
        <w:rPr>
          <w:sz w:val="21"/>
          <w:szCs w:val="20"/>
        </w:rPr>
      </w:pPr>
      <w:r>
        <w:rPr>
          <w:sz w:val="21"/>
          <w:szCs w:val="20"/>
        </w:rPr>
        <w:t>A. 牙刷</w:t>
      </w:r>
    </w:p>
    <w:p w14:paraId="028D264D">
      <w:pPr>
        <w:ind w:left="432"/>
        <w:rPr>
          <w:sz w:val="21"/>
          <w:szCs w:val="20"/>
        </w:rPr>
      </w:pPr>
      <w:r>
        <w:rPr>
          <w:sz w:val="21"/>
          <w:szCs w:val="20"/>
        </w:rPr>
        <w:t>B. 棉签蘸温水擦拭</w:t>
      </w:r>
    </w:p>
    <w:p w14:paraId="02BB6DB7">
      <w:pPr>
        <w:ind w:left="432"/>
        <w:rPr>
          <w:sz w:val="21"/>
          <w:szCs w:val="20"/>
        </w:rPr>
      </w:pPr>
      <w:r>
        <w:rPr>
          <w:sz w:val="21"/>
          <w:szCs w:val="20"/>
        </w:rPr>
        <w:t>C. 漱口水直接漱口</w:t>
      </w:r>
    </w:p>
    <w:p w14:paraId="32621581">
      <w:pPr>
        <w:ind w:left="432"/>
        <w:rPr>
          <w:sz w:val="21"/>
          <w:szCs w:val="20"/>
        </w:rPr>
      </w:pPr>
      <w:r>
        <w:rPr>
          <w:b/>
          <w:color w:val="FF0000"/>
          <w:sz w:val="21"/>
          <w:szCs w:val="20"/>
        </w:rPr>
        <w:t>D. 纱布包裹手指擦拭   </w:t>
      </w:r>
    </w:p>
    <w:p w14:paraId="5267CFC3">
      <w:pPr>
        <w:ind w:left="432"/>
        <w:rPr>
          <w:sz w:val="21"/>
          <w:szCs w:val="20"/>
        </w:rPr>
      </w:pPr>
      <w:r>
        <w:rPr>
          <w:b/>
          <w:color w:val="008000"/>
          <w:sz w:val="20"/>
          <w:szCs w:val="20"/>
        </w:rPr>
        <w:t>参考答案：D</w:t>
      </w:r>
    </w:p>
    <w:p w14:paraId="34363FED">
      <w:pPr>
        <w:rPr>
          <w:sz w:val="21"/>
          <w:szCs w:val="20"/>
        </w:rPr>
      </w:pPr>
      <w:r>
        <w:rPr>
          <w:b/>
          <w:sz w:val="21"/>
          <w:szCs w:val="20"/>
        </w:rPr>
        <w:t xml:space="preserve">117. </w:t>
      </w:r>
      <w:r>
        <w:rPr>
          <w:sz w:val="21"/>
          <w:szCs w:val="20"/>
        </w:rPr>
        <w:t>长护师推轮椅时要保持对轮椅的控制,不可一边推轮椅一边做其他事情,以免发生意外。</w:t>
      </w:r>
      <w:r>
        <w:rPr>
          <w:color w:val="808080"/>
          <w:sz w:val="16"/>
          <w:szCs w:val="20"/>
        </w:rPr>
        <w:t xml:space="preserve">  【判断题】</w:t>
      </w:r>
    </w:p>
    <w:p w14:paraId="5419A43C">
      <w:pPr>
        <w:ind w:left="432"/>
        <w:rPr>
          <w:sz w:val="21"/>
          <w:szCs w:val="20"/>
        </w:rPr>
      </w:pPr>
      <w:r>
        <w:rPr>
          <w:b/>
          <w:color w:val="FF0000"/>
          <w:sz w:val="21"/>
          <w:szCs w:val="20"/>
        </w:rPr>
        <w:t>A. 对</w:t>
      </w:r>
    </w:p>
    <w:p w14:paraId="545E7D45">
      <w:pPr>
        <w:ind w:left="432"/>
        <w:rPr>
          <w:sz w:val="21"/>
          <w:szCs w:val="20"/>
        </w:rPr>
      </w:pPr>
      <w:r>
        <w:rPr>
          <w:sz w:val="21"/>
          <w:szCs w:val="20"/>
        </w:rPr>
        <w:t>B. 错   </w:t>
      </w:r>
    </w:p>
    <w:p w14:paraId="3D95C5A4">
      <w:pPr>
        <w:ind w:left="432"/>
        <w:rPr>
          <w:sz w:val="21"/>
          <w:szCs w:val="20"/>
        </w:rPr>
      </w:pPr>
      <w:r>
        <w:rPr>
          <w:b/>
          <w:color w:val="008000"/>
          <w:sz w:val="20"/>
          <w:szCs w:val="20"/>
        </w:rPr>
        <w:t>参考答案：A</w:t>
      </w:r>
    </w:p>
    <w:p w14:paraId="7B09D0D7">
      <w:pPr>
        <w:rPr>
          <w:sz w:val="21"/>
          <w:szCs w:val="20"/>
        </w:rPr>
      </w:pPr>
      <w:r>
        <w:rPr>
          <w:b/>
          <w:sz w:val="21"/>
          <w:szCs w:val="20"/>
        </w:rPr>
        <w:t xml:space="preserve">118. </w:t>
      </w:r>
      <w:r>
        <w:rPr>
          <w:sz w:val="21"/>
          <w:szCs w:val="20"/>
        </w:rPr>
        <w:t>照护对象补充水分，最佳选择是纯净水。</w:t>
      </w:r>
      <w:r>
        <w:rPr>
          <w:color w:val="808080"/>
          <w:sz w:val="16"/>
          <w:szCs w:val="20"/>
        </w:rPr>
        <w:t xml:space="preserve">  【判断题】</w:t>
      </w:r>
    </w:p>
    <w:p w14:paraId="4A425488">
      <w:pPr>
        <w:ind w:left="432"/>
        <w:rPr>
          <w:sz w:val="21"/>
          <w:szCs w:val="20"/>
        </w:rPr>
      </w:pPr>
      <w:r>
        <w:rPr>
          <w:sz w:val="21"/>
          <w:szCs w:val="20"/>
        </w:rPr>
        <w:t>A. 正确</w:t>
      </w:r>
    </w:p>
    <w:p w14:paraId="401553D6">
      <w:pPr>
        <w:ind w:left="432"/>
        <w:rPr>
          <w:sz w:val="21"/>
          <w:szCs w:val="20"/>
        </w:rPr>
      </w:pPr>
      <w:r>
        <w:rPr>
          <w:b/>
          <w:color w:val="FF0000"/>
          <w:sz w:val="21"/>
          <w:szCs w:val="20"/>
        </w:rPr>
        <w:t>B. 错误   </w:t>
      </w:r>
    </w:p>
    <w:p w14:paraId="11E7E865">
      <w:pPr>
        <w:ind w:left="432"/>
        <w:rPr>
          <w:sz w:val="21"/>
          <w:szCs w:val="20"/>
        </w:rPr>
      </w:pPr>
      <w:r>
        <w:rPr>
          <w:b/>
          <w:color w:val="008000"/>
          <w:sz w:val="20"/>
          <w:szCs w:val="20"/>
        </w:rPr>
        <w:t>参考答案：B</w:t>
      </w:r>
    </w:p>
    <w:p w14:paraId="3851700A">
      <w:pPr>
        <w:rPr>
          <w:sz w:val="21"/>
          <w:szCs w:val="20"/>
        </w:rPr>
      </w:pPr>
      <w:r>
        <w:rPr>
          <w:b/>
          <w:sz w:val="21"/>
          <w:szCs w:val="20"/>
        </w:rPr>
        <w:t xml:space="preserve">119. </w:t>
      </w:r>
      <w:r>
        <w:rPr>
          <w:sz w:val="21"/>
          <w:szCs w:val="20"/>
        </w:rPr>
        <w:t>长护师需要熟练掌握各种进食辅具的使用方法并能够识别使用过程中的问题。</w:t>
      </w:r>
      <w:r>
        <w:rPr>
          <w:color w:val="808080"/>
          <w:sz w:val="16"/>
          <w:szCs w:val="20"/>
        </w:rPr>
        <w:t xml:space="preserve">  【判断题】</w:t>
      </w:r>
    </w:p>
    <w:p w14:paraId="4DC6F164">
      <w:pPr>
        <w:ind w:left="432"/>
        <w:rPr>
          <w:sz w:val="21"/>
          <w:szCs w:val="20"/>
        </w:rPr>
      </w:pPr>
      <w:r>
        <w:rPr>
          <w:b/>
          <w:color w:val="FF0000"/>
          <w:sz w:val="21"/>
          <w:szCs w:val="20"/>
        </w:rPr>
        <w:t>A. 正确</w:t>
      </w:r>
    </w:p>
    <w:p w14:paraId="1B40A9F0">
      <w:pPr>
        <w:ind w:left="432"/>
        <w:rPr>
          <w:sz w:val="21"/>
          <w:szCs w:val="20"/>
        </w:rPr>
      </w:pPr>
      <w:r>
        <w:rPr>
          <w:sz w:val="21"/>
          <w:szCs w:val="20"/>
        </w:rPr>
        <w:t>B. 错误</w:t>
      </w:r>
    </w:p>
    <w:p w14:paraId="7EAB9BFC">
      <w:pPr>
        <w:ind w:left="432"/>
        <w:rPr>
          <w:sz w:val="21"/>
          <w:szCs w:val="20"/>
        </w:rPr>
      </w:pPr>
      <w:r>
        <w:rPr>
          <w:b/>
          <w:color w:val="008000"/>
          <w:sz w:val="20"/>
          <w:szCs w:val="20"/>
        </w:rPr>
        <w:t>参考答案：A</w:t>
      </w:r>
    </w:p>
    <w:p w14:paraId="622107FA">
      <w:pPr>
        <w:rPr>
          <w:sz w:val="21"/>
          <w:szCs w:val="20"/>
        </w:rPr>
      </w:pPr>
      <w:r>
        <w:rPr>
          <w:b/>
          <w:sz w:val="21"/>
          <w:szCs w:val="20"/>
        </w:rPr>
        <w:t xml:space="preserve">120. </w:t>
      </w:r>
      <w:r>
        <w:rPr>
          <w:sz w:val="21"/>
          <w:szCs w:val="20"/>
        </w:rPr>
        <w:t>根据照护对象生理变化，多数情况下枕头的高度应（ ）。</w:t>
      </w:r>
      <w:r>
        <w:rPr>
          <w:color w:val="808080"/>
          <w:sz w:val="16"/>
          <w:szCs w:val="20"/>
        </w:rPr>
        <w:t xml:space="preserve">  【单选题】</w:t>
      </w:r>
    </w:p>
    <w:p w14:paraId="3E56E47E">
      <w:pPr>
        <w:ind w:left="432"/>
        <w:rPr>
          <w:sz w:val="21"/>
          <w:szCs w:val="20"/>
        </w:rPr>
      </w:pPr>
      <w:r>
        <w:rPr>
          <w:b/>
          <w:color w:val="FF0000"/>
          <w:sz w:val="21"/>
          <w:szCs w:val="20"/>
        </w:rPr>
        <w:t>A. 略高于普通人</w:t>
      </w:r>
    </w:p>
    <w:p w14:paraId="7359ECEF">
      <w:pPr>
        <w:ind w:left="432"/>
        <w:rPr>
          <w:sz w:val="21"/>
          <w:szCs w:val="20"/>
        </w:rPr>
      </w:pPr>
      <w:r>
        <w:rPr>
          <w:sz w:val="21"/>
          <w:szCs w:val="20"/>
        </w:rPr>
        <w:t>B. 略低于普通人</w:t>
      </w:r>
    </w:p>
    <w:p w14:paraId="7D1B08C2">
      <w:pPr>
        <w:ind w:left="432"/>
        <w:rPr>
          <w:sz w:val="21"/>
          <w:szCs w:val="20"/>
        </w:rPr>
      </w:pPr>
      <w:r>
        <w:rPr>
          <w:sz w:val="21"/>
          <w:szCs w:val="20"/>
        </w:rPr>
        <w:t>C. 与普通人一样</w:t>
      </w:r>
    </w:p>
    <w:p w14:paraId="628FB060">
      <w:pPr>
        <w:ind w:left="432"/>
        <w:rPr>
          <w:sz w:val="21"/>
          <w:szCs w:val="20"/>
        </w:rPr>
      </w:pPr>
      <w:r>
        <w:rPr>
          <w:sz w:val="21"/>
          <w:szCs w:val="20"/>
        </w:rPr>
        <w:t>D. 不使用枕头   </w:t>
      </w:r>
    </w:p>
    <w:p w14:paraId="0FE00475">
      <w:pPr>
        <w:ind w:left="432"/>
        <w:rPr>
          <w:sz w:val="21"/>
          <w:szCs w:val="20"/>
        </w:rPr>
      </w:pPr>
      <w:r>
        <w:rPr>
          <w:b/>
          <w:color w:val="008000"/>
          <w:sz w:val="20"/>
          <w:szCs w:val="20"/>
        </w:rPr>
        <w:t>参考答案：A</w:t>
      </w:r>
    </w:p>
    <w:p w14:paraId="193D49EC">
      <w:pPr>
        <w:rPr>
          <w:sz w:val="21"/>
          <w:szCs w:val="20"/>
        </w:rPr>
      </w:pPr>
      <w:r>
        <w:rPr>
          <w:sz w:val="21"/>
          <w:szCs w:val="20"/>
        </w:rPr>
        <w:br w:type="page"/>
      </w:r>
    </w:p>
    <w:p w14:paraId="7ED974F1">
      <w:pPr>
        <w:rPr>
          <w:sz w:val="21"/>
          <w:szCs w:val="20"/>
        </w:rPr>
      </w:pPr>
      <w:r>
        <w:rPr>
          <w:b/>
          <w:sz w:val="21"/>
          <w:szCs w:val="20"/>
        </w:rPr>
        <w:t xml:space="preserve">121. </w:t>
      </w:r>
      <w:r>
        <w:rPr>
          <w:sz w:val="21"/>
          <w:szCs w:val="20"/>
        </w:rPr>
        <w:t>便失禁的照护对象应按需使用护理垫或纸尿裤,以下关于便失禁的描述不正确的是( )。</w:t>
      </w:r>
      <w:r>
        <w:rPr>
          <w:color w:val="808080"/>
          <w:sz w:val="16"/>
          <w:szCs w:val="20"/>
        </w:rPr>
        <w:t xml:space="preserve">  【单选题】</w:t>
      </w:r>
    </w:p>
    <w:p w14:paraId="576CC8AA">
      <w:pPr>
        <w:ind w:left="432"/>
        <w:rPr>
          <w:sz w:val="21"/>
          <w:szCs w:val="20"/>
        </w:rPr>
      </w:pPr>
      <w:r>
        <w:rPr>
          <w:sz w:val="21"/>
          <w:szCs w:val="20"/>
        </w:rPr>
        <w:t>A. 便失禁指排便不受意识控制</w:t>
      </w:r>
    </w:p>
    <w:p w14:paraId="26DB34CD">
      <w:pPr>
        <w:ind w:left="432"/>
        <w:rPr>
          <w:sz w:val="21"/>
          <w:szCs w:val="20"/>
        </w:rPr>
      </w:pPr>
      <w:r>
        <w:rPr>
          <w:sz w:val="21"/>
          <w:szCs w:val="20"/>
        </w:rPr>
        <w:t>B. 照护对象可能在毫无知觉的情况下排便</w:t>
      </w:r>
    </w:p>
    <w:p w14:paraId="4AC05400">
      <w:pPr>
        <w:ind w:left="432"/>
        <w:rPr>
          <w:sz w:val="21"/>
          <w:szCs w:val="20"/>
        </w:rPr>
      </w:pPr>
      <w:r>
        <w:rPr>
          <w:sz w:val="21"/>
          <w:szCs w:val="20"/>
        </w:rPr>
        <w:t>C. 肛门括约肌失去控制能力是便失禁的原因</w:t>
      </w:r>
    </w:p>
    <w:p w14:paraId="1ED735B7">
      <w:pPr>
        <w:ind w:left="432"/>
        <w:rPr>
          <w:sz w:val="21"/>
          <w:szCs w:val="20"/>
        </w:rPr>
      </w:pPr>
      <w:r>
        <w:rPr>
          <w:b/>
          <w:color w:val="FF0000"/>
          <w:sz w:val="21"/>
          <w:szCs w:val="20"/>
        </w:rPr>
        <w:t>D. 肢体神经功能障碍可导致便失禁   </w:t>
      </w:r>
    </w:p>
    <w:p w14:paraId="7F46CC81">
      <w:pPr>
        <w:ind w:left="432"/>
        <w:rPr>
          <w:sz w:val="21"/>
          <w:szCs w:val="20"/>
        </w:rPr>
      </w:pPr>
      <w:r>
        <w:rPr>
          <w:b/>
          <w:color w:val="008000"/>
          <w:sz w:val="20"/>
          <w:szCs w:val="20"/>
        </w:rPr>
        <w:t>参考答案：D</w:t>
      </w:r>
    </w:p>
    <w:p w14:paraId="3D5875B6">
      <w:pPr>
        <w:rPr>
          <w:sz w:val="21"/>
          <w:szCs w:val="20"/>
        </w:rPr>
      </w:pPr>
      <w:r>
        <w:rPr>
          <w:b/>
          <w:sz w:val="21"/>
          <w:szCs w:val="20"/>
        </w:rPr>
        <w:t xml:space="preserve">122. </w:t>
      </w:r>
      <w:r>
        <w:rPr>
          <w:sz w:val="21"/>
          <w:szCs w:val="20"/>
        </w:rPr>
        <w:t>护理人员应为被照护者摆放功能体时，只需摆放好患侧肢体，健侧肢体可随意摆放。</w:t>
      </w:r>
      <w:r>
        <w:rPr>
          <w:color w:val="808080"/>
          <w:sz w:val="16"/>
          <w:szCs w:val="20"/>
        </w:rPr>
        <w:t xml:space="preserve">  【判断题】</w:t>
      </w:r>
    </w:p>
    <w:p w14:paraId="43EA1DA6">
      <w:pPr>
        <w:ind w:left="432"/>
        <w:rPr>
          <w:sz w:val="21"/>
          <w:szCs w:val="20"/>
        </w:rPr>
      </w:pPr>
      <w:r>
        <w:rPr>
          <w:sz w:val="21"/>
          <w:szCs w:val="20"/>
        </w:rPr>
        <w:t>A. 正确</w:t>
      </w:r>
    </w:p>
    <w:p w14:paraId="20EF7F7B">
      <w:pPr>
        <w:ind w:left="432"/>
        <w:rPr>
          <w:sz w:val="21"/>
          <w:szCs w:val="20"/>
        </w:rPr>
      </w:pPr>
      <w:r>
        <w:rPr>
          <w:b/>
          <w:color w:val="FF0000"/>
          <w:sz w:val="21"/>
          <w:szCs w:val="20"/>
        </w:rPr>
        <w:t>B. 错误</w:t>
      </w:r>
    </w:p>
    <w:p w14:paraId="2F60440C">
      <w:pPr>
        <w:ind w:left="432"/>
        <w:rPr>
          <w:sz w:val="21"/>
          <w:szCs w:val="20"/>
        </w:rPr>
      </w:pPr>
      <w:r>
        <w:rPr>
          <w:b/>
          <w:color w:val="008000"/>
          <w:sz w:val="20"/>
          <w:szCs w:val="20"/>
        </w:rPr>
        <w:t>参考答案：B</w:t>
      </w:r>
    </w:p>
    <w:p w14:paraId="2C234F0D">
      <w:pPr>
        <w:rPr>
          <w:sz w:val="21"/>
          <w:szCs w:val="20"/>
        </w:rPr>
      </w:pPr>
      <w:r>
        <w:rPr>
          <w:b/>
          <w:sz w:val="21"/>
          <w:szCs w:val="20"/>
        </w:rPr>
        <w:t xml:space="preserve">123. </w:t>
      </w:r>
      <w:r>
        <w:rPr>
          <w:sz w:val="21"/>
          <w:szCs w:val="20"/>
        </w:rPr>
        <w:t>低血糖发生后需要复测血糖的时间是（ ）。</w:t>
      </w:r>
      <w:r>
        <w:rPr>
          <w:color w:val="808080"/>
          <w:sz w:val="16"/>
          <w:szCs w:val="20"/>
        </w:rPr>
        <w:t xml:space="preserve">  【单选题】</w:t>
      </w:r>
    </w:p>
    <w:p w14:paraId="5991A756">
      <w:pPr>
        <w:ind w:left="432"/>
        <w:rPr>
          <w:sz w:val="21"/>
          <w:szCs w:val="20"/>
        </w:rPr>
      </w:pPr>
      <w:r>
        <w:rPr>
          <w:b/>
          <w:color w:val="FF0000"/>
          <w:sz w:val="21"/>
          <w:szCs w:val="20"/>
        </w:rPr>
        <w:t>A. 15分钟</w:t>
      </w:r>
    </w:p>
    <w:p w14:paraId="57006610">
      <w:pPr>
        <w:ind w:left="432"/>
        <w:rPr>
          <w:sz w:val="21"/>
          <w:szCs w:val="20"/>
        </w:rPr>
      </w:pPr>
      <w:r>
        <w:rPr>
          <w:sz w:val="21"/>
          <w:szCs w:val="20"/>
        </w:rPr>
        <w:t>B. 30分钟</w:t>
      </w:r>
    </w:p>
    <w:p w14:paraId="5D0A1D5F">
      <w:pPr>
        <w:ind w:left="432"/>
        <w:rPr>
          <w:sz w:val="21"/>
          <w:szCs w:val="20"/>
        </w:rPr>
      </w:pPr>
      <w:r>
        <w:rPr>
          <w:sz w:val="21"/>
          <w:szCs w:val="20"/>
        </w:rPr>
        <w:t>C. 1小时</w:t>
      </w:r>
    </w:p>
    <w:p w14:paraId="6A10933C">
      <w:pPr>
        <w:ind w:left="432"/>
        <w:rPr>
          <w:sz w:val="21"/>
          <w:szCs w:val="20"/>
        </w:rPr>
      </w:pPr>
      <w:r>
        <w:rPr>
          <w:sz w:val="21"/>
          <w:szCs w:val="20"/>
        </w:rPr>
        <w:t>D. 2小时   </w:t>
      </w:r>
    </w:p>
    <w:p w14:paraId="649B4C57">
      <w:pPr>
        <w:ind w:left="432"/>
        <w:rPr>
          <w:sz w:val="21"/>
          <w:szCs w:val="20"/>
        </w:rPr>
      </w:pPr>
      <w:r>
        <w:rPr>
          <w:b/>
          <w:color w:val="008000"/>
          <w:sz w:val="20"/>
          <w:szCs w:val="20"/>
        </w:rPr>
        <w:t>参考答案：A</w:t>
      </w:r>
    </w:p>
    <w:p w14:paraId="491604DA">
      <w:pPr>
        <w:rPr>
          <w:sz w:val="21"/>
          <w:szCs w:val="20"/>
        </w:rPr>
      </w:pPr>
      <w:r>
        <w:rPr>
          <w:b/>
          <w:sz w:val="21"/>
          <w:szCs w:val="20"/>
        </w:rPr>
        <w:t xml:space="preserve">124. </w:t>
      </w:r>
      <w:r>
        <w:rPr>
          <w:sz w:val="21"/>
          <w:szCs w:val="20"/>
        </w:rPr>
        <w:t>下列哪项不是长期卧床的照护对象基础体温略微偏低的原因（）。</w:t>
      </w:r>
      <w:r>
        <w:rPr>
          <w:color w:val="808080"/>
          <w:sz w:val="16"/>
          <w:szCs w:val="20"/>
        </w:rPr>
        <w:t xml:space="preserve">  【单选题】</w:t>
      </w:r>
    </w:p>
    <w:p w14:paraId="403B3CF4">
      <w:pPr>
        <w:ind w:left="432"/>
        <w:rPr>
          <w:sz w:val="21"/>
          <w:szCs w:val="20"/>
        </w:rPr>
      </w:pPr>
      <w:r>
        <w:rPr>
          <w:sz w:val="21"/>
          <w:szCs w:val="20"/>
        </w:rPr>
        <w:t>A. 身体代谢慢</w:t>
      </w:r>
    </w:p>
    <w:p w14:paraId="6788849B">
      <w:pPr>
        <w:ind w:left="432"/>
        <w:rPr>
          <w:sz w:val="21"/>
          <w:szCs w:val="20"/>
        </w:rPr>
      </w:pPr>
      <w:r>
        <w:rPr>
          <w:sz w:val="21"/>
          <w:szCs w:val="20"/>
        </w:rPr>
        <w:t>B. 体内产能减弱</w:t>
      </w:r>
    </w:p>
    <w:p w14:paraId="4C0FB211">
      <w:pPr>
        <w:ind w:left="432"/>
        <w:rPr>
          <w:sz w:val="21"/>
          <w:szCs w:val="20"/>
        </w:rPr>
      </w:pPr>
      <w:r>
        <w:rPr>
          <w:b/>
          <w:color w:val="FF0000"/>
          <w:sz w:val="21"/>
          <w:szCs w:val="20"/>
        </w:rPr>
        <w:t>C. 体表血管收缩</w:t>
      </w:r>
    </w:p>
    <w:p w14:paraId="3C571DE6">
      <w:pPr>
        <w:ind w:left="432"/>
        <w:rPr>
          <w:sz w:val="21"/>
          <w:szCs w:val="20"/>
        </w:rPr>
      </w:pPr>
      <w:r>
        <w:rPr>
          <w:sz w:val="21"/>
          <w:szCs w:val="20"/>
        </w:rPr>
        <w:t>D. 体表血管扩张   </w:t>
      </w:r>
    </w:p>
    <w:p w14:paraId="3C98760D">
      <w:pPr>
        <w:ind w:left="432"/>
        <w:rPr>
          <w:sz w:val="21"/>
          <w:szCs w:val="20"/>
        </w:rPr>
      </w:pPr>
      <w:r>
        <w:rPr>
          <w:b/>
          <w:color w:val="008000"/>
          <w:sz w:val="20"/>
          <w:szCs w:val="20"/>
        </w:rPr>
        <w:t>参考答案：C</w:t>
      </w:r>
    </w:p>
    <w:p w14:paraId="62A9BDC7">
      <w:pPr>
        <w:rPr>
          <w:sz w:val="21"/>
          <w:szCs w:val="20"/>
        </w:rPr>
      </w:pPr>
      <w:r>
        <w:rPr>
          <w:b/>
          <w:sz w:val="21"/>
          <w:szCs w:val="20"/>
        </w:rPr>
        <w:t xml:space="preserve">125. </w:t>
      </w:r>
      <w:r>
        <w:rPr>
          <w:sz w:val="21"/>
          <w:szCs w:val="20"/>
        </w:rPr>
        <w:t>为照护对象会阴清洁的正确顺序是（）。</w:t>
      </w:r>
      <w:r>
        <w:rPr>
          <w:color w:val="808080"/>
          <w:sz w:val="16"/>
          <w:szCs w:val="20"/>
        </w:rPr>
        <w:t xml:space="preserve">  【单选题】</w:t>
      </w:r>
    </w:p>
    <w:p w14:paraId="174EDADB">
      <w:pPr>
        <w:ind w:left="432"/>
        <w:rPr>
          <w:sz w:val="21"/>
          <w:szCs w:val="20"/>
        </w:rPr>
      </w:pPr>
      <w:r>
        <w:rPr>
          <w:sz w:val="21"/>
          <w:szCs w:val="20"/>
        </w:rPr>
        <w:t>A. 由后向前</w:t>
      </w:r>
    </w:p>
    <w:p w14:paraId="6C175183">
      <w:pPr>
        <w:ind w:left="432"/>
        <w:rPr>
          <w:sz w:val="21"/>
          <w:szCs w:val="20"/>
        </w:rPr>
      </w:pPr>
      <w:r>
        <w:rPr>
          <w:b/>
          <w:color w:val="FF0000"/>
          <w:sz w:val="21"/>
          <w:szCs w:val="20"/>
        </w:rPr>
        <w:t>B. 先洗外阴再洗肛门</w:t>
      </w:r>
    </w:p>
    <w:p w14:paraId="0755FEA9">
      <w:pPr>
        <w:ind w:left="432"/>
        <w:rPr>
          <w:sz w:val="21"/>
          <w:szCs w:val="20"/>
        </w:rPr>
      </w:pPr>
      <w:r>
        <w:rPr>
          <w:sz w:val="21"/>
          <w:szCs w:val="20"/>
        </w:rPr>
        <w:t>C. 由左向右</w:t>
      </w:r>
    </w:p>
    <w:p w14:paraId="7E92C25D">
      <w:pPr>
        <w:ind w:left="432"/>
        <w:rPr>
          <w:sz w:val="21"/>
          <w:szCs w:val="20"/>
        </w:rPr>
      </w:pPr>
      <w:r>
        <w:rPr>
          <w:sz w:val="21"/>
          <w:szCs w:val="20"/>
        </w:rPr>
        <w:t>D. 先洗肛门再洗外阴   </w:t>
      </w:r>
    </w:p>
    <w:p w14:paraId="0BCFBA3B">
      <w:pPr>
        <w:ind w:left="432"/>
        <w:rPr>
          <w:sz w:val="21"/>
          <w:szCs w:val="20"/>
        </w:rPr>
      </w:pPr>
      <w:r>
        <w:rPr>
          <w:b/>
          <w:color w:val="008000"/>
          <w:sz w:val="20"/>
          <w:szCs w:val="20"/>
        </w:rPr>
        <w:t>参考答案：B</w:t>
      </w:r>
    </w:p>
    <w:p w14:paraId="56429720">
      <w:pPr>
        <w:rPr>
          <w:sz w:val="21"/>
          <w:szCs w:val="20"/>
        </w:rPr>
      </w:pPr>
      <w:r>
        <w:rPr>
          <w:b/>
          <w:sz w:val="21"/>
          <w:szCs w:val="20"/>
        </w:rPr>
        <w:t xml:space="preserve">126. </w:t>
      </w:r>
      <w:r>
        <w:rPr>
          <w:sz w:val="21"/>
          <w:szCs w:val="20"/>
        </w:rPr>
        <w:t>对于吞咽障碍、反应迟钝、咳嗽反射减弱的照护对象，要警惕隐匿性噎食误吸的发生。</w:t>
      </w:r>
      <w:r>
        <w:rPr>
          <w:color w:val="808080"/>
          <w:sz w:val="16"/>
          <w:szCs w:val="20"/>
        </w:rPr>
        <w:t xml:space="preserve">  【判断题】</w:t>
      </w:r>
    </w:p>
    <w:p w14:paraId="05DEAFFC">
      <w:pPr>
        <w:ind w:left="432"/>
        <w:rPr>
          <w:sz w:val="21"/>
          <w:szCs w:val="20"/>
        </w:rPr>
      </w:pPr>
      <w:r>
        <w:rPr>
          <w:b/>
          <w:color w:val="FF0000"/>
          <w:sz w:val="21"/>
          <w:szCs w:val="20"/>
        </w:rPr>
        <w:t>A. 正确</w:t>
      </w:r>
    </w:p>
    <w:p w14:paraId="202016D4">
      <w:pPr>
        <w:ind w:left="432"/>
        <w:rPr>
          <w:sz w:val="21"/>
          <w:szCs w:val="20"/>
        </w:rPr>
      </w:pPr>
      <w:r>
        <w:rPr>
          <w:sz w:val="21"/>
          <w:szCs w:val="20"/>
        </w:rPr>
        <w:t>B. 错误</w:t>
      </w:r>
    </w:p>
    <w:p w14:paraId="7B0F6B67">
      <w:pPr>
        <w:ind w:left="432"/>
        <w:rPr>
          <w:sz w:val="21"/>
          <w:szCs w:val="20"/>
        </w:rPr>
      </w:pPr>
      <w:r>
        <w:rPr>
          <w:b/>
          <w:color w:val="008000"/>
          <w:sz w:val="20"/>
          <w:szCs w:val="20"/>
        </w:rPr>
        <w:t>参考答案：A</w:t>
      </w:r>
    </w:p>
    <w:p w14:paraId="2FD955E4">
      <w:pPr>
        <w:rPr>
          <w:sz w:val="21"/>
          <w:szCs w:val="20"/>
        </w:rPr>
      </w:pPr>
      <w:r>
        <w:rPr>
          <w:b/>
          <w:sz w:val="21"/>
          <w:szCs w:val="20"/>
        </w:rPr>
        <w:t xml:space="preserve">127. </w:t>
      </w:r>
      <w:r>
        <w:rPr>
          <w:sz w:val="21"/>
          <w:szCs w:val="20"/>
        </w:rPr>
        <w:t>下列关于半流质饮食的特点，下列说法说法错误的是 ( )。</w:t>
      </w:r>
      <w:r>
        <w:rPr>
          <w:color w:val="808080"/>
          <w:sz w:val="16"/>
          <w:szCs w:val="20"/>
        </w:rPr>
        <w:t xml:space="preserve">  【单选题】</w:t>
      </w:r>
    </w:p>
    <w:p w14:paraId="66D20285">
      <w:pPr>
        <w:ind w:left="432"/>
        <w:rPr>
          <w:sz w:val="21"/>
          <w:szCs w:val="20"/>
        </w:rPr>
      </w:pPr>
      <w:r>
        <w:rPr>
          <w:sz w:val="21"/>
          <w:szCs w:val="20"/>
        </w:rPr>
        <w:t>A. 易消化</w:t>
      </w:r>
    </w:p>
    <w:p w14:paraId="1716092D">
      <w:pPr>
        <w:ind w:left="432"/>
        <w:rPr>
          <w:sz w:val="21"/>
          <w:szCs w:val="20"/>
        </w:rPr>
      </w:pPr>
      <w:r>
        <w:rPr>
          <w:b/>
          <w:color w:val="FF0000"/>
          <w:sz w:val="21"/>
          <w:szCs w:val="20"/>
        </w:rPr>
        <w:t>B. 食物纤维含量高</w:t>
      </w:r>
    </w:p>
    <w:p w14:paraId="4CCA40EE">
      <w:pPr>
        <w:ind w:left="432"/>
        <w:rPr>
          <w:sz w:val="21"/>
          <w:szCs w:val="20"/>
        </w:rPr>
      </w:pPr>
      <w:r>
        <w:rPr>
          <w:sz w:val="21"/>
          <w:szCs w:val="20"/>
        </w:rPr>
        <w:t>C. 便于咀嚼消化</w:t>
      </w:r>
    </w:p>
    <w:p w14:paraId="3054E0EE">
      <w:pPr>
        <w:ind w:left="432"/>
        <w:rPr>
          <w:sz w:val="21"/>
          <w:szCs w:val="20"/>
        </w:rPr>
      </w:pPr>
      <w:r>
        <w:rPr>
          <w:sz w:val="21"/>
          <w:szCs w:val="20"/>
        </w:rPr>
        <w:t>D. 介于软食和流质之间</w:t>
      </w:r>
    </w:p>
    <w:p w14:paraId="03D4001C">
      <w:pPr>
        <w:ind w:left="432"/>
        <w:rPr>
          <w:sz w:val="21"/>
          <w:szCs w:val="20"/>
        </w:rPr>
      </w:pPr>
      <w:r>
        <w:rPr>
          <w:b/>
          <w:color w:val="008000"/>
          <w:sz w:val="20"/>
          <w:szCs w:val="20"/>
        </w:rPr>
        <w:t>参考答案：B</w:t>
      </w:r>
    </w:p>
    <w:p w14:paraId="1818327F">
      <w:pPr>
        <w:rPr>
          <w:sz w:val="21"/>
          <w:szCs w:val="20"/>
        </w:rPr>
      </w:pPr>
      <w:r>
        <w:rPr>
          <w:b/>
          <w:sz w:val="21"/>
          <w:szCs w:val="20"/>
        </w:rPr>
        <w:t xml:space="preserve">128. </w:t>
      </w:r>
      <w:r>
        <w:rPr>
          <w:sz w:val="21"/>
          <w:szCs w:val="20"/>
        </w:rPr>
        <w:t>噎食、误吸的特征性表现是一手以 “V” 形手势紧贴于喉部。</w:t>
      </w:r>
      <w:r>
        <w:rPr>
          <w:color w:val="808080"/>
          <w:sz w:val="16"/>
          <w:szCs w:val="20"/>
        </w:rPr>
        <w:t xml:space="preserve">  【判断题】</w:t>
      </w:r>
    </w:p>
    <w:p w14:paraId="596408E9">
      <w:pPr>
        <w:ind w:left="432"/>
        <w:rPr>
          <w:sz w:val="21"/>
          <w:szCs w:val="20"/>
        </w:rPr>
      </w:pPr>
      <w:r>
        <w:rPr>
          <w:b/>
          <w:color w:val="FF0000"/>
          <w:sz w:val="21"/>
          <w:szCs w:val="20"/>
        </w:rPr>
        <w:t>A. 正确</w:t>
      </w:r>
    </w:p>
    <w:p w14:paraId="208D1D31">
      <w:pPr>
        <w:ind w:left="432"/>
        <w:rPr>
          <w:sz w:val="21"/>
          <w:szCs w:val="20"/>
        </w:rPr>
      </w:pPr>
      <w:r>
        <w:rPr>
          <w:sz w:val="21"/>
          <w:szCs w:val="20"/>
        </w:rPr>
        <w:t>B. 错误</w:t>
      </w:r>
    </w:p>
    <w:p w14:paraId="0390CBE7">
      <w:pPr>
        <w:ind w:left="432"/>
        <w:rPr>
          <w:sz w:val="21"/>
          <w:szCs w:val="20"/>
        </w:rPr>
      </w:pPr>
      <w:r>
        <w:rPr>
          <w:b/>
          <w:color w:val="008000"/>
          <w:sz w:val="20"/>
          <w:szCs w:val="20"/>
        </w:rPr>
        <w:t>参考答案：A</w:t>
      </w:r>
    </w:p>
    <w:p w14:paraId="630C8BC8">
      <w:pPr>
        <w:rPr>
          <w:sz w:val="21"/>
          <w:szCs w:val="20"/>
        </w:rPr>
      </w:pPr>
      <w:r>
        <w:rPr>
          <w:b/>
          <w:sz w:val="21"/>
          <w:szCs w:val="20"/>
        </w:rPr>
        <w:t xml:space="preserve">129. </w:t>
      </w:r>
      <w:r>
        <w:rPr>
          <w:sz w:val="21"/>
          <w:szCs w:val="20"/>
        </w:rPr>
        <w:t>在摘除医用防护面罩时，应该先摘取上方系带，然后再取下方系带。</w:t>
      </w:r>
      <w:r>
        <w:rPr>
          <w:color w:val="808080"/>
          <w:sz w:val="16"/>
          <w:szCs w:val="20"/>
        </w:rPr>
        <w:t xml:space="preserve">  【判断题】</w:t>
      </w:r>
    </w:p>
    <w:p w14:paraId="0622A963">
      <w:pPr>
        <w:ind w:left="432"/>
        <w:rPr>
          <w:sz w:val="21"/>
          <w:szCs w:val="20"/>
        </w:rPr>
      </w:pPr>
      <w:r>
        <w:rPr>
          <w:sz w:val="21"/>
          <w:szCs w:val="20"/>
        </w:rPr>
        <w:t>A. 正确</w:t>
      </w:r>
    </w:p>
    <w:p w14:paraId="3C0FBBC7">
      <w:pPr>
        <w:ind w:left="432"/>
        <w:rPr>
          <w:sz w:val="21"/>
          <w:szCs w:val="20"/>
        </w:rPr>
      </w:pPr>
      <w:r>
        <w:rPr>
          <w:b/>
          <w:color w:val="FF0000"/>
          <w:sz w:val="21"/>
          <w:szCs w:val="20"/>
        </w:rPr>
        <w:t>B. 错误</w:t>
      </w:r>
    </w:p>
    <w:p w14:paraId="58DE95BF">
      <w:pPr>
        <w:ind w:left="432"/>
        <w:rPr>
          <w:sz w:val="21"/>
          <w:szCs w:val="20"/>
        </w:rPr>
      </w:pPr>
      <w:r>
        <w:rPr>
          <w:b/>
          <w:color w:val="008000"/>
          <w:sz w:val="20"/>
          <w:szCs w:val="20"/>
        </w:rPr>
        <w:t>参考答案：B</w:t>
      </w:r>
    </w:p>
    <w:p w14:paraId="4B46BC08">
      <w:pPr>
        <w:rPr>
          <w:sz w:val="21"/>
          <w:szCs w:val="20"/>
        </w:rPr>
      </w:pPr>
      <w:r>
        <w:rPr>
          <w:b/>
          <w:sz w:val="21"/>
          <w:szCs w:val="20"/>
        </w:rPr>
        <w:t xml:space="preserve">130. </w:t>
      </w:r>
      <w:r>
        <w:rPr>
          <w:sz w:val="21"/>
          <w:szCs w:val="20"/>
        </w:rPr>
        <w:t>通往卫生间的走道应该具备 ( ) 的特性。</w:t>
      </w:r>
      <w:r>
        <w:rPr>
          <w:color w:val="808080"/>
          <w:sz w:val="16"/>
          <w:szCs w:val="20"/>
        </w:rPr>
        <w:t xml:space="preserve">  【单选题】</w:t>
      </w:r>
    </w:p>
    <w:p w14:paraId="7DEB05C0">
      <w:pPr>
        <w:ind w:left="432"/>
        <w:rPr>
          <w:sz w:val="21"/>
          <w:szCs w:val="20"/>
        </w:rPr>
      </w:pPr>
      <w:r>
        <w:rPr>
          <w:sz w:val="21"/>
          <w:szCs w:val="20"/>
        </w:rPr>
        <w:t>A. 昏暗、湿滑、有障碍</w:t>
      </w:r>
    </w:p>
    <w:p w14:paraId="47C8820D">
      <w:pPr>
        <w:ind w:left="432"/>
        <w:rPr>
          <w:sz w:val="21"/>
          <w:szCs w:val="20"/>
        </w:rPr>
      </w:pPr>
      <w:r>
        <w:rPr>
          <w:b/>
          <w:color w:val="FF0000"/>
          <w:sz w:val="21"/>
          <w:szCs w:val="20"/>
        </w:rPr>
        <w:t>B. 明亮、干燥、通畅</w:t>
      </w:r>
    </w:p>
    <w:p w14:paraId="4569C6DC">
      <w:pPr>
        <w:ind w:left="432"/>
        <w:rPr>
          <w:sz w:val="21"/>
          <w:szCs w:val="20"/>
        </w:rPr>
      </w:pPr>
      <w:r>
        <w:rPr>
          <w:sz w:val="21"/>
          <w:szCs w:val="20"/>
        </w:rPr>
        <w:t>C. 昏暗、湿滑、无障碍</w:t>
      </w:r>
    </w:p>
    <w:p w14:paraId="715CBB06">
      <w:pPr>
        <w:ind w:left="432"/>
        <w:rPr>
          <w:sz w:val="21"/>
          <w:szCs w:val="20"/>
        </w:rPr>
      </w:pPr>
      <w:r>
        <w:rPr>
          <w:sz w:val="21"/>
          <w:szCs w:val="20"/>
        </w:rPr>
        <w:t>D. 明亮、潮湿、有障碍</w:t>
      </w:r>
    </w:p>
    <w:p w14:paraId="2B9FAC46">
      <w:pPr>
        <w:ind w:left="432"/>
        <w:rPr>
          <w:sz w:val="21"/>
          <w:szCs w:val="20"/>
        </w:rPr>
      </w:pPr>
      <w:r>
        <w:rPr>
          <w:b/>
          <w:color w:val="008000"/>
          <w:sz w:val="20"/>
          <w:szCs w:val="20"/>
        </w:rPr>
        <w:t>参考答案：B</w:t>
      </w:r>
    </w:p>
    <w:p w14:paraId="2B26D502">
      <w:pPr>
        <w:rPr>
          <w:sz w:val="21"/>
          <w:szCs w:val="20"/>
        </w:rPr>
      </w:pPr>
      <w:r>
        <w:rPr>
          <w:sz w:val="21"/>
          <w:szCs w:val="20"/>
        </w:rPr>
        <w:br w:type="page"/>
      </w:r>
    </w:p>
    <w:p w14:paraId="714EB8B2">
      <w:pPr>
        <w:rPr>
          <w:sz w:val="21"/>
          <w:szCs w:val="20"/>
        </w:rPr>
      </w:pPr>
      <w:r>
        <w:rPr>
          <w:b/>
          <w:sz w:val="21"/>
          <w:szCs w:val="20"/>
        </w:rPr>
        <w:t xml:space="preserve">131. </w:t>
      </w:r>
      <w:r>
        <w:rPr>
          <w:sz w:val="21"/>
          <w:szCs w:val="20"/>
        </w:rPr>
        <w:t>穿防护服前无需进行手卫生，穿戴过程中避免接触污染物品即可。</w:t>
      </w:r>
      <w:r>
        <w:rPr>
          <w:color w:val="808080"/>
          <w:sz w:val="16"/>
          <w:szCs w:val="20"/>
        </w:rPr>
        <w:t xml:space="preserve">  【判断题】</w:t>
      </w:r>
    </w:p>
    <w:p w14:paraId="4713AE32">
      <w:pPr>
        <w:ind w:left="432"/>
        <w:rPr>
          <w:sz w:val="21"/>
          <w:szCs w:val="20"/>
        </w:rPr>
      </w:pPr>
      <w:r>
        <w:rPr>
          <w:sz w:val="21"/>
          <w:szCs w:val="20"/>
        </w:rPr>
        <w:t>A. 正确</w:t>
      </w:r>
    </w:p>
    <w:p w14:paraId="19DB0D70">
      <w:pPr>
        <w:ind w:left="432"/>
        <w:rPr>
          <w:sz w:val="21"/>
          <w:szCs w:val="20"/>
        </w:rPr>
      </w:pPr>
      <w:r>
        <w:rPr>
          <w:b/>
          <w:color w:val="FF0000"/>
          <w:sz w:val="21"/>
          <w:szCs w:val="20"/>
        </w:rPr>
        <w:t>B. 错误   </w:t>
      </w:r>
    </w:p>
    <w:p w14:paraId="4D19F923">
      <w:pPr>
        <w:ind w:left="432"/>
        <w:rPr>
          <w:sz w:val="21"/>
          <w:szCs w:val="20"/>
        </w:rPr>
      </w:pPr>
      <w:r>
        <w:rPr>
          <w:b/>
          <w:color w:val="008000"/>
          <w:sz w:val="20"/>
          <w:szCs w:val="20"/>
        </w:rPr>
        <w:t>参考答案：B</w:t>
      </w:r>
    </w:p>
    <w:p w14:paraId="57B44567">
      <w:pPr>
        <w:rPr>
          <w:sz w:val="21"/>
          <w:szCs w:val="20"/>
        </w:rPr>
      </w:pPr>
      <w:r>
        <w:rPr>
          <w:b/>
          <w:sz w:val="21"/>
          <w:szCs w:val="20"/>
        </w:rPr>
        <w:t xml:space="preserve">132. </w:t>
      </w:r>
      <w:r>
        <w:rPr>
          <w:sz w:val="21"/>
          <w:szCs w:val="20"/>
        </w:rPr>
        <w:t>被照护者分 2 次咽下 30 毫升温开水，伴有呛咳，说明其吞咽状况 ( )。</w:t>
      </w:r>
      <w:r>
        <w:rPr>
          <w:color w:val="808080"/>
          <w:sz w:val="16"/>
          <w:szCs w:val="20"/>
        </w:rPr>
        <w:t xml:space="preserve">  【单选题】</w:t>
      </w:r>
    </w:p>
    <w:p w14:paraId="4930F980">
      <w:pPr>
        <w:ind w:left="432"/>
        <w:rPr>
          <w:sz w:val="21"/>
          <w:szCs w:val="20"/>
        </w:rPr>
      </w:pPr>
      <w:r>
        <w:rPr>
          <w:sz w:val="21"/>
          <w:szCs w:val="20"/>
        </w:rPr>
        <w:t>A. 优秀</w:t>
      </w:r>
    </w:p>
    <w:p w14:paraId="1EB01DD9">
      <w:pPr>
        <w:ind w:left="432"/>
        <w:rPr>
          <w:sz w:val="21"/>
          <w:szCs w:val="20"/>
        </w:rPr>
      </w:pPr>
      <w:r>
        <w:rPr>
          <w:b/>
          <w:color w:val="FF0000"/>
          <w:sz w:val="21"/>
          <w:szCs w:val="20"/>
        </w:rPr>
        <w:t>B. 尚可</w:t>
      </w:r>
    </w:p>
    <w:p w14:paraId="5D95E743">
      <w:pPr>
        <w:ind w:left="432"/>
        <w:rPr>
          <w:sz w:val="21"/>
          <w:szCs w:val="20"/>
        </w:rPr>
      </w:pPr>
      <w:r>
        <w:rPr>
          <w:sz w:val="21"/>
          <w:szCs w:val="20"/>
        </w:rPr>
        <w:t>C. 不佳</w:t>
      </w:r>
    </w:p>
    <w:p w14:paraId="3945C33D">
      <w:pPr>
        <w:ind w:left="432"/>
        <w:rPr>
          <w:sz w:val="21"/>
          <w:szCs w:val="20"/>
        </w:rPr>
      </w:pPr>
      <w:r>
        <w:rPr>
          <w:sz w:val="21"/>
          <w:szCs w:val="20"/>
        </w:rPr>
        <w:t>D. 很差</w:t>
      </w:r>
    </w:p>
    <w:p w14:paraId="5D42D208">
      <w:pPr>
        <w:ind w:left="432"/>
        <w:rPr>
          <w:sz w:val="21"/>
          <w:szCs w:val="20"/>
        </w:rPr>
      </w:pPr>
      <w:r>
        <w:rPr>
          <w:b/>
          <w:color w:val="008000"/>
          <w:sz w:val="20"/>
          <w:szCs w:val="20"/>
        </w:rPr>
        <w:t>参考答案：B</w:t>
      </w:r>
    </w:p>
    <w:p w14:paraId="5F35219E">
      <w:pPr>
        <w:rPr>
          <w:sz w:val="21"/>
          <w:szCs w:val="20"/>
        </w:rPr>
      </w:pPr>
      <w:r>
        <w:rPr>
          <w:b/>
          <w:sz w:val="21"/>
          <w:szCs w:val="20"/>
        </w:rPr>
        <w:t xml:space="preserve">133. </w:t>
      </w:r>
      <w:r>
        <w:rPr>
          <w:sz w:val="21"/>
          <w:szCs w:val="20"/>
        </w:rPr>
        <w:t>为预防低血糖,照护对象注射胰岛素时应( )。</w:t>
      </w:r>
      <w:r>
        <w:rPr>
          <w:color w:val="808080"/>
          <w:sz w:val="16"/>
          <w:szCs w:val="20"/>
        </w:rPr>
        <w:t xml:space="preserve">  【单选题】</w:t>
      </w:r>
    </w:p>
    <w:p w14:paraId="5E982FAC">
      <w:pPr>
        <w:ind w:left="432"/>
        <w:rPr>
          <w:sz w:val="21"/>
          <w:szCs w:val="20"/>
        </w:rPr>
      </w:pPr>
      <w:r>
        <w:rPr>
          <w:b/>
          <w:color w:val="FF0000"/>
          <w:sz w:val="21"/>
          <w:szCs w:val="20"/>
        </w:rPr>
        <w:t>A. 按医护指示的剂量用药</w:t>
      </w:r>
    </w:p>
    <w:p w14:paraId="1DE0324A">
      <w:pPr>
        <w:ind w:left="432"/>
        <w:rPr>
          <w:sz w:val="21"/>
          <w:szCs w:val="20"/>
        </w:rPr>
      </w:pPr>
      <w:r>
        <w:rPr>
          <w:sz w:val="21"/>
          <w:szCs w:val="20"/>
        </w:rPr>
        <w:t>B. 根据照护对象的要求用药</w:t>
      </w:r>
    </w:p>
    <w:p w14:paraId="65B01E35">
      <w:pPr>
        <w:ind w:left="432"/>
        <w:rPr>
          <w:sz w:val="21"/>
          <w:szCs w:val="20"/>
        </w:rPr>
      </w:pPr>
      <w:r>
        <w:rPr>
          <w:sz w:val="21"/>
          <w:szCs w:val="20"/>
        </w:rPr>
        <w:t>C. 根据血糖检测值随意调整用量</w:t>
      </w:r>
    </w:p>
    <w:p w14:paraId="0F713898">
      <w:pPr>
        <w:ind w:left="432"/>
        <w:rPr>
          <w:sz w:val="21"/>
          <w:szCs w:val="20"/>
        </w:rPr>
      </w:pPr>
      <w:r>
        <w:rPr>
          <w:sz w:val="21"/>
          <w:szCs w:val="20"/>
        </w:rPr>
        <w:t>D. 发现血糖值高时未遵医嘱增加剂量   </w:t>
      </w:r>
    </w:p>
    <w:p w14:paraId="6071DDCB">
      <w:pPr>
        <w:ind w:left="432"/>
        <w:rPr>
          <w:sz w:val="21"/>
          <w:szCs w:val="20"/>
        </w:rPr>
      </w:pPr>
      <w:r>
        <w:rPr>
          <w:b/>
          <w:color w:val="008000"/>
          <w:sz w:val="20"/>
          <w:szCs w:val="20"/>
        </w:rPr>
        <w:t>参考答案：A</w:t>
      </w:r>
    </w:p>
    <w:p w14:paraId="1B1421C7">
      <w:pPr>
        <w:rPr>
          <w:sz w:val="21"/>
          <w:szCs w:val="20"/>
        </w:rPr>
      </w:pPr>
      <w:r>
        <w:rPr>
          <w:b/>
          <w:sz w:val="21"/>
          <w:szCs w:val="20"/>
        </w:rPr>
        <w:t xml:space="preserve">134. </w:t>
      </w:r>
      <w:r>
        <w:rPr>
          <w:sz w:val="21"/>
          <w:szCs w:val="20"/>
        </w:rPr>
        <w:t>保持手卫生的主要目的不包括( )。</w:t>
      </w:r>
      <w:r>
        <w:rPr>
          <w:color w:val="808080"/>
          <w:sz w:val="16"/>
          <w:szCs w:val="20"/>
        </w:rPr>
        <w:t xml:space="preserve">  【单选题】</w:t>
      </w:r>
    </w:p>
    <w:p w14:paraId="7C59A98E">
      <w:pPr>
        <w:ind w:left="432"/>
        <w:rPr>
          <w:sz w:val="21"/>
          <w:szCs w:val="20"/>
        </w:rPr>
      </w:pPr>
      <w:r>
        <w:rPr>
          <w:sz w:val="21"/>
          <w:szCs w:val="20"/>
        </w:rPr>
        <w:t>A. 减少病原体的传播</w:t>
      </w:r>
    </w:p>
    <w:p w14:paraId="3AEAE101">
      <w:pPr>
        <w:ind w:left="432"/>
        <w:rPr>
          <w:sz w:val="21"/>
          <w:szCs w:val="20"/>
        </w:rPr>
      </w:pPr>
      <w:r>
        <w:rPr>
          <w:b/>
          <w:color w:val="FF0000"/>
          <w:sz w:val="21"/>
          <w:szCs w:val="20"/>
        </w:rPr>
        <w:t>B. 增加手部皮肤的水分</w:t>
      </w:r>
    </w:p>
    <w:p w14:paraId="570B55C2">
      <w:pPr>
        <w:ind w:left="432"/>
        <w:rPr>
          <w:sz w:val="21"/>
          <w:szCs w:val="20"/>
        </w:rPr>
      </w:pPr>
      <w:r>
        <w:rPr>
          <w:sz w:val="21"/>
          <w:szCs w:val="20"/>
        </w:rPr>
        <w:t>C. 保护易感人群</w:t>
      </w:r>
    </w:p>
    <w:p w14:paraId="17194586">
      <w:pPr>
        <w:ind w:left="432"/>
        <w:rPr>
          <w:sz w:val="21"/>
          <w:szCs w:val="20"/>
        </w:rPr>
      </w:pPr>
      <w:r>
        <w:rPr>
          <w:sz w:val="21"/>
          <w:szCs w:val="20"/>
        </w:rPr>
        <w:t>D. 维护医疗安全   </w:t>
      </w:r>
    </w:p>
    <w:p w14:paraId="52335483">
      <w:pPr>
        <w:ind w:left="432"/>
        <w:rPr>
          <w:sz w:val="21"/>
          <w:szCs w:val="20"/>
        </w:rPr>
      </w:pPr>
      <w:r>
        <w:rPr>
          <w:b/>
          <w:color w:val="008000"/>
          <w:sz w:val="20"/>
          <w:szCs w:val="20"/>
        </w:rPr>
        <w:t>参考答案：B</w:t>
      </w:r>
    </w:p>
    <w:p w14:paraId="5FA4A560">
      <w:pPr>
        <w:rPr>
          <w:sz w:val="21"/>
          <w:szCs w:val="20"/>
        </w:rPr>
      </w:pPr>
      <w:r>
        <w:rPr>
          <w:b/>
          <w:sz w:val="21"/>
          <w:szCs w:val="20"/>
        </w:rPr>
        <w:t xml:space="preserve">135. </w:t>
      </w:r>
      <w:r>
        <w:rPr>
          <w:sz w:val="21"/>
          <w:szCs w:val="20"/>
        </w:rPr>
        <w:t>人体失水达到 ( )，就可能会出现昏迷。</w:t>
      </w:r>
      <w:r>
        <w:rPr>
          <w:color w:val="808080"/>
          <w:sz w:val="16"/>
          <w:szCs w:val="20"/>
        </w:rPr>
        <w:t xml:space="preserve">  【单选题】</w:t>
      </w:r>
    </w:p>
    <w:p w14:paraId="53EEC078">
      <w:pPr>
        <w:ind w:left="432"/>
        <w:rPr>
          <w:sz w:val="21"/>
          <w:szCs w:val="20"/>
        </w:rPr>
      </w:pPr>
      <w:r>
        <w:rPr>
          <w:sz w:val="21"/>
          <w:szCs w:val="20"/>
        </w:rPr>
        <w:t>A. 0.05</w:t>
      </w:r>
    </w:p>
    <w:p w14:paraId="0D87A3E7">
      <w:pPr>
        <w:ind w:left="432"/>
        <w:rPr>
          <w:sz w:val="21"/>
          <w:szCs w:val="20"/>
        </w:rPr>
      </w:pPr>
      <w:r>
        <w:rPr>
          <w:sz w:val="21"/>
          <w:szCs w:val="20"/>
        </w:rPr>
        <w:t>B. 0.1</w:t>
      </w:r>
    </w:p>
    <w:p w14:paraId="5233A8AB">
      <w:pPr>
        <w:ind w:left="432"/>
        <w:rPr>
          <w:sz w:val="21"/>
          <w:szCs w:val="20"/>
        </w:rPr>
      </w:pPr>
      <w:r>
        <w:rPr>
          <w:b/>
          <w:color w:val="FF0000"/>
          <w:sz w:val="21"/>
          <w:szCs w:val="20"/>
        </w:rPr>
        <w:t>C. 0.15</w:t>
      </w:r>
    </w:p>
    <w:p w14:paraId="69D21CFC">
      <w:pPr>
        <w:ind w:left="432"/>
        <w:rPr>
          <w:sz w:val="21"/>
          <w:szCs w:val="20"/>
        </w:rPr>
      </w:pPr>
      <w:r>
        <w:rPr>
          <w:sz w:val="21"/>
          <w:szCs w:val="20"/>
        </w:rPr>
        <w:t>D. 0.2</w:t>
      </w:r>
    </w:p>
    <w:p w14:paraId="57B727F8">
      <w:pPr>
        <w:ind w:left="432"/>
        <w:rPr>
          <w:sz w:val="21"/>
          <w:szCs w:val="20"/>
        </w:rPr>
      </w:pPr>
      <w:r>
        <w:rPr>
          <w:b/>
          <w:color w:val="008000"/>
          <w:sz w:val="20"/>
          <w:szCs w:val="20"/>
        </w:rPr>
        <w:t>参考答案：C</w:t>
      </w:r>
    </w:p>
    <w:p w14:paraId="4B881476">
      <w:pPr>
        <w:rPr>
          <w:sz w:val="21"/>
          <w:szCs w:val="20"/>
        </w:rPr>
      </w:pPr>
      <w:r>
        <w:rPr>
          <w:b/>
          <w:sz w:val="21"/>
          <w:szCs w:val="20"/>
        </w:rPr>
        <w:t xml:space="preserve">136. </w:t>
      </w:r>
      <w:r>
        <w:rPr>
          <w:sz w:val="21"/>
          <w:szCs w:val="20"/>
        </w:rPr>
        <w:t>关于卫生手消毒的注意事项,描述不正确的是( )。</w:t>
      </w:r>
      <w:r>
        <w:rPr>
          <w:color w:val="808080"/>
          <w:sz w:val="16"/>
          <w:szCs w:val="20"/>
        </w:rPr>
        <w:t xml:space="preserve">  【单选题】</w:t>
      </w:r>
    </w:p>
    <w:p w14:paraId="7FF94697">
      <w:pPr>
        <w:ind w:left="432"/>
        <w:rPr>
          <w:sz w:val="21"/>
          <w:szCs w:val="20"/>
        </w:rPr>
      </w:pPr>
      <w:r>
        <w:rPr>
          <w:sz w:val="21"/>
          <w:szCs w:val="20"/>
        </w:rPr>
        <w:t>A. 首选速干手消毒剂</w:t>
      </w:r>
    </w:p>
    <w:p w14:paraId="68A6D5C5">
      <w:pPr>
        <w:ind w:left="432"/>
        <w:rPr>
          <w:sz w:val="21"/>
          <w:szCs w:val="20"/>
        </w:rPr>
      </w:pPr>
      <w:r>
        <w:rPr>
          <w:sz w:val="21"/>
          <w:szCs w:val="20"/>
        </w:rPr>
        <w:t>B. 揉搓双手时方法应正确,注意手的各个部位都需揉搓到</w:t>
      </w:r>
    </w:p>
    <w:p w14:paraId="1F51D0E6">
      <w:pPr>
        <w:ind w:left="432"/>
        <w:rPr>
          <w:sz w:val="21"/>
          <w:szCs w:val="20"/>
        </w:rPr>
      </w:pPr>
      <w:r>
        <w:rPr>
          <w:b/>
          <w:color w:val="FF0000"/>
          <w:sz w:val="21"/>
          <w:szCs w:val="20"/>
        </w:rPr>
        <w:t>C. 戴手套可以替代卫生手消毒</w:t>
      </w:r>
    </w:p>
    <w:p w14:paraId="45547811">
      <w:pPr>
        <w:ind w:left="432"/>
        <w:rPr>
          <w:sz w:val="21"/>
          <w:szCs w:val="20"/>
        </w:rPr>
      </w:pPr>
      <w:r>
        <w:rPr>
          <w:sz w:val="21"/>
          <w:szCs w:val="20"/>
        </w:rPr>
        <w:t>D. 接触传染病照护对象的血液、体液后应先洗手,再进行卫生手消毒   </w:t>
      </w:r>
    </w:p>
    <w:p w14:paraId="223F0288">
      <w:pPr>
        <w:ind w:left="432"/>
        <w:rPr>
          <w:sz w:val="21"/>
          <w:szCs w:val="20"/>
        </w:rPr>
      </w:pPr>
      <w:r>
        <w:rPr>
          <w:b/>
          <w:color w:val="008000"/>
          <w:sz w:val="20"/>
          <w:szCs w:val="20"/>
        </w:rPr>
        <w:t>参考答案：C</w:t>
      </w:r>
    </w:p>
    <w:p w14:paraId="08AD3CDA">
      <w:pPr>
        <w:rPr>
          <w:sz w:val="21"/>
          <w:szCs w:val="20"/>
        </w:rPr>
      </w:pPr>
      <w:r>
        <w:rPr>
          <w:b/>
          <w:sz w:val="21"/>
          <w:szCs w:val="20"/>
        </w:rPr>
        <w:t xml:space="preserve">137. </w:t>
      </w:r>
      <w:r>
        <w:rPr>
          <w:sz w:val="21"/>
          <w:szCs w:val="20"/>
        </w:rPr>
        <w:t>便盆使用后应及时清洗、消毒、凉干备用。</w:t>
      </w:r>
      <w:r>
        <w:rPr>
          <w:color w:val="808080"/>
          <w:sz w:val="16"/>
          <w:szCs w:val="20"/>
        </w:rPr>
        <w:t xml:space="preserve">  【判断题】</w:t>
      </w:r>
    </w:p>
    <w:p w14:paraId="5AC28735">
      <w:pPr>
        <w:ind w:left="432"/>
        <w:rPr>
          <w:sz w:val="21"/>
          <w:szCs w:val="20"/>
        </w:rPr>
      </w:pPr>
      <w:r>
        <w:rPr>
          <w:b/>
          <w:color w:val="FF0000"/>
          <w:sz w:val="21"/>
          <w:szCs w:val="20"/>
        </w:rPr>
        <w:t>A. 对</w:t>
      </w:r>
    </w:p>
    <w:p w14:paraId="276CA2E4">
      <w:pPr>
        <w:ind w:left="432"/>
        <w:rPr>
          <w:sz w:val="21"/>
          <w:szCs w:val="20"/>
        </w:rPr>
      </w:pPr>
      <w:r>
        <w:rPr>
          <w:sz w:val="21"/>
          <w:szCs w:val="20"/>
        </w:rPr>
        <w:t>B. 错   </w:t>
      </w:r>
    </w:p>
    <w:p w14:paraId="4DDC5401">
      <w:pPr>
        <w:ind w:left="432"/>
        <w:rPr>
          <w:sz w:val="21"/>
          <w:szCs w:val="20"/>
        </w:rPr>
      </w:pPr>
      <w:r>
        <w:rPr>
          <w:b/>
          <w:color w:val="008000"/>
          <w:sz w:val="20"/>
          <w:szCs w:val="20"/>
        </w:rPr>
        <w:t>参考答案：A</w:t>
      </w:r>
    </w:p>
    <w:p w14:paraId="6F35B3DC">
      <w:pPr>
        <w:rPr>
          <w:sz w:val="21"/>
          <w:szCs w:val="20"/>
        </w:rPr>
      </w:pPr>
      <w:r>
        <w:rPr>
          <w:b/>
          <w:sz w:val="21"/>
          <w:szCs w:val="20"/>
        </w:rPr>
        <w:t xml:space="preserve">138. </w:t>
      </w:r>
      <w:r>
        <w:rPr>
          <w:sz w:val="21"/>
          <w:szCs w:val="20"/>
        </w:rPr>
        <w:t>穿戴膝关节固定器后应注意调节松紧，一般以能伸入 ( ) 为宜。</w:t>
      </w:r>
      <w:r>
        <w:rPr>
          <w:color w:val="808080"/>
          <w:sz w:val="16"/>
          <w:szCs w:val="20"/>
        </w:rPr>
        <w:t xml:space="preserve">  【单选题】</w:t>
      </w:r>
    </w:p>
    <w:p w14:paraId="77A9C6B2">
      <w:pPr>
        <w:ind w:left="432"/>
        <w:rPr>
          <w:sz w:val="21"/>
          <w:szCs w:val="20"/>
        </w:rPr>
      </w:pPr>
      <w:r>
        <w:rPr>
          <w:sz w:val="21"/>
          <w:szCs w:val="20"/>
        </w:rPr>
        <w:t>A. 4 指</w:t>
      </w:r>
    </w:p>
    <w:p w14:paraId="5A720436">
      <w:pPr>
        <w:ind w:left="432"/>
        <w:rPr>
          <w:sz w:val="21"/>
          <w:szCs w:val="20"/>
        </w:rPr>
      </w:pPr>
      <w:r>
        <w:rPr>
          <w:sz w:val="21"/>
          <w:szCs w:val="20"/>
        </w:rPr>
        <w:t>B. 3 指</w:t>
      </w:r>
    </w:p>
    <w:p w14:paraId="29515A4C">
      <w:pPr>
        <w:ind w:left="432"/>
        <w:rPr>
          <w:sz w:val="21"/>
          <w:szCs w:val="20"/>
        </w:rPr>
      </w:pPr>
      <w:r>
        <w:rPr>
          <w:b/>
          <w:color w:val="FF0000"/>
          <w:sz w:val="21"/>
          <w:szCs w:val="20"/>
        </w:rPr>
        <w:t>C. 2 指</w:t>
      </w:r>
    </w:p>
    <w:p w14:paraId="6E1D0ECB">
      <w:pPr>
        <w:ind w:left="432"/>
        <w:rPr>
          <w:sz w:val="21"/>
          <w:szCs w:val="20"/>
        </w:rPr>
      </w:pPr>
      <w:r>
        <w:rPr>
          <w:sz w:val="21"/>
          <w:szCs w:val="20"/>
        </w:rPr>
        <w:t>D. 1 指</w:t>
      </w:r>
    </w:p>
    <w:p w14:paraId="2C3BA86E">
      <w:pPr>
        <w:ind w:left="432"/>
        <w:rPr>
          <w:sz w:val="21"/>
          <w:szCs w:val="20"/>
        </w:rPr>
      </w:pPr>
      <w:r>
        <w:rPr>
          <w:b/>
          <w:color w:val="008000"/>
          <w:sz w:val="20"/>
          <w:szCs w:val="20"/>
        </w:rPr>
        <w:t>参考答案：C</w:t>
      </w:r>
    </w:p>
    <w:p w14:paraId="22A4F338">
      <w:pPr>
        <w:rPr>
          <w:sz w:val="21"/>
          <w:szCs w:val="20"/>
        </w:rPr>
      </w:pPr>
      <w:r>
        <w:rPr>
          <w:b/>
          <w:sz w:val="21"/>
          <w:szCs w:val="20"/>
        </w:rPr>
        <w:t xml:space="preserve">139. </w:t>
      </w:r>
      <w:r>
        <w:rPr>
          <w:sz w:val="21"/>
          <w:szCs w:val="20"/>
        </w:rPr>
        <w:t>足踝矫形器应每日检查皮肤接触部位有无压红。</w:t>
      </w:r>
      <w:r>
        <w:rPr>
          <w:color w:val="808080"/>
          <w:sz w:val="16"/>
          <w:szCs w:val="20"/>
        </w:rPr>
        <w:t xml:space="preserve">  【判断题】</w:t>
      </w:r>
    </w:p>
    <w:p w14:paraId="0387F7EC">
      <w:pPr>
        <w:ind w:left="432"/>
        <w:rPr>
          <w:sz w:val="21"/>
          <w:szCs w:val="20"/>
        </w:rPr>
      </w:pPr>
      <w:r>
        <w:rPr>
          <w:b/>
          <w:color w:val="FF0000"/>
          <w:sz w:val="21"/>
          <w:szCs w:val="20"/>
        </w:rPr>
        <w:t>A. 正确</w:t>
      </w:r>
    </w:p>
    <w:p w14:paraId="59356170">
      <w:pPr>
        <w:ind w:left="432"/>
        <w:rPr>
          <w:sz w:val="21"/>
          <w:szCs w:val="20"/>
        </w:rPr>
      </w:pPr>
      <w:r>
        <w:rPr>
          <w:sz w:val="21"/>
          <w:szCs w:val="20"/>
        </w:rPr>
        <w:t>B. 错误   </w:t>
      </w:r>
    </w:p>
    <w:p w14:paraId="5C61E1CA">
      <w:pPr>
        <w:ind w:left="432"/>
        <w:rPr>
          <w:sz w:val="21"/>
          <w:szCs w:val="20"/>
        </w:rPr>
      </w:pPr>
      <w:r>
        <w:rPr>
          <w:b/>
          <w:color w:val="008000"/>
          <w:sz w:val="20"/>
          <w:szCs w:val="20"/>
        </w:rPr>
        <w:t>参考答案：A</w:t>
      </w:r>
    </w:p>
    <w:p w14:paraId="72265381">
      <w:pPr>
        <w:rPr>
          <w:sz w:val="21"/>
          <w:szCs w:val="20"/>
        </w:rPr>
      </w:pPr>
      <w:r>
        <w:rPr>
          <w:b/>
          <w:sz w:val="21"/>
          <w:szCs w:val="20"/>
        </w:rPr>
        <w:t xml:space="preserve">140. </w:t>
      </w:r>
      <w:r>
        <w:rPr>
          <w:sz w:val="21"/>
          <w:szCs w:val="20"/>
        </w:rPr>
        <w:t>护理人员应指导照护对象进食时要细嚼慢咽，不要过快，为了使照护对象心情愉快，可以边聊天边吃饭。</w:t>
      </w:r>
      <w:r>
        <w:rPr>
          <w:color w:val="808080"/>
          <w:sz w:val="16"/>
          <w:szCs w:val="20"/>
        </w:rPr>
        <w:t xml:space="preserve">  【判断题】</w:t>
      </w:r>
    </w:p>
    <w:p w14:paraId="74E982C9">
      <w:pPr>
        <w:ind w:left="432"/>
        <w:rPr>
          <w:sz w:val="21"/>
          <w:szCs w:val="20"/>
        </w:rPr>
      </w:pPr>
      <w:r>
        <w:rPr>
          <w:sz w:val="21"/>
          <w:szCs w:val="20"/>
        </w:rPr>
        <w:t>A. 正确</w:t>
      </w:r>
    </w:p>
    <w:p w14:paraId="66195D41">
      <w:pPr>
        <w:ind w:left="432"/>
        <w:rPr>
          <w:sz w:val="21"/>
          <w:szCs w:val="20"/>
        </w:rPr>
      </w:pPr>
      <w:r>
        <w:rPr>
          <w:b/>
          <w:color w:val="FF0000"/>
          <w:sz w:val="21"/>
          <w:szCs w:val="20"/>
        </w:rPr>
        <w:t>B. 错误</w:t>
      </w:r>
    </w:p>
    <w:p w14:paraId="4BE5C06E">
      <w:pPr>
        <w:ind w:left="432"/>
        <w:rPr>
          <w:sz w:val="21"/>
          <w:szCs w:val="20"/>
        </w:rPr>
      </w:pPr>
      <w:r>
        <w:rPr>
          <w:b/>
          <w:color w:val="008000"/>
          <w:sz w:val="20"/>
          <w:szCs w:val="20"/>
        </w:rPr>
        <w:t>参考答案：B</w:t>
      </w:r>
    </w:p>
    <w:p w14:paraId="2F914255">
      <w:pPr>
        <w:rPr>
          <w:sz w:val="21"/>
          <w:szCs w:val="20"/>
        </w:rPr>
      </w:pPr>
      <w:r>
        <w:rPr>
          <w:sz w:val="21"/>
          <w:szCs w:val="20"/>
        </w:rPr>
        <w:br w:type="page"/>
      </w:r>
    </w:p>
    <w:p w14:paraId="4CD358B1">
      <w:pPr>
        <w:rPr>
          <w:sz w:val="21"/>
          <w:szCs w:val="20"/>
        </w:rPr>
      </w:pPr>
      <w:r>
        <w:rPr>
          <w:b/>
          <w:sz w:val="21"/>
          <w:szCs w:val="20"/>
        </w:rPr>
        <w:t xml:space="preserve">141. </w:t>
      </w:r>
      <w:r>
        <w:rPr>
          <w:sz w:val="21"/>
          <w:szCs w:val="20"/>
        </w:rPr>
        <w:t>前臂旋转功能受限的患者可以选择加粗把手的餐具。</w:t>
      </w:r>
      <w:r>
        <w:rPr>
          <w:color w:val="808080"/>
          <w:sz w:val="16"/>
          <w:szCs w:val="20"/>
        </w:rPr>
        <w:t xml:space="preserve">  【判断题】</w:t>
      </w:r>
    </w:p>
    <w:p w14:paraId="42DB4457">
      <w:pPr>
        <w:ind w:left="432"/>
        <w:rPr>
          <w:sz w:val="21"/>
          <w:szCs w:val="20"/>
        </w:rPr>
      </w:pPr>
      <w:r>
        <w:rPr>
          <w:sz w:val="21"/>
          <w:szCs w:val="20"/>
        </w:rPr>
        <w:t>A. 正确</w:t>
      </w:r>
    </w:p>
    <w:p w14:paraId="0C36736A">
      <w:pPr>
        <w:ind w:left="432"/>
        <w:rPr>
          <w:sz w:val="21"/>
          <w:szCs w:val="20"/>
        </w:rPr>
      </w:pPr>
      <w:r>
        <w:rPr>
          <w:b/>
          <w:color w:val="FF0000"/>
          <w:sz w:val="21"/>
          <w:szCs w:val="20"/>
        </w:rPr>
        <w:t>B. 错误</w:t>
      </w:r>
    </w:p>
    <w:p w14:paraId="2C25E724">
      <w:pPr>
        <w:ind w:left="432"/>
        <w:rPr>
          <w:sz w:val="21"/>
          <w:szCs w:val="20"/>
        </w:rPr>
      </w:pPr>
      <w:r>
        <w:rPr>
          <w:b/>
          <w:color w:val="008000"/>
          <w:sz w:val="20"/>
          <w:szCs w:val="20"/>
        </w:rPr>
        <w:t>参考答案：B</w:t>
      </w:r>
    </w:p>
    <w:p w14:paraId="09364361">
      <w:pPr>
        <w:rPr>
          <w:sz w:val="21"/>
          <w:szCs w:val="20"/>
        </w:rPr>
      </w:pPr>
      <w:r>
        <w:rPr>
          <w:b/>
          <w:sz w:val="21"/>
          <w:szCs w:val="20"/>
        </w:rPr>
        <w:t xml:space="preserve">142. </w:t>
      </w:r>
      <w:r>
        <w:rPr>
          <w:sz w:val="21"/>
          <w:szCs w:val="20"/>
        </w:rPr>
        <w:t>照护对象出现（ ）情况，则不适合床上擦浴。</w:t>
      </w:r>
      <w:r>
        <w:rPr>
          <w:color w:val="808080"/>
          <w:sz w:val="16"/>
          <w:szCs w:val="20"/>
        </w:rPr>
        <w:t xml:space="preserve">  【单选题】</w:t>
      </w:r>
    </w:p>
    <w:p w14:paraId="4313E2A4">
      <w:pPr>
        <w:ind w:left="432"/>
        <w:rPr>
          <w:sz w:val="21"/>
          <w:szCs w:val="20"/>
        </w:rPr>
      </w:pPr>
      <w:r>
        <w:rPr>
          <w:sz w:val="21"/>
          <w:szCs w:val="20"/>
        </w:rPr>
        <w:t>A. 刚排泄完</w:t>
      </w:r>
    </w:p>
    <w:p w14:paraId="3B739BD1">
      <w:pPr>
        <w:ind w:left="432"/>
        <w:rPr>
          <w:sz w:val="21"/>
          <w:szCs w:val="20"/>
        </w:rPr>
      </w:pPr>
      <w:r>
        <w:rPr>
          <w:sz w:val="21"/>
          <w:szCs w:val="20"/>
        </w:rPr>
        <w:t>B. 饭后两小时</w:t>
      </w:r>
    </w:p>
    <w:p w14:paraId="0B3D1E7D">
      <w:pPr>
        <w:ind w:left="432"/>
        <w:rPr>
          <w:sz w:val="21"/>
          <w:szCs w:val="20"/>
        </w:rPr>
      </w:pPr>
      <w:r>
        <w:rPr>
          <w:b/>
          <w:color w:val="FF0000"/>
          <w:sz w:val="21"/>
          <w:szCs w:val="20"/>
        </w:rPr>
        <w:t>C. 心率失常</w:t>
      </w:r>
    </w:p>
    <w:p w14:paraId="2408F733">
      <w:pPr>
        <w:ind w:left="432"/>
        <w:rPr>
          <w:sz w:val="21"/>
          <w:szCs w:val="20"/>
        </w:rPr>
      </w:pPr>
      <w:r>
        <w:rPr>
          <w:sz w:val="21"/>
          <w:szCs w:val="20"/>
        </w:rPr>
        <w:t>D. 刚喝过水   </w:t>
      </w:r>
    </w:p>
    <w:p w14:paraId="22B32D31">
      <w:pPr>
        <w:ind w:left="432"/>
        <w:rPr>
          <w:sz w:val="21"/>
          <w:szCs w:val="20"/>
        </w:rPr>
      </w:pPr>
      <w:r>
        <w:rPr>
          <w:b/>
          <w:color w:val="008000"/>
          <w:sz w:val="20"/>
          <w:szCs w:val="20"/>
        </w:rPr>
        <w:t>参考答案：C</w:t>
      </w:r>
    </w:p>
    <w:p w14:paraId="6A21BC51">
      <w:pPr>
        <w:rPr>
          <w:sz w:val="21"/>
          <w:szCs w:val="20"/>
        </w:rPr>
      </w:pPr>
      <w:r>
        <w:rPr>
          <w:b/>
          <w:sz w:val="21"/>
          <w:szCs w:val="20"/>
        </w:rPr>
        <w:t xml:space="preserve">143. </w:t>
      </w:r>
      <w:r>
        <w:rPr>
          <w:sz w:val="21"/>
          <w:szCs w:val="20"/>
        </w:rPr>
        <w:t>为了确保照护对象的安全,厕所内的地面应保持干燥,避免湿滑。</w:t>
      </w:r>
      <w:r>
        <w:rPr>
          <w:color w:val="808080"/>
          <w:sz w:val="16"/>
          <w:szCs w:val="20"/>
        </w:rPr>
        <w:t xml:space="preserve">  【判断题】</w:t>
      </w:r>
    </w:p>
    <w:p w14:paraId="3E5A4800">
      <w:pPr>
        <w:ind w:left="432"/>
        <w:rPr>
          <w:sz w:val="21"/>
          <w:szCs w:val="20"/>
        </w:rPr>
      </w:pPr>
      <w:r>
        <w:rPr>
          <w:b/>
          <w:color w:val="FF0000"/>
          <w:sz w:val="21"/>
          <w:szCs w:val="20"/>
        </w:rPr>
        <w:t>A. 对</w:t>
      </w:r>
    </w:p>
    <w:p w14:paraId="5A73B9AA">
      <w:pPr>
        <w:ind w:left="432"/>
        <w:rPr>
          <w:sz w:val="21"/>
          <w:szCs w:val="20"/>
        </w:rPr>
      </w:pPr>
      <w:r>
        <w:rPr>
          <w:sz w:val="21"/>
          <w:szCs w:val="20"/>
        </w:rPr>
        <w:t>B. 错   </w:t>
      </w:r>
    </w:p>
    <w:p w14:paraId="37AE5205">
      <w:pPr>
        <w:ind w:left="432"/>
        <w:rPr>
          <w:sz w:val="21"/>
          <w:szCs w:val="20"/>
        </w:rPr>
      </w:pPr>
      <w:r>
        <w:rPr>
          <w:b/>
          <w:color w:val="008000"/>
          <w:sz w:val="20"/>
          <w:szCs w:val="20"/>
        </w:rPr>
        <w:t>参考答案：A</w:t>
      </w:r>
    </w:p>
    <w:p w14:paraId="0456F186">
      <w:pPr>
        <w:rPr>
          <w:sz w:val="21"/>
          <w:szCs w:val="20"/>
        </w:rPr>
      </w:pPr>
      <w:r>
        <w:rPr>
          <w:b/>
          <w:sz w:val="21"/>
          <w:szCs w:val="20"/>
        </w:rPr>
        <w:t xml:space="preserve">144. </w:t>
      </w:r>
      <w:r>
        <w:rPr>
          <w:sz w:val="21"/>
          <w:szCs w:val="20"/>
        </w:rPr>
        <w:t>为照护对象进行面部清洁的顺序是( )。</w:t>
      </w:r>
      <w:r>
        <w:rPr>
          <w:color w:val="808080"/>
          <w:sz w:val="16"/>
          <w:szCs w:val="20"/>
        </w:rPr>
        <w:t xml:space="preserve">  【单选题】</w:t>
      </w:r>
    </w:p>
    <w:p w14:paraId="55CB28FD">
      <w:pPr>
        <w:ind w:left="432"/>
        <w:rPr>
          <w:sz w:val="21"/>
          <w:szCs w:val="20"/>
        </w:rPr>
      </w:pPr>
      <w:r>
        <w:rPr>
          <w:sz w:val="21"/>
          <w:szCs w:val="20"/>
        </w:rPr>
        <w:t>A. 额、眼、鼻、面、颈</w:t>
      </w:r>
    </w:p>
    <w:p w14:paraId="12E7FD67">
      <w:pPr>
        <w:ind w:left="432"/>
        <w:rPr>
          <w:sz w:val="21"/>
          <w:szCs w:val="20"/>
        </w:rPr>
      </w:pPr>
      <w:r>
        <w:rPr>
          <w:sz w:val="21"/>
          <w:szCs w:val="20"/>
        </w:rPr>
        <w:t>B. 眼、鼻、额、面、颈</w:t>
      </w:r>
    </w:p>
    <w:p w14:paraId="2CA701B1">
      <w:pPr>
        <w:ind w:left="432"/>
        <w:rPr>
          <w:sz w:val="21"/>
          <w:szCs w:val="20"/>
        </w:rPr>
      </w:pPr>
      <w:r>
        <w:rPr>
          <w:b/>
          <w:color w:val="FF0000"/>
          <w:sz w:val="21"/>
          <w:szCs w:val="20"/>
        </w:rPr>
        <w:t>C. 眼、额、鼻、面、颈</w:t>
      </w:r>
    </w:p>
    <w:p w14:paraId="43634365">
      <w:pPr>
        <w:ind w:left="432"/>
        <w:rPr>
          <w:sz w:val="21"/>
          <w:szCs w:val="20"/>
        </w:rPr>
      </w:pPr>
      <w:r>
        <w:rPr>
          <w:sz w:val="21"/>
          <w:szCs w:val="20"/>
        </w:rPr>
        <w:t>D. 额、鼻、眼、面、颈   </w:t>
      </w:r>
    </w:p>
    <w:p w14:paraId="7176CA13">
      <w:pPr>
        <w:ind w:left="432"/>
        <w:rPr>
          <w:sz w:val="21"/>
          <w:szCs w:val="20"/>
        </w:rPr>
      </w:pPr>
      <w:r>
        <w:rPr>
          <w:b/>
          <w:color w:val="008000"/>
          <w:sz w:val="20"/>
          <w:szCs w:val="20"/>
        </w:rPr>
        <w:t>参考答案：C</w:t>
      </w:r>
    </w:p>
    <w:p w14:paraId="7876A8CB">
      <w:pPr>
        <w:rPr>
          <w:sz w:val="21"/>
          <w:szCs w:val="20"/>
        </w:rPr>
      </w:pPr>
      <w:r>
        <w:rPr>
          <w:b/>
          <w:sz w:val="21"/>
          <w:szCs w:val="20"/>
        </w:rPr>
        <w:t xml:space="preserve">145. </w:t>
      </w:r>
      <w:r>
        <w:rPr>
          <w:sz w:val="21"/>
          <w:szCs w:val="20"/>
        </w:rPr>
        <w:t>倾倒排泄物后，长护师应进行手部清洁。</w:t>
      </w:r>
      <w:r>
        <w:rPr>
          <w:color w:val="808080"/>
          <w:sz w:val="16"/>
          <w:szCs w:val="20"/>
        </w:rPr>
        <w:t xml:space="preserve">  【判断题】</w:t>
      </w:r>
    </w:p>
    <w:p w14:paraId="572DD9F3">
      <w:pPr>
        <w:ind w:left="432"/>
        <w:rPr>
          <w:sz w:val="21"/>
          <w:szCs w:val="20"/>
        </w:rPr>
      </w:pPr>
      <w:r>
        <w:rPr>
          <w:b/>
          <w:color w:val="FF0000"/>
          <w:sz w:val="21"/>
          <w:szCs w:val="20"/>
        </w:rPr>
        <w:t>A. 正确</w:t>
      </w:r>
    </w:p>
    <w:p w14:paraId="136A18ED">
      <w:pPr>
        <w:ind w:left="432"/>
        <w:rPr>
          <w:sz w:val="21"/>
          <w:szCs w:val="20"/>
        </w:rPr>
      </w:pPr>
      <w:r>
        <w:rPr>
          <w:sz w:val="21"/>
          <w:szCs w:val="20"/>
        </w:rPr>
        <w:t>B. 错误   </w:t>
      </w:r>
    </w:p>
    <w:p w14:paraId="338573EB">
      <w:pPr>
        <w:ind w:left="432"/>
        <w:rPr>
          <w:sz w:val="21"/>
          <w:szCs w:val="20"/>
        </w:rPr>
      </w:pPr>
      <w:r>
        <w:rPr>
          <w:b/>
          <w:color w:val="008000"/>
          <w:sz w:val="20"/>
          <w:szCs w:val="20"/>
        </w:rPr>
        <w:t>参考答案：A</w:t>
      </w:r>
    </w:p>
    <w:p w14:paraId="10FAF1E3">
      <w:pPr>
        <w:rPr>
          <w:sz w:val="21"/>
          <w:szCs w:val="20"/>
        </w:rPr>
      </w:pPr>
      <w:r>
        <w:rPr>
          <w:b/>
          <w:sz w:val="21"/>
          <w:szCs w:val="20"/>
        </w:rPr>
        <w:t xml:space="preserve">146. </w:t>
      </w:r>
      <w:r>
        <w:rPr>
          <w:sz w:val="21"/>
          <w:szCs w:val="20"/>
        </w:rPr>
        <w:t>脱防护服时可以接触防护服外侧，无需担心污染。</w:t>
      </w:r>
      <w:r>
        <w:rPr>
          <w:color w:val="808080"/>
          <w:sz w:val="16"/>
          <w:szCs w:val="20"/>
        </w:rPr>
        <w:t xml:space="preserve">  【判断题】</w:t>
      </w:r>
    </w:p>
    <w:p w14:paraId="1810451E">
      <w:pPr>
        <w:ind w:left="432"/>
        <w:rPr>
          <w:sz w:val="21"/>
          <w:szCs w:val="20"/>
        </w:rPr>
      </w:pPr>
      <w:r>
        <w:rPr>
          <w:sz w:val="21"/>
          <w:szCs w:val="20"/>
        </w:rPr>
        <w:t>A. 正确</w:t>
      </w:r>
    </w:p>
    <w:p w14:paraId="1545FE3F">
      <w:pPr>
        <w:ind w:left="432"/>
        <w:rPr>
          <w:sz w:val="21"/>
          <w:szCs w:val="20"/>
        </w:rPr>
      </w:pPr>
      <w:r>
        <w:rPr>
          <w:b/>
          <w:color w:val="FF0000"/>
          <w:sz w:val="21"/>
          <w:szCs w:val="20"/>
        </w:rPr>
        <w:t>B. 错误   </w:t>
      </w:r>
    </w:p>
    <w:p w14:paraId="337700F3">
      <w:pPr>
        <w:ind w:left="432"/>
        <w:rPr>
          <w:sz w:val="21"/>
          <w:szCs w:val="20"/>
        </w:rPr>
      </w:pPr>
      <w:r>
        <w:rPr>
          <w:b/>
          <w:color w:val="008000"/>
          <w:sz w:val="20"/>
          <w:szCs w:val="20"/>
        </w:rPr>
        <w:t>参考答案：B</w:t>
      </w:r>
    </w:p>
    <w:p w14:paraId="7DDCBCED">
      <w:pPr>
        <w:rPr>
          <w:sz w:val="21"/>
          <w:szCs w:val="20"/>
        </w:rPr>
      </w:pPr>
      <w:r>
        <w:rPr>
          <w:b/>
          <w:sz w:val="21"/>
          <w:szCs w:val="20"/>
        </w:rPr>
        <w:t xml:space="preserve">147. </w:t>
      </w:r>
      <w:r>
        <w:rPr>
          <w:sz w:val="21"/>
          <w:szCs w:val="20"/>
        </w:rPr>
        <w:t>被照护者存下列在膝关节松脱的情况，长护师可下列在医生指导下为其使用 ( )。</w:t>
      </w:r>
      <w:r>
        <w:rPr>
          <w:color w:val="808080"/>
          <w:sz w:val="16"/>
          <w:szCs w:val="20"/>
        </w:rPr>
        <w:t xml:space="preserve">  【单选题】</w:t>
      </w:r>
    </w:p>
    <w:p w14:paraId="0913929D">
      <w:pPr>
        <w:ind w:left="432"/>
        <w:rPr>
          <w:sz w:val="21"/>
          <w:szCs w:val="20"/>
        </w:rPr>
      </w:pPr>
      <w:r>
        <w:rPr>
          <w:sz w:val="21"/>
          <w:szCs w:val="20"/>
        </w:rPr>
        <w:t>A. 足踝矫形器</w:t>
      </w:r>
    </w:p>
    <w:p w14:paraId="01B90566">
      <w:pPr>
        <w:ind w:left="432"/>
        <w:rPr>
          <w:sz w:val="21"/>
          <w:szCs w:val="20"/>
        </w:rPr>
      </w:pPr>
      <w:r>
        <w:rPr>
          <w:sz w:val="21"/>
          <w:szCs w:val="20"/>
        </w:rPr>
        <w:t>B. 手功能康复器</w:t>
      </w:r>
    </w:p>
    <w:p w14:paraId="636B7F2B">
      <w:pPr>
        <w:ind w:left="432"/>
        <w:rPr>
          <w:sz w:val="21"/>
          <w:szCs w:val="20"/>
        </w:rPr>
      </w:pPr>
      <w:r>
        <w:rPr>
          <w:sz w:val="21"/>
          <w:szCs w:val="20"/>
        </w:rPr>
        <w:t>C. 护肘</w:t>
      </w:r>
    </w:p>
    <w:p w14:paraId="3636D0CC">
      <w:pPr>
        <w:ind w:left="432"/>
        <w:rPr>
          <w:sz w:val="21"/>
          <w:szCs w:val="20"/>
        </w:rPr>
      </w:pPr>
      <w:r>
        <w:rPr>
          <w:b/>
          <w:color w:val="FF0000"/>
          <w:sz w:val="21"/>
          <w:szCs w:val="20"/>
        </w:rPr>
        <w:t>D. 膝关节固定器</w:t>
      </w:r>
    </w:p>
    <w:p w14:paraId="777D421D">
      <w:pPr>
        <w:ind w:left="432"/>
        <w:rPr>
          <w:sz w:val="21"/>
          <w:szCs w:val="20"/>
        </w:rPr>
      </w:pPr>
      <w:r>
        <w:rPr>
          <w:b/>
          <w:color w:val="008000"/>
          <w:sz w:val="20"/>
          <w:szCs w:val="20"/>
        </w:rPr>
        <w:t>参考答案：D</w:t>
      </w:r>
    </w:p>
    <w:p w14:paraId="0541BD6E">
      <w:pPr>
        <w:rPr>
          <w:sz w:val="21"/>
          <w:szCs w:val="20"/>
        </w:rPr>
      </w:pPr>
      <w:r>
        <w:rPr>
          <w:b/>
          <w:sz w:val="21"/>
          <w:szCs w:val="20"/>
        </w:rPr>
        <w:t xml:space="preserve">148. </w:t>
      </w:r>
      <w:r>
        <w:rPr>
          <w:sz w:val="21"/>
          <w:szCs w:val="20"/>
        </w:rPr>
        <w:t>给照护对象喂饭时,汤勺量应为( )。</w:t>
      </w:r>
      <w:r>
        <w:rPr>
          <w:color w:val="808080"/>
          <w:sz w:val="16"/>
          <w:szCs w:val="20"/>
        </w:rPr>
        <w:t xml:space="preserve">  【单选题】</w:t>
      </w:r>
    </w:p>
    <w:p w14:paraId="624E19F5">
      <w:pPr>
        <w:ind w:left="432"/>
        <w:rPr>
          <w:sz w:val="21"/>
          <w:szCs w:val="20"/>
        </w:rPr>
      </w:pPr>
      <w:r>
        <w:rPr>
          <w:sz w:val="21"/>
          <w:szCs w:val="20"/>
        </w:rPr>
        <w:t>A. 满勺</w:t>
      </w:r>
    </w:p>
    <w:p w14:paraId="2B6C6050">
      <w:pPr>
        <w:ind w:left="432"/>
        <w:rPr>
          <w:sz w:val="21"/>
          <w:szCs w:val="20"/>
        </w:rPr>
      </w:pPr>
      <w:r>
        <w:rPr>
          <w:sz w:val="21"/>
          <w:szCs w:val="20"/>
        </w:rPr>
        <w:t>B. 2/3满</w:t>
      </w:r>
    </w:p>
    <w:p w14:paraId="4932A736">
      <w:pPr>
        <w:ind w:left="432"/>
        <w:rPr>
          <w:sz w:val="21"/>
          <w:szCs w:val="20"/>
        </w:rPr>
      </w:pPr>
      <w:r>
        <w:rPr>
          <w:sz w:val="21"/>
          <w:szCs w:val="20"/>
        </w:rPr>
        <w:t>C. 1/4满</w:t>
      </w:r>
    </w:p>
    <w:p w14:paraId="06B200AB">
      <w:pPr>
        <w:ind w:left="432"/>
        <w:rPr>
          <w:sz w:val="21"/>
          <w:szCs w:val="20"/>
        </w:rPr>
      </w:pPr>
      <w:r>
        <w:rPr>
          <w:b/>
          <w:color w:val="FF0000"/>
          <w:sz w:val="21"/>
          <w:szCs w:val="20"/>
        </w:rPr>
        <w:t>D. 1/3满   </w:t>
      </w:r>
    </w:p>
    <w:p w14:paraId="1D4884B2">
      <w:pPr>
        <w:ind w:left="432"/>
        <w:rPr>
          <w:sz w:val="21"/>
          <w:szCs w:val="20"/>
        </w:rPr>
      </w:pPr>
      <w:r>
        <w:rPr>
          <w:b/>
          <w:color w:val="008000"/>
          <w:sz w:val="20"/>
          <w:szCs w:val="20"/>
        </w:rPr>
        <w:t>参考答案：D</w:t>
      </w:r>
    </w:p>
    <w:p w14:paraId="6763A7C6">
      <w:pPr>
        <w:rPr>
          <w:sz w:val="21"/>
          <w:szCs w:val="20"/>
        </w:rPr>
      </w:pPr>
      <w:r>
        <w:rPr>
          <w:b/>
          <w:sz w:val="21"/>
          <w:szCs w:val="20"/>
        </w:rPr>
        <w:t xml:space="preserve">149. </w:t>
      </w:r>
      <w:r>
        <w:rPr>
          <w:sz w:val="21"/>
          <w:szCs w:val="20"/>
        </w:rPr>
        <w:t>翻身时患侧肢体摆放的注意事项,正确的是( )。</w:t>
      </w:r>
      <w:r>
        <w:rPr>
          <w:color w:val="808080"/>
          <w:sz w:val="16"/>
          <w:szCs w:val="20"/>
        </w:rPr>
        <w:t xml:space="preserve">  【单选题】</w:t>
      </w:r>
    </w:p>
    <w:p w14:paraId="637EFA3E">
      <w:pPr>
        <w:ind w:left="432"/>
        <w:rPr>
          <w:sz w:val="21"/>
          <w:szCs w:val="20"/>
        </w:rPr>
      </w:pPr>
      <w:r>
        <w:rPr>
          <w:sz w:val="21"/>
          <w:szCs w:val="20"/>
        </w:rPr>
        <w:t>A. 患侧手臂应压在身体下面,以提供支撑</w:t>
      </w:r>
    </w:p>
    <w:p w14:paraId="36E17619">
      <w:pPr>
        <w:ind w:left="432"/>
        <w:rPr>
          <w:sz w:val="21"/>
          <w:szCs w:val="20"/>
        </w:rPr>
      </w:pPr>
      <w:r>
        <w:rPr>
          <w:b/>
          <w:color w:val="FF0000"/>
          <w:sz w:val="21"/>
          <w:szCs w:val="20"/>
        </w:rPr>
        <w:t>B. 翻身完成后,患侧肩膀应尽量向前拉出,避免受压</w:t>
      </w:r>
    </w:p>
    <w:p w14:paraId="4AC6E9B4">
      <w:pPr>
        <w:ind w:left="432"/>
        <w:rPr>
          <w:sz w:val="21"/>
          <w:szCs w:val="20"/>
        </w:rPr>
      </w:pPr>
      <w:r>
        <w:rPr>
          <w:sz w:val="21"/>
          <w:szCs w:val="20"/>
        </w:rPr>
        <w:t>C. 患侧腿应伸直,与身体呈一条直线</w:t>
      </w:r>
    </w:p>
    <w:p w14:paraId="7ADC79EC">
      <w:pPr>
        <w:ind w:left="432"/>
        <w:rPr>
          <w:sz w:val="21"/>
          <w:szCs w:val="20"/>
        </w:rPr>
      </w:pPr>
      <w:r>
        <w:rPr>
          <w:sz w:val="21"/>
          <w:szCs w:val="20"/>
        </w:rPr>
        <w:t>D. 无需特别关注患侧肢体的位置,以舒适为主   </w:t>
      </w:r>
    </w:p>
    <w:p w14:paraId="3FADED3C">
      <w:pPr>
        <w:ind w:left="432"/>
        <w:rPr>
          <w:sz w:val="21"/>
          <w:szCs w:val="20"/>
        </w:rPr>
      </w:pPr>
      <w:r>
        <w:rPr>
          <w:b/>
          <w:color w:val="008000"/>
          <w:sz w:val="20"/>
          <w:szCs w:val="20"/>
        </w:rPr>
        <w:t>参考答案：B</w:t>
      </w:r>
    </w:p>
    <w:p w14:paraId="38DE0078">
      <w:pPr>
        <w:rPr>
          <w:sz w:val="21"/>
          <w:szCs w:val="20"/>
        </w:rPr>
      </w:pPr>
      <w:r>
        <w:rPr>
          <w:b/>
          <w:sz w:val="21"/>
          <w:szCs w:val="20"/>
        </w:rPr>
        <w:t xml:space="preserve">150. </w:t>
      </w:r>
      <w:r>
        <w:rPr>
          <w:sz w:val="21"/>
          <w:szCs w:val="20"/>
        </w:rPr>
        <w:t>插入式便盆的前端设计特点是 ( )。</w:t>
      </w:r>
      <w:r>
        <w:rPr>
          <w:color w:val="808080"/>
          <w:sz w:val="16"/>
          <w:szCs w:val="20"/>
        </w:rPr>
        <w:t xml:space="preserve">  【单选题】</w:t>
      </w:r>
    </w:p>
    <w:p w14:paraId="74A39615">
      <w:pPr>
        <w:ind w:left="432"/>
        <w:rPr>
          <w:sz w:val="21"/>
          <w:szCs w:val="20"/>
        </w:rPr>
      </w:pPr>
      <w:r>
        <w:rPr>
          <w:sz w:val="21"/>
          <w:szCs w:val="20"/>
        </w:rPr>
        <w:t>A. 平面设计</w:t>
      </w:r>
    </w:p>
    <w:p w14:paraId="6852882E">
      <w:pPr>
        <w:ind w:left="432"/>
        <w:rPr>
          <w:sz w:val="21"/>
          <w:szCs w:val="20"/>
        </w:rPr>
      </w:pPr>
      <w:r>
        <w:rPr>
          <w:b/>
          <w:color w:val="FF0000"/>
          <w:sz w:val="21"/>
          <w:szCs w:val="20"/>
        </w:rPr>
        <w:t>B. 斜插式设计</w:t>
      </w:r>
    </w:p>
    <w:p w14:paraId="33F3A2F7">
      <w:pPr>
        <w:ind w:left="432"/>
        <w:rPr>
          <w:sz w:val="21"/>
          <w:szCs w:val="20"/>
        </w:rPr>
      </w:pPr>
      <w:r>
        <w:rPr>
          <w:sz w:val="21"/>
          <w:szCs w:val="20"/>
        </w:rPr>
        <w:t>C. 凹槽设计</w:t>
      </w:r>
    </w:p>
    <w:p w14:paraId="543F8BB8">
      <w:pPr>
        <w:ind w:left="432"/>
        <w:rPr>
          <w:sz w:val="21"/>
          <w:szCs w:val="20"/>
        </w:rPr>
      </w:pPr>
      <w:r>
        <w:rPr>
          <w:sz w:val="21"/>
          <w:szCs w:val="20"/>
        </w:rPr>
        <w:t>D. 凸起设计</w:t>
      </w:r>
    </w:p>
    <w:p w14:paraId="0C3C4BD1">
      <w:pPr>
        <w:ind w:left="432"/>
        <w:rPr>
          <w:sz w:val="21"/>
          <w:szCs w:val="20"/>
        </w:rPr>
      </w:pPr>
      <w:r>
        <w:rPr>
          <w:b/>
          <w:color w:val="008000"/>
          <w:sz w:val="20"/>
          <w:szCs w:val="20"/>
        </w:rPr>
        <w:t>参考答案：B</w:t>
      </w:r>
    </w:p>
    <w:p w14:paraId="7B1CCB55">
      <w:pPr>
        <w:rPr>
          <w:sz w:val="21"/>
          <w:szCs w:val="20"/>
        </w:rPr>
      </w:pPr>
      <w:r>
        <w:rPr>
          <w:sz w:val="21"/>
          <w:szCs w:val="20"/>
        </w:rPr>
        <w:br w:type="page"/>
      </w:r>
    </w:p>
    <w:p w14:paraId="282E5B30">
      <w:pPr>
        <w:rPr>
          <w:sz w:val="21"/>
          <w:szCs w:val="20"/>
        </w:rPr>
      </w:pPr>
      <w:r>
        <w:rPr>
          <w:b/>
          <w:sz w:val="21"/>
          <w:szCs w:val="20"/>
        </w:rPr>
        <w:t xml:space="preserve">151. </w:t>
      </w:r>
      <w:r>
        <w:rPr>
          <w:sz w:val="21"/>
          <w:szCs w:val="20"/>
        </w:rPr>
        <w:t>一般情况下，包括菜汤和米粥下列在内，每天适宜的饮水量下列在 ( )。</w:t>
      </w:r>
      <w:r>
        <w:rPr>
          <w:color w:val="808080"/>
          <w:sz w:val="16"/>
          <w:szCs w:val="20"/>
        </w:rPr>
        <w:t xml:space="preserve">  【单选题】</w:t>
      </w:r>
    </w:p>
    <w:p w14:paraId="44CF14E5">
      <w:pPr>
        <w:ind w:left="432"/>
        <w:rPr>
          <w:sz w:val="21"/>
          <w:szCs w:val="20"/>
        </w:rPr>
      </w:pPr>
      <w:r>
        <w:rPr>
          <w:sz w:val="21"/>
          <w:szCs w:val="20"/>
        </w:rPr>
        <w:t>A. 1000 毫升～1300 毫升</w:t>
      </w:r>
    </w:p>
    <w:p w14:paraId="3B7FF8A3">
      <w:pPr>
        <w:ind w:left="432"/>
        <w:rPr>
          <w:sz w:val="21"/>
          <w:szCs w:val="20"/>
        </w:rPr>
      </w:pPr>
      <w:r>
        <w:rPr>
          <w:b/>
          <w:color w:val="FF0000"/>
          <w:sz w:val="21"/>
          <w:szCs w:val="20"/>
        </w:rPr>
        <w:t>B. 1700 毫升～2000 毫升</w:t>
      </w:r>
    </w:p>
    <w:p w14:paraId="67B7B477">
      <w:pPr>
        <w:ind w:left="432"/>
        <w:rPr>
          <w:sz w:val="21"/>
          <w:szCs w:val="20"/>
        </w:rPr>
      </w:pPr>
      <w:r>
        <w:rPr>
          <w:sz w:val="21"/>
          <w:szCs w:val="20"/>
        </w:rPr>
        <w:t>C. 2300 毫升～2600 毫升</w:t>
      </w:r>
    </w:p>
    <w:p w14:paraId="488DF4A1">
      <w:pPr>
        <w:ind w:left="432"/>
        <w:rPr>
          <w:sz w:val="21"/>
          <w:szCs w:val="20"/>
        </w:rPr>
      </w:pPr>
      <w:r>
        <w:rPr>
          <w:sz w:val="21"/>
          <w:szCs w:val="20"/>
        </w:rPr>
        <w:t>D. 2500 毫升～2800 毫升</w:t>
      </w:r>
    </w:p>
    <w:p w14:paraId="574E6CD1">
      <w:pPr>
        <w:ind w:left="432"/>
        <w:rPr>
          <w:sz w:val="21"/>
          <w:szCs w:val="20"/>
        </w:rPr>
      </w:pPr>
      <w:r>
        <w:rPr>
          <w:b/>
          <w:color w:val="008000"/>
          <w:sz w:val="20"/>
          <w:szCs w:val="20"/>
        </w:rPr>
        <w:t>参考答案：B</w:t>
      </w:r>
    </w:p>
    <w:p w14:paraId="01DD7583">
      <w:pPr>
        <w:rPr>
          <w:sz w:val="21"/>
          <w:szCs w:val="20"/>
        </w:rPr>
      </w:pPr>
      <w:r>
        <w:rPr>
          <w:b/>
          <w:sz w:val="21"/>
          <w:szCs w:val="20"/>
        </w:rPr>
        <w:t xml:space="preserve">152. </w:t>
      </w:r>
      <w:r>
        <w:rPr>
          <w:sz w:val="21"/>
          <w:szCs w:val="20"/>
        </w:rPr>
        <w:t>长护师为偏瘫照护对象安放功能体位主要目的是（ ）。</w:t>
      </w:r>
      <w:r>
        <w:rPr>
          <w:color w:val="808080"/>
          <w:sz w:val="16"/>
          <w:szCs w:val="20"/>
        </w:rPr>
        <w:t xml:space="preserve">  【单选题】</w:t>
      </w:r>
    </w:p>
    <w:p w14:paraId="513A37B0">
      <w:pPr>
        <w:ind w:left="432"/>
        <w:rPr>
          <w:sz w:val="21"/>
          <w:szCs w:val="20"/>
        </w:rPr>
      </w:pPr>
      <w:r>
        <w:rPr>
          <w:sz w:val="21"/>
          <w:szCs w:val="20"/>
        </w:rPr>
        <w:t>A. 促进食欲</w:t>
      </w:r>
    </w:p>
    <w:p w14:paraId="320BB98E">
      <w:pPr>
        <w:ind w:left="432"/>
        <w:rPr>
          <w:sz w:val="21"/>
          <w:szCs w:val="20"/>
        </w:rPr>
      </w:pPr>
      <w:r>
        <w:rPr>
          <w:sz w:val="21"/>
          <w:szCs w:val="20"/>
        </w:rPr>
        <w:t>B. 改善睡眠</w:t>
      </w:r>
    </w:p>
    <w:p w14:paraId="5BF6EAD1">
      <w:pPr>
        <w:ind w:left="432"/>
        <w:rPr>
          <w:sz w:val="21"/>
          <w:szCs w:val="20"/>
        </w:rPr>
      </w:pPr>
      <w:r>
        <w:rPr>
          <w:b/>
          <w:color w:val="FF0000"/>
          <w:sz w:val="21"/>
          <w:szCs w:val="20"/>
        </w:rPr>
        <w:t>C. 避免对关节和神经的压迫</w:t>
      </w:r>
    </w:p>
    <w:p w14:paraId="2C1B7C0D">
      <w:pPr>
        <w:ind w:left="432"/>
        <w:rPr>
          <w:sz w:val="21"/>
          <w:szCs w:val="20"/>
        </w:rPr>
      </w:pPr>
      <w:r>
        <w:rPr>
          <w:sz w:val="21"/>
          <w:szCs w:val="20"/>
        </w:rPr>
        <w:t>D. 预防肺部感染   </w:t>
      </w:r>
    </w:p>
    <w:p w14:paraId="48BAF6FA">
      <w:pPr>
        <w:ind w:left="432"/>
        <w:rPr>
          <w:sz w:val="21"/>
          <w:szCs w:val="20"/>
        </w:rPr>
      </w:pPr>
      <w:r>
        <w:rPr>
          <w:b/>
          <w:color w:val="008000"/>
          <w:sz w:val="20"/>
          <w:szCs w:val="20"/>
        </w:rPr>
        <w:t>参考答案：C</w:t>
      </w:r>
    </w:p>
    <w:p w14:paraId="745818D8">
      <w:pPr>
        <w:rPr>
          <w:sz w:val="21"/>
          <w:szCs w:val="20"/>
        </w:rPr>
      </w:pPr>
      <w:r>
        <w:rPr>
          <w:b/>
          <w:sz w:val="21"/>
          <w:szCs w:val="20"/>
        </w:rPr>
        <w:t xml:space="preserve">153. </w:t>
      </w:r>
      <w:r>
        <w:rPr>
          <w:sz w:val="21"/>
          <w:szCs w:val="20"/>
        </w:rPr>
        <w:t>如果防护用品在照护过程中受到污染或破损，可以继续使用，不需要立即更换。</w:t>
      </w:r>
      <w:r>
        <w:rPr>
          <w:color w:val="808080"/>
          <w:sz w:val="16"/>
          <w:szCs w:val="20"/>
        </w:rPr>
        <w:t xml:space="preserve">  【判断题】</w:t>
      </w:r>
    </w:p>
    <w:p w14:paraId="15CABB9D">
      <w:pPr>
        <w:ind w:left="432"/>
        <w:rPr>
          <w:sz w:val="21"/>
          <w:szCs w:val="20"/>
        </w:rPr>
      </w:pPr>
      <w:r>
        <w:rPr>
          <w:sz w:val="21"/>
          <w:szCs w:val="20"/>
        </w:rPr>
        <w:t>A. 正确</w:t>
      </w:r>
    </w:p>
    <w:p w14:paraId="6501227A">
      <w:pPr>
        <w:ind w:left="432"/>
        <w:rPr>
          <w:sz w:val="21"/>
          <w:szCs w:val="20"/>
        </w:rPr>
      </w:pPr>
      <w:r>
        <w:rPr>
          <w:b/>
          <w:color w:val="FF0000"/>
          <w:sz w:val="21"/>
          <w:szCs w:val="20"/>
        </w:rPr>
        <w:t>B. 错误   </w:t>
      </w:r>
    </w:p>
    <w:p w14:paraId="486B37FB">
      <w:pPr>
        <w:ind w:left="432"/>
        <w:rPr>
          <w:sz w:val="21"/>
          <w:szCs w:val="20"/>
        </w:rPr>
      </w:pPr>
      <w:r>
        <w:rPr>
          <w:b/>
          <w:color w:val="008000"/>
          <w:sz w:val="20"/>
          <w:szCs w:val="20"/>
        </w:rPr>
        <w:t>参考答案：B</w:t>
      </w:r>
    </w:p>
    <w:p w14:paraId="3E5FBAFC">
      <w:pPr>
        <w:rPr>
          <w:sz w:val="21"/>
          <w:szCs w:val="20"/>
        </w:rPr>
      </w:pPr>
      <w:r>
        <w:rPr>
          <w:b/>
          <w:sz w:val="21"/>
          <w:szCs w:val="20"/>
        </w:rPr>
        <w:t xml:space="preserve">154. </w:t>
      </w:r>
      <w:r>
        <w:rPr>
          <w:sz w:val="21"/>
          <w:szCs w:val="20"/>
        </w:rPr>
        <w:t>长护师为被照护者摆放功能体时，只需摆放好患侧肢体，健侧肢体可随意摆放。</w:t>
      </w:r>
      <w:r>
        <w:rPr>
          <w:color w:val="808080"/>
          <w:sz w:val="16"/>
          <w:szCs w:val="20"/>
        </w:rPr>
        <w:t xml:space="preserve">  【判断题】</w:t>
      </w:r>
    </w:p>
    <w:p w14:paraId="0D293C8D">
      <w:pPr>
        <w:ind w:left="432"/>
        <w:rPr>
          <w:sz w:val="21"/>
          <w:szCs w:val="20"/>
        </w:rPr>
      </w:pPr>
      <w:r>
        <w:rPr>
          <w:sz w:val="21"/>
          <w:szCs w:val="20"/>
        </w:rPr>
        <w:t>A. 正确</w:t>
      </w:r>
    </w:p>
    <w:p w14:paraId="4AC8F396">
      <w:pPr>
        <w:ind w:left="432"/>
        <w:rPr>
          <w:sz w:val="21"/>
          <w:szCs w:val="20"/>
        </w:rPr>
      </w:pPr>
      <w:r>
        <w:rPr>
          <w:b/>
          <w:color w:val="FF0000"/>
          <w:sz w:val="21"/>
          <w:szCs w:val="20"/>
        </w:rPr>
        <w:t>B. 错误</w:t>
      </w:r>
    </w:p>
    <w:p w14:paraId="59C31CEB">
      <w:pPr>
        <w:ind w:left="432"/>
        <w:rPr>
          <w:sz w:val="21"/>
          <w:szCs w:val="20"/>
        </w:rPr>
      </w:pPr>
      <w:r>
        <w:rPr>
          <w:b/>
          <w:color w:val="008000"/>
          <w:sz w:val="20"/>
          <w:szCs w:val="20"/>
        </w:rPr>
        <w:t>参考答案：B</w:t>
      </w:r>
    </w:p>
    <w:p w14:paraId="64D8A831">
      <w:pPr>
        <w:rPr>
          <w:sz w:val="21"/>
          <w:szCs w:val="20"/>
        </w:rPr>
      </w:pPr>
      <w:r>
        <w:rPr>
          <w:b/>
          <w:sz w:val="21"/>
          <w:szCs w:val="20"/>
        </w:rPr>
        <w:t xml:space="preserve">155. </w:t>
      </w:r>
      <w:r>
        <w:rPr>
          <w:sz w:val="21"/>
          <w:szCs w:val="20"/>
        </w:rPr>
        <w:t>缓脉常见于（ ）。</w:t>
      </w:r>
      <w:r>
        <w:rPr>
          <w:color w:val="808080"/>
          <w:sz w:val="16"/>
          <w:szCs w:val="20"/>
        </w:rPr>
        <w:t xml:space="preserve">  【单选题】</w:t>
      </w:r>
    </w:p>
    <w:p w14:paraId="03FBE459">
      <w:pPr>
        <w:ind w:left="432"/>
        <w:rPr>
          <w:sz w:val="21"/>
          <w:szCs w:val="20"/>
        </w:rPr>
      </w:pPr>
      <w:r>
        <w:rPr>
          <w:sz w:val="21"/>
          <w:szCs w:val="20"/>
        </w:rPr>
        <w:t>A. 高温</w:t>
      </w:r>
    </w:p>
    <w:p w14:paraId="7112CF8A">
      <w:pPr>
        <w:ind w:left="432"/>
        <w:rPr>
          <w:sz w:val="21"/>
          <w:szCs w:val="20"/>
        </w:rPr>
      </w:pPr>
      <w:r>
        <w:rPr>
          <w:sz w:val="21"/>
          <w:szCs w:val="20"/>
        </w:rPr>
        <w:t>B. 甲状腺功能亢进</w:t>
      </w:r>
    </w:p>
    <w:p w14:paraId="3625147F">
      <w:pPr>
        <w:ind w:left="432"/>
        <w:rPr>
          <w:sz w:val="21"/>
          <w:szCs w:val="20"/>
        </w:rPr>
      </w:pPr>
      <w:r>
        <w:rPr>
          <w:b/>
          <w:color w:val="FF0000"/>
          <w:sz w:val="21"/>
          <w:szCs w:val="20"/>
        </w:rPr>
        <w:t>C. 低温</w:t>
      </w:r>
    </w:p>
    <w:p w14:paraId="267F48B4">
      <w:pPr>
        <w:ind w:left="432"/>
        <w:rPr>
          <w:sz w:val="21"/>
          <w:szCs w:val="20"/>
        </w:rPr>
      </w:pPr>
      <w:r>
        <w:rPr>
          <w:sz w:val="21"/>
          <w:szCs w:val="20"/>
        </w:rPr>
        <w:t>D. 疼痛   </w:t>
      </w:r>
    </w:p>
    <w:p w14:paraId="48019A37">
      <w:pPr>
        <w:ind w:left="432"/>
        <w:rPr>
          <w:sz w:val="21"/>
          <w:szCs w:val="20"/>
        </w:rPr>
      </w:pPr>
      <w:r>
        <w:rPr>
          <w:b/>
          <w:color w:val="008000"/>
          <w:sz w:val="20"/>
          <w:szCs w:val="20"/>
        </w:rPr>
        <w:t>参考答案：C</w:t>
      </w:r>
    </w:p>
    <w:p w14:paraId="3C415668">
      <w:pPr>
        <w:rPr>
          <w:sz w:val="21"/>
          <w:szCs w:val="20"/>
        </w:rPr>
      </w:pPr>
      <w:r>
        <w:rPr>
          <w:b/>
          <w:sz w:val="21"/>
          <w:szCs w:val="20"/>
        </w:rPr>
        <w:t xml:space="preserve">156. </w:t>
      </w:r>
      <w:r>
        <w:rPr>
          <w:sz w:val="21"/>
          <w:szCs w:val="20"/>
        </w:rPr>
        <w:t>长护师为被照护者摆放功能体位时要避免对关节和神经的压迫，尤其是偏瘫患者。</w:t>
      </w:r>
      <w:r>
        <w:rPr>
          <w:color w:val="808080"/>
          <w:sz w:val="16"/>
          <w:szCs w:val="20"/>
        </w:rPr>
        <w:t xml:space="preserve">  【判断题】</w:t>
      </w:r>
    </w:p>
    <w:p w14:paraId="46AC2A13">
      <w:pPr>
        <w:ind w:left="432"/>
        <w:rPr>
          <w:sz w:val="21"/>
          <w:szCs w:val="20"/>
        </w:rPr>
      </w:pPr>
      <w:r>
        <w:rPr>
          <w:b/>
          <w:color w:val="FF0000"/>
          <w:sz w:val="21"/>
          <w:szCs w:val="20"/>
        </w:rPr>
        <w:t>A. 正确</w:t>
      </w:r>
    </w:p>
    <w:p w14:paraId="3BFBC80A">
      <w:pPr>
        <w:ind w:left="432"/>
        <w:rPr>
          <w:sz w:val="21"/>
          <w:szCs w:val="20"/>
        </w:rPr>
      </w:pPr>
      <w:r>
        <w:rPr>
          <w:sz w:val="21"/>
          <w:szCs w:val="20"/>
        </w:rPr>
        <w:t>B. 错误</w:t>
      </w:r>
    </w:p>
    <w:p w14:paraId="16926ED1">
      <w:pPr>
        <w:ind w:left="432"/>
        <w:rPr>
          <w:sz w:val="21"/>
          <w:szCs w:val="20"/>
        </w:rPr>
      </w:pPr>
      <w:r>
        <w:rPr>
          <w:b/>
          <w:color w:val="008000"/>
          <w:sz w:val="20"/>
          <w:szCs w:val="20"/>
        </w:rPr>
        <w:t>参考答案：A</w:t>
      </w:r>
    </w:p>
    <w:p w14:paraId="786D00B8">
      <w:pPr>
        <w:rPr>
          <w:sz w:val="21"/>
          <w:szCs w:val="20"/>
        </w:rPr>
      </w:pPr>
      <w:r>
        <w:rPr>
          <w:b/>
          <w:sz w:val="21"/>
          <w:szCs w:val="20"/>
        </w:rPr>
        <w:t xml:space="preserve">157. </w:t>
      </w:r>
      <w:r>
        <w:rPr>
          <w:sz w:val="21"/>
          <w:szCs w:val="20"/>
        </w:rPr>
        <w:t>食物含在口中长时间不能嚼碎下咽,常见的原因是( )。</w:t>
      </w:r>
      <w:r>
        <w:rPr>
          <w:color w:val="808080"/>
          <w:sz w:val="16"/>
          <w:szCs w:val="20"/>
        </w:rPr>
        <w:t xml:space="preserve">  【单选题】</w:t>
      </w:r>
    </w:p>
    <w:p w14:paraId="4A41BDFD">
      <w:pPr>
        <w:ind w:left="432"/>
        <w:rPr>
          <w:sz w:val="21"/>
          <w:szCs w:val="20"/>
        </w:rPr>
      </w:pPr>
      <w:r>
        <w:rPr>
          <w:sz w:val="21"/>
          <w:szCs w:val="20"/>
        </w:rPr>
        <w:t>A. 认知障碍</w:t>
      </w:r>
    </w:p>
    <w:p w14:paraId="3601529B">
      <w:pPr>
        <w:ind w:left="432"/>
        <w:rPr>
          <w:sz w:val="21"/>
          <w:szCs w:val="20"/>
        </w:rPr>
      </w:pPr>
      <w:r>
        <w:rPr>
          <w:sz w:val="21"/>
          <w:szCs w:val="20"/>
        </w:rPr>
        <w:t>B. 吞咽困难</w:t>
      </w:r>
    </w:p>
    <w:p w14:paraId="44ED7605">
      <w:pPr>
        <w:ind w:left="432"/>
        <w:rPr>
          <w:sz w:val="21"/>
          <w:szCs w:val="20"/>
        </w:rPr>
      </w:pPr>
      <w:r>
        <w:rPr>
          <w:sz w:val="21"/>
          <w:szCs w:val="20"/>
        </w:rPr>
        <w:t>C. 噎食</w:t>
      </w:r>
    </w:p>
    <w:p w14:paraId="7EFD98CC">
      <w:pPr>
        <w:ind w:left="432"/>
        <w:rPr>
          <w:sz w:val="21"/>
          <w:szCs w:val="20"/>
        </w:rPr>
      </w:pPr>
      <w:r>
        <w:rPr>
          <w:b/>
          <w:color w:val="FF0000"/>
          <w:sz w:val="21"/>
          <w:szCs w:val="20"/>
        </w:rPr>
        <w:t>D. 咀嚼无力   </w:t>
      </w:r>
    </w:p>
    <w:p w14:paraId="7B958E03">
      <w:pPr>
        <w:ind w:left="432"/>
        <w:rPr>
          <w:sz w:val="21"/>
          <w:szCs w:val="20"/>
        </w:rPr>
      </w:pPr>
      <w:r>
        <w:rPr>
          <w:b/>
          <w:color w:val="008000"/>
          <w:sz w:val="20"/>
          <w:szCs w:val="20"/>
        </w:rPr>
        <w:t>参考答案：D</w:t>
      </w:r>
    </w:p>
    <w:p w14:paraId="6CB95CBD">
      <w:pPr>
        <w:rPr>
          <w:sz w:val="21"/>
          <w:szCs w:val="20"/>
        </w:rPr>
      </w:pPr>
      <w:r>
        <w:rPr>
          <w:b/>
          <w:sz w:val="21"/>
          <w:szCs w:val="20"/>
        </w:rPr>
        <w:t xml:space="preserve">158. </w:t>
      </w:r>
      <w:r>
        <w:rPr>
          <w:sz w:val="21"/>
          <w:szCs w:val="20"/>
        </w:rPr>
        <w:t>高温天气照护时,应重点观察照护对象是否出现( )。</w:t>
      </w:r>
      <w:r>
        <w:rPr>
          <w:color w:val="808080"/>
          <w:sz w:val="16"/>
          <w:szCs w:val="20"/>
        </w:rPr>
        <w:t xml:space="preserve">  【单选题】</w:t>
      </w:r>
    </w:p>
    <w:p w14:paraId="7CE13D65">
      <w:pPr>
        <w:ind w:left="432"/>
        <w:rPr>
          <w:sz w:val="21"/>
          <w:szCs w:val="20"/>
        </w:rPr>
      </w:pPr>
      <w:r>
        <w:rPr>
          <w:sz w:val="21"/>
          <w:szCs w:val="20"/>
        </w:rPr>
        <w:t>A. 寒战</w:t>
      </w:r>
    </w:p>
    <w:p w14:paraId="3F3B2626">
      <w:pPr>
        <w:ind w:left="432"/>
        <w:rPr>
          <w:sz w:val="21"/>
          <w:szCs w:val="20"/>
        </w:rPr>
      </w:pPr>
      <w:r>
        <w:rPr>
          <w:b/>
          <w:color w:val="FF0000"/>
          <w:sz w:val="21"/>
          <w:szCs w:val="20"/>
        </w:rPr>
        <w:t>B. 中暑症状</w:t>
      </w:r>
    </w:p>
    <w:p w14:paraId="2B5291DC">
      <w:pPr>
        <w:ind w:left="432"/>
        <w:rPr>
          <w:sz w:val="21"/>
          <w:szCs w:val="20"/>
        </w:rPr>
      </w:pPr>
      <w:r>
        <w:rPr>
          <w:sz w:val="21"/>
          <w:szCs w:val="20"/>
        </w:rPr>
        <w:t>C. 嗜睡</w:t>
      </w:r>
    </w:p>
    <w:p w14:paraId="1DC39E40">
      <w:pPr>
        <w:ind w:left="432"/>
        <w:rPr>
          <w:sz w:val="21"/>
          <w:szCs w:val="20"/>
        </w:rPr>
      </w:pPr>
      <w:r>
        <w:rPr>
          <w:sz w:val="21"/>
          <w:szCs w:val="20"/>
        </w:rPr>
        <w:t>D. 食欲亢进   </w:t>
      </w:r>
    </w:p>
    <w:p w14:paraId="0B6052D1">
      <w:pPr>
        <w:ind w:left="432"/>
        <w:rPr>
          <w:sz w:val="21"/>
          <w:szCs w:val="20"/>
        </w:rPr>
      </w:pPr>
      <w:r>
        <w:rPr>
          <w:b/>
          <w:color w:val="008000"/>
          <w:sz w:val="20"/>
          <w:szCs w:val="20"/>
        </w:rPr>
        <w:t>参考答案：B</w:t>
      </w:r>
    </w:p>
    <w:p w14:paraId="4C60E8A5">
      <w:pPr>
        <w:rPr>
          <w:sz w:val="21"/>
          <w:szCs w:val="20"/>
        </w:rPr>
      </w:pPr>
      <w:r>
        <w:rPr>
          <w:b/>
          <w:sz w:val="21"/>
          <w:szCs w:val="20"/>
        </w:rPr>
        <w:t xml:space="preserve">159. </w:t>
      </w:r>
      <w:r>
        <w:rPr>
          <w:sz w:val="21"/>
          <w:szCs w:val="20"/>
        </w:rPr>
        <w:t>以下使用坐便椅的注意事项不正确的是（ ）。</w:t>
      </w:r>
      <w:r>
        <w:rPr>
          <w:color w:val="808080"/>
          <w:sz w:val="16"/>
          <w:szCs w:val="20"/>
        </w:rPr>
        <w:t xml:space="preserve">  【单选题】</w:t>
      </w:r>
    </w:p>
    <w:p w14:paraId="68788E7A">
      <w:pPr>
        <w:ind w:left="432"/>
        <w:rPr>
          <w:sz w:val="21"/>
          <w:szCs w:val="20"/>
        </w:rPr>
      </w:pPr>
      <w:r>
        <w:rPr>
          <w:sz w:val="21"/>
          <w:szCs w:val="20"/>
        </w:rPr>
        <w:t>A. 一定要将坐便椅放在相对稳定的地方</w:t>
      </w:r>
    </w:p>
    <w:p w14:paraId="5FECE737">
      <w:pPr>
        <w:ind w:left="432"/>
        <w:rPr>
          <w:sz w:val="21"/>
          <w:szCs w:val="20"/>
        </w:rPr>
      </w:pPr>
      <w:r>
        <w:rPr>
          <w:b/>
          <w:color w:val="FF0000"/>
          <w:sz w:val="21"/>
          <w:szCs w:val="20"/>
        </w:rPr>
        <w:t>B. 偏瘫的照护对象大便时，长护师应将坐便椅放在其患侧</w:t>
      </w:r>
    </w:p>
    <w:p w14:paraId="0AA375A6">
      <w:pPr>
        <w:ind w:left="432"/>
        <w:rPr>
          <w:sz w:val="21"/>
          <w:szCs w:val="20"/>
        </w:rPr>
      </w:pPr>
      <w:r>
        <w:rPr>
          <w:sz w:val="21"/>
          <w:szCs w:val="20"/>
        </w:rPr>
        <w:t>C. 当照护对象排泄时，长护师应协助关上门，让其无所顾虑地排泄</w:t>
      </w:r>
    </w:p>
    <w:p w14:paraId="147E9F43">
      <w:pPr>
        <w:ind w:left="432"/>
        <w:rPr>
          <w:sz w:val="21"/>
          <w:szCs w:val="20"/>
        </w:rPr>
      </w:pPr>
      <w:r>
        <w:rPr>
          <w:sz w:val="21"/>
          <w:szCs w:val="20"/>
        </w:rPr>
        <w:t>D. 放在卧室的坐便椅，不用时要盖好盖子   </w:t>
      </w:r>
    </w:p>
    <w:p w14:paraId="28F67DD1">
      <w:pPr>
        <w:ind w:left="432"/>
        <w:rPr>
          <w:sz w:val="21"/>
          <w:szCs w:val="20"/>
        </w:rPr>
      </w:pPr>
      <w:r>
        <w:rPr>
          <w:b/>
          <w:color w:val="008000"/>
          <w:sz w:val="20"/>
          <w:szCs w:val="20"/>
        </w:rPr>
        <w:t>参考答案：B</w:t>
      </w:r>
    </w:p>
    <w:p w14:paraId="2E4795E6">
      <w:pPr>
        <w:rPr>
          <w:sz w:val="21"/>
          <w:szCs w:val="20"/>
        </w:rPr>
      </w:pPr>
      <w:r>
        <w:rPr>
          <w:b/>
          <w:sz w:val="21"/>
          <w:szCs w:val="20"/>
        </w:rPr>
        <w:t xml:space="preserve">160. </w:t>
      </w:r>
      <w:r>
        <w:rPr>
          <w:sz w:val="21"/>
          <w:szCs w:val="20"/>
        </w:rPr>
        <w:t>在日常照护中，长护师不可因满足自己的好奇心而随意窥探照护对象的内心世界，表达正确的是（ ）。</w:t>
      </w:r>
      <w:r>
        <w:rPr>
          <w:color w:val="808080"/>
          <w:sz w:val="16"/>
          <w:szCs w:val="20"/>
        </w:rPr>
        <w:t xml:space="preserve">  【单选题】</w:t>
      </w:r>
    </w:p>
    <w:p w14:paraId="1C6A3CDA">
      <w:pPr>
        <w:ind w:left="432"/>
        <w:rPr>
          <w:sz w:val="21"/>
          <w:szCs w:val="20"/>
        </w:rPr>
      </w:pPr>
      <w:r>
        <w:rPr>
          <w:sz w:val="21"/>
          <w:szCs w:val="20"/>
        </w:rPr>
        <w:t>A. 保护身体隐私</w:t>
      </w:r>
    </w:p>
    <w:p w14:paraId="28B46DEE">
      <w:pPr>
        <w:ind w:left="432"/>
        <w:rPr>
          <w:sz w:val="21"/>
          <w:szCs w:val="20"/>
        </w:rPr>
      </w:pPr>
      <w:r>
        <w:rPr>
          <w:b/>
          <w:color w:val="FF0000"/>
          <w:sz w:val="21"/>
          <w:szCs w:val="20"/>
        </w:rPr>
        <w:t>B. 保护心理和情感隐私</w:t>
      </w:r>
    </w:p>
    <w:p w14:paraId="061704A5">
      <w:pPr>
        <w:ind w:left="432"/>
        <w:rPr>
          <w:sz w:val="21"/>
          <w:szCs w:val="20"/>
        </w:rPr>
      </w:pPr>
      <w:r>
        <w:rPr>
          <w:sz w:val="21"/>
          <w:szCs w:val="20"/>
        </w:rPr>
        <w:t>C. 保护人格</w:t>
      </w:r>
    </w:p>
    <w:p w14:paraId="5FF14ED6">
      <w:pPr>
        <w:ind w:left="432"/>
        <w:rPr>
          <w:sz w:val="21"/>
          <w:szCs w:val="20"/>
        </w:rPr>
      </w:pPr>
      <w:r>
        <w:rPr>
          <w:sz w:val="21"/>
          <w:szCs w:val="20"/>
        </w:rPr>
        <w:t>D. 保护个人信息安全   </w:t>
      </w:r>
    </w:p>
    <w:p w14:paraId="76002F5F">
      <w:pPr>
        <w:ind w:left="432"/>
        <w:rPr>
          <w:sz w:val="21"/>
          <w:szCs w:val="20"/>
        </w:rPr>
      </w:pPr>
      <w:r>
        <w:rPr>
          <w:b/>
          <w:color w:val="008000"/>
          <w:sz w:val="20"/>
          <w:szCs w:val="20"/>
        </w:rPr>
        <w:t>参考答案：B</w:t>
      </w:r>
    </w:p>
    <w:p w14:paraId="6D28E2E1">
      <w:pPr>
        <w:rPr>
          <w:sz w:val="21"/>
          <w:szCs w:val="20"/>
        </w:rPr>
      </w:pPr>
      <w:r>
        <w:rPr>
          <w:sz w:val="21"/>
          <w:szCs w:val="20"/>
        </w:rPr>
        <w:br w:type="page"/>
      </w:r>
    </w:p>
    <w:p w14:paraId="1EDE99CE">
      <w:pPr>
        <w:rPr>
          <w:sz w:val="21"/>
          <w:szCs w:val="20"/>
        </w:rPr>
      </w:pPr>
      <w:r>
        <w:rPr>
          <w:b/>
          <w:sz w:val="21"/>
          <w:szCs w:val="20"/>
        </w:rPr>
        <w:t xml:space="preserve">161. </w:t>
      </w:r>
      <w:r>
        <w:rPr>
          <w:sz w:val="21"/>
          <w:szCs w:val="20"/>
        </w:rPr>
        <w:t>卧床照护对象无法自主进食，但也应为其做手部清洁。</w:t>
      </w:r>
      <w:r>
        <w:rPr>
          <w:color w:val="808080"/>
          <w:sz w:val="16"/>
          <w:szCs w:val="20"/>
        </w:rPr>
        <w:t xml:space="preserve">  【判断题】</w:t>
      </w:r>
    </w:p>
    <w:p w14:paraId="327541D7">
      <w:pPr>
        <w:ind w:left="432"/>
        <w:rPr>
          <w:sz w:val="21"/>
          <w:szCs w:val="20"/>
        </w:rPr>
      </w:pPr>
      <w:r>
        <w:rPr>
          <w:b/>
          <w:color w:val="FF0000"/>
          <w:sz w:val="21"/>
          <w:szCs w:val="20"/>
        </w:rPr>
        <w:t>A. 正确</w:t>
      </w:r>
    </w:p>
    <w:p w14:paraId="130FD3E6">
      <w:pPr>
        <w:ind w:left="432"/>
        <w:rPr>
          <w:sz w:val="21"/>
          <w:szCs w:val="20"/>
        </w:rPr>
      </w:pPr>
      <w:r>
        <w:rPr>
          <w:sz w:val="21"/>
          <w:szCs w:val="20"/>
        </w:rPr>
        <w:t>B. 错误   </w:t>
      </w:r>
    </w:p>
    <w:p w14:paraId="57ED3DF2">
      <w:pPr>
        <w:ind w:left="432"/>
        <w:rPr>
          <w:sz w:val="21"/>
          <w:szCs w:val="20"/>
        </w:rPr>
      </w:pPr>
      <w:r>
        <w:rPr>
          <w:b/>
          <w:color w:val="008000"/>
          <w:sz w:val="20"/>
          <w:szCs w:val="20"/>
        </w:rPr>
        <w:t>参考答案：A</w:t>
      </w:r>
    </w:p>
    <w:p w14:paraId="66F35E98">
      <w:pPr>
        <w:rPr>
          <w:sz w:val="21"/>
          <w:szCs w:val="20"/>
        </w:rPr>
      </w:pPr>
      <w:r>
        <w:rPr>
          <w:b/>
          <w:sz w:val="21"/>
          <w:szCs w:val="20"/>
        </w:rPr>
        <w:t xml:space="preserve">162. </w:t>
      </w:r>
      <w:r>
        <w:rPr>
          <w:sz w:val="21"/>
          <w:szCs w:val="20"/>
        </w:rPr>
        <w:t>高低碗的设计主要目的是方便舀取食物。</w:t>
      </w:r>
      <w:r>
        <w:rPr>
          <w:color w:val="808080"/>
          <w:sz w:val="16"/>
          <w:szCs w:val="20"/>
        </w:rPr>
        <w:t xml:space="preserve">  【判断题】</w:t>
      </w:r>
    </w:p>
    <w:p w14:paraId="3E852C34">
      <w:pPr>
        <w:ind w:left="432"/>
        <w:rPr>
          <w:sz w:val="21"/>
          <w:szCs w:val="20"/>
        </w:rPr>
      </w:pPr>
      <w:r>
        <w:rPr>
          <w:b/>
          <w:color w:val="FF0000"/>
          <w:sz w:val="21"/>
          <w:szCs w:val="20"/>
        </w:rPr>
        <w:t>A. 正确</w:t>
      </w:r>
    </w:p>
    <w:p w14:paraId="21394948">
      <w:pPr>
        <w:ind w:left="432"/>
        <w:rPr>
          <w:sz w:val="21"/>
          <w:szCs w:val="20"/>
        </w:rPr>
      </w:pPr>
      <w:r>
        <w:rPr>
          <w:sz w:val="21"/>
          <w:szCs w:val="20"/>
        </w:rPr>
        <w:t>B. 错误   </w:t>
      </w:r>
    </w:p>
    <w:p w14:paraId="7C11E95B">
      <w:pPr>
        <w:ind w:left="432"/>
        <w:rPr>
          <w:sz w:val="21"/>
          <w:szCs w:val="20"/>
        </w:rPr>
      </w:pPr>
      <w:r>
        <w:rPr>
          <w:b/>
          <w:color w:val="008000"/>
          <w:sz w:val="20"/>
          <w:szCs w:val="20"/>
        </w:rPr>
        <w:t>参考答案：A</w:t>
      </w:r>
    </w:p>
    <w:p w14:paraId="46A109F6">
      <w:pPr>
        <w:rPr>
          <w:sz w:val="21"/>
          <w:szCs w:val="20"/>
        </w:rPr>
      </w:pPr>
      <w:r>
        <w:rPr>
          <w:b/>
          <w:sz w:val="21"/>
          <w:szCs w:val="20"/>
        </w:rPr>
        <w:t xml:space="preserve">163. </w:t>
      </w:r>
      <w:r>
        <w:rPr>
          <w:sz w:val="21"/>
          <w:szCs w:val="20"/>
        </w:rPr>
        <w:t>长护师进行排泄物异常情况报告时，用语要突出重点、简短、清洗、准确、真实。</w:t>
      </w:r>
      <w:r>
        <w:rPr>
          <w:color w:val="808080"/>
          <w:sz w:val="16"/>
          <w:szCs w:val="20"/>
        </w:rPr>
        <w:t xml:space="preserve">  【判断题】</w:t>
      </w:r>
    </w:p>
    <w:p w14:paraId="6E76D1F2">
      <w:pPr>
        <w:ind w:left="432"/>
        <w:rPr>
          <w:sz w:val="21"/>
          <w:szCs w:val="20"/>
        </w:rPr>
      </w:pPr>
      <w:r>
        <w:rPr>
          <w:b/>
          <w:color w:val="FF0000"/>
          <w:sz w:val="21"/>
          <w:szCs w:val="20"/>
        </w:rPr>
        <w:t>A. 正确</w:t>
      </w:r>
    </w:p>
    <w:p w14:paraId="1DCBC490">
      <w:pPr>
        <w:ind w:left="432"/>
        <w:rPr>
          <w:sz w:val="21"/>
          <w:szCs w:val="20"/>
        </w:rPr>
      </w:pPr>
      <w:r>
        <w:rPr>
          <w:sz w:val="21"/>
          <w:szCs w:val="20"/>
        </w:rPr>
        <w:t>B. 错误   </w:t>
      </w:r>
    </w:p>
    <w:p w14:paraId="1B8A4074">
      <w:pPr>
        <w:ind w:left="432"/>
        <w:rPr>
          <w:sz w:val="21"/>
          <w:szCs w:val="20"/>
        </w:rPr>
      </w:pPr>
      <w:r>
        <w:rPr>
          <w:b/>
          <w:color w:val="008000"/>
          <w:sz w:val="20"/>
          <w:szCs w:val="20"/>
        </w:rPr>
        <w:t>参考答案：A</w:t>
      </w:r>
    </w:p>
    <w:p w14:paraId="6B9BDF0C">
      <w:pPr>
        <w:rPr>
          <w:sz w:val="21"/>
          <w:szCs w:val="20"/>
        </w:rPr>
      </w:pPr>
      <w:r>
        <w:rPr>
          <w:b/>
          <w:sz w:val="21"/>
          <w:szCs w:val="20"/>
        </w:rPr>
        <w:t xml:space="preserve">164. </w:t>
      </w:r>
      <w:r>
        <w:rPr>
          <w:sz w:val="21"/>
          <w:szCs w:val="20"/>
        </w:rPr>
        <w:t>扑救初起火灾常识,正确的是()。</w:t>
      </w:r>
      <w:r>
        <w:rPr>
          <w:color w:val="808080"/>
          <w:sz w:val="16"/>
          <w:szCs w:val="20"/>
        </w:rPr>
        <w:t xml:space="preserve">  【单选题】</w:t>
      </w:r>
    </w:p>
    <w:p w14:paraId="331CD317">
      <w:pPr>
        <w:ind w:left="432"/>
        <w:rPr>
          <w:sz w:val="21"/>
          <w:szCs w:val="20"/>
        </w:rPr>
      </w:pPr>
      <w:r>
        <w:rPr>
          <w:sz w:val="21"/>
          <w:szCs w:val="20"/>
        </w:rPr>
        <w:t>A. 长护师可独立扑救所有类型的初起火灾</w:t>
      </w:r>
    </w:p>
    <w:p w14:paraId="1CAD887A">
      <w:pPr>
        <w:ind w:left="432"/>
        <w:rPr>
          <w:sz w:val="21"/>
          <w:szCs w:val="20"/>
        </w:rPr>
      </w:pPr>
      <w:r>
        <w:rPr>
          <w:b/>
          <w:color w:val="FF0000"/>
          <w:sz w:val="21"/>
          <w:szCs w:val="20"/>
        </w:rPr>
        <w:t>B. 应优先保障自身安全,再判断是否具备扑救条件</w:t>
      </w:r>
    </w:p>
    <w:p w14:paraId="7ADCBE8D">
      <w:pPr>
        <w:ind w:left="432"/>
        <w:rPr>
          <w:sz w:val="21"/>
          <w:szCs w:val="20"/>
        </w:rPr>
      </w:pPr>
      <w:r>
        <w:rPr>
          <w:sz w:val="21"/>
          <w:szCs w:val="20"/>
        </w:rPr>
        <w:t>C. 可使用水直接扑救电气类初起火灾</w:t>
      </w:r>
    </w:p>
    <w:p w14:paraId="541BBD45">
      <w:pPr>
        <w:ind w:left="432"/>
        <w:rPr>
          <w:sz w:val="21"/>
          <w:szCs w:val="20"/>
        </w:rPr>
      </w:pPr>
      <w:r>
        <w:rPr>
          <w:sz w:val="21"/>
          <w:szCs w:val="20"/>
        </w:rPr>
        <w:t>D. 扑救火灾无需使用工具,靠徒手即可   </w:t>
      </w:r>
    </w:p>
    <w:p w14:paraId="0B279D83">
      <w:pPr>
        <w:ind w:left="432"/>
        <w:rPr>
          <w:sz w:val="21"/>
          <w:szCs w:val="20"/>
        </w:rPr>
      </w:pPr>
      <w:r>
        <w:rPr>
          <w:b/>
          <w:color w:val="008000"/>
          <w:sz w:val="20"/>
          <w:szCs w:val="20"/>
        </w:rPr>
        <w:t>参考答案：B</w:t>
      </w:r>
    </w:p>
    <w:p w14:paraId="2D2CA6B1">
      <w:pPr>
        <w:rPr>
          <w:sz w:val="21"/>
          <w:szCs w:val="20"/>
        </w:rPr>
      </w:pPr>
      <w:r>
        <w:rPr>
          <w:b/>
          <w:sz w:val="21"/>
          <w:szCs w:val="20"/>
        </w:rPr>
        <w:t xml:space="preserve">165. </w:t>
      </w:r>
      <w:r>
        <w:rPr>
          <w:sz w:val="21"/>
          <w:szCs w:val="20"/>
        </w:rPr>
        <w:t>采用一人法协助照护对象从床尾移向床头时，操作正确的是（ ）。</w:t>
      </w:r>
      <w:r>
        <w:rPr>
          <w:color w:val="808080"/>
          <w:sz w:val="16"/>
          <w:szCs w:val="20"/>
        </w:rPr>
        <w:t xml:space="preserve">  【单选题】</w:t>
      </w:r>
    </w:p>
    <w:p w14:paraId="4DD24051">
      <w:pPr>
        <w:ind w:left="432"/>
        <w:rPr>
          <w:sz w:val="21"/>
          <w:szCs w:val="20"/>
        </w:rPr>
      </w:pPr>
      <w:r>
        <w:rPr>
          <w:sz w:val="21"/>
          <w:szCs w:val="20"/>
        </w:rPr>
        <w:t>A. 让照护对象仰卧，双手高举过头</w:t>
      </w:r>
    </w:p>
    <w:p w14:paraId="046950C7">
      <w:pPr>
        <w:ind w:left="432"/>
        <w:rPr>
          <w:sz w:val="21"/>
          <w:szCs w:val="20"/>
        </w:rPr>
      </w:pPr>
      <w:r>
        <w:rPr>
          <w:sz w:val="21"/>
          <w:szCs w:val="20"/>
        </w:rPr>
        <w:t>B. 让照护对象双脚用力蹬床，同时长护师向上托送</w:t>
      </w:r>
    </w:p>
    <w:p w14:paraId="74F8DE3F">
      <w:pPr>
        <w:ind w:left="432"/>
        <w:rPr>
          <w:sz w:val="21"/>
          <w:szCs w:val="20"/>
        </w:rPr>
      </w:pPr>
      <w:r>
        <w:rPr>
          <w:sz w:val="21"/>
          <w:szCs w:val="20"/>
        </w:rPr>
        <w:t>C. 长护师双脚并拢，用腰部力量将照护对象抬起</w:t>
      </w:r>
    </w:p>
    <w:p w14:paraId="7C379324">
      <w:pPr>
        <w:ind w:left="432"/>
        <w:rPr>
          <w:sz w:val="21"/>
          <w:szCs w:val="20"/>
        </w:rPr>
      </w:pPr>
      <w:r>
        <w:rPr>
          <w:b/>
          <w:color w:val="FF0000"/>
          <w:sz w:val="21"/>
          <w:szCs w:val="20"/>
        </w:rPr>
        <w:t>D. 长护师一手托住照护对象肩部，另一手托住臀部   </w:t>
      </w:r>
    </w:p>
    <w:p w14:paraId="1D85F3F5">
      <w:pPr>
        <w:ind w:left="432"/>
        <w:rPr>
          <w:sz w:val="21"/>
          <w:szCs w:val="20"/>
        </w:rPr>
      </w:pPr>
      <w:r>
        <w:rPr>
          <w:b/>
          <w:color w:val="008000"/>
          <w:sz w:val="20"/>
          <w:szCs w:val="20"/>
        </w:rPr>
        <w:t>参考答案：D</w:t>
      </w:r>
    </w:p>
    <w:p w14:paraId="5480F8F3">
      <w:pPr>
        <w:rPr>
          <w:sz w:val="21"/>
          <w:szCs w:val="20"/>
        </w:rPr>
      </w:pPr>
      <w:r>
        <w:rPr>
          <w:b/>
          <w:sz w:val="21"/>
          <w:szCs w:val="20"/>
        </w:rPr>
        <w:t xml:space="preserve">166. </w:t>
      </w:r>
      <w:r>
        <w:rPr>
          <w:sz w:val="21"/>
          <w:szCs w:val="20"/>
        </w:rPr>
        <w:t>当护理人员识别照护对象呼吸心跳骤停时，首先保持冷静，无需判断其有无意识，立即拨打 "120"急救电话 电话。</w:t>
      </w:r>
      <w:r>
        <w:rPr>
          <w:color w:val="808080"/>
          <w:sz w:val="16"/>
          <w:szCs w:val="20"/>
        </w:rPr>
        <w:t xml:space="preserve">  【判断题】</w:t>
      </w:r>
    </w:p>
    <w:p w14:paraId="38667CAB">
      <w:pPr>
        <w:ind w:left="432"/>
        <w:rPr>
          <w:sz w:val="21"/>
          <w:szCs w:val="20"/>
        </w:rPr>
      </w:pPr>
      <w:r>
        <w:rPr>
          <w:sz w:val="21"/>
          <w:szCs w:val="20"/>
        </w:rPr>
        <w:t>A. 正确</w:t>
      </w:r>
    </w:p>
    <w:p w14:paraId="5BFD6048">
      <w:pPr>
        <w:ind w:left="432"/>
        <w:rPr>
          <w:sz w:val="21"/>
          <w:szCs w:val="20"/>
        </w:rPr>
      </w:pPr>
      <w:r>
        <w:rPr>
          <w:b/>
          <w:color w:val="FF0000"/>
          <w:sz w:val="21"/>
          <w:szCs w:val="20"/>
        </w:rPr>
        <w:t>B. 错误</w:t>
      </w:r>
    </w:p>
    <w:p w14:paraId="56033495">
      <w:pPr>
        <w:ind w:left="432"/>
        <w:rPr>
          <w:sz w:val="21"/>
          <w:szCs w:val="20"/>
        </w:rPr>
      </w:pPr>
      <w:r>
        <w:rPr>
          <w:b/>
          <w:color w:val="008000"/>
          <w:sz w:val="20"/>
          <w:szCs w:val="20"/>
        </w:rPr>
        <w:t>参考答案：B</w:t>
      </w:r>
    </w:p>
    <w:p w14:paraId="0DA68066">
      <w:pPr>
        <w:rPr>
          <w:sz w:val="21"/>
          <w:szCs w:val="20"/>
        </w:rPr>
      </w:pPr>
      <w:r>
        <w:rPr>
          <w:b/>
          <w:sz w:val="21"/>
          <w:szCs w:val="20"/>
        </w:rPr>
        <w:t xml:space="preserve">167. </w:t>
      </w:r>
      <w:r>
        <w:rPr>
          <w:sz w:val="21"/>
          <w:szCs w:val="20"/>
        </w:rPr>
        <w:t>进食辅具的使用目的是帮助照护对象完全恢复手部功能。</w:t>
      </w:r>
      <w:r>
        <w:rPr>
          <w:color w:val="808080"/>
          <w:sz w:val="16"/>
          <w:szCs w:val="20"/>
        </w:rPr>
        <w:t xml:space="preserve">  【判断题】</w:t>
      </w:r>
    </w:p>
    <w:p w14:paraId="153C51BB">
      <w:pPr>
        <w:ind w:left="432"/>
        <w:rPr>
          <w:sz w:val="21"/>
          <w:szCs w:val="20"/>
        </w:rPr>
      </w:pPr>
      <w:r>
        <w:rPr>
          <w:sz w:val="21"/>
          <w:szCs w:val="20"/>
        </w:rPr>
        <w:t>A. 正确</w:t>
      </w:r>
    </w:p>
    <w:p w14:paraId="449F28B4">
      <w:pPr>
        <w:ind w:left="432"/>
        <w:rPr>
          <w:sz w:val="21"/>
          <w:szCs w:val="20"/>
        </w:rPr>
      </w:pPr>
      <w:r>
        <w:rPr>
          <w:b/>
          <w:color w:val="FF0000"/>
          <w:sz w:val="21"/>
          <w:szCs w:val="20"/>
        </w:rPr>
        <w:t>B. 错误   </w:t>
      </w:r>
    </w:p>
    <w:p w14:paraId="3A6747A7">
      <w:pPr>
        <w:ind w:left="432"/>
        <w:rPr>
          <w:sz w:val="21"/>
          <w:szCs w:val="20"/>
        </w:rPr>
      </w:pPr>
      <w:r>
        <w:rPr>
          <w:b/>
          <w:color w:val="008000"/>
          <w:sz w:val="20"/>
          <w:szCs w:val="20"/>
        </w:rPr>
        <w:t>参考答案：B</w:t>
      </w:r>
    </w:p>
    <w:p w14:paraId="623FB4D4">
      <w:pPr>
        <w:rPr>
          <w:sz w:val="21"/>
          <w:szCs w:val="20"/>
        </w:rPr>
      </w:pPr>
      <w:r>
        <w:rPr>
          <w:b/>
          <w:sz w:val="21"/>
          <w:szCs w:val="20"/>
        </w:rPr>
        <w:t xml:space="preserve">168. </w:t>
      </w:r>
      <w:r>
        <w:rPr>
          <w:sz w:val="21"/>
          <w:szCs w:val="20"/>
        </w:rPr>
        <w:t>以下选项中，不属于照护对象基本饮食种类的是（ ）。</w:t>
      </w:r>
      <w:r>
        <w:rPr>
          <w:color w:val="808080"/>
          <w:sz w:val="16"/>
          <w:szCs w:val="20"/>
        </w:rPr>
        <w:t xml:space="preserve">  【单选题】</w:t>
      </w:r>
    </w:p>
    <w:p w14:paraId="2B0CF0C5">
      <w:pPr>
        <w:ind w:left="432"/>
        <w:rPr>
          <w:sz w:val="21"/>
          <w:szCs w:val="20"/>
        </w:rPr>
      </w:pPr>
      <w:r>
        <w:rPr>
          <w:sz w:val="21"/>
          <w:szCs w:val="20"/>
        </w:rPr>
        <w:t>A. 普通饮食</w:t>
      </w:r>
    </w:p>
    <w:p w14:paraId="1ADDE165">
      <w:pPr>
        <w:ind w:left="432"/>
        <w:rPr>
          <w:sz w:val="21"/>
          <w:szCs w:val="20"/>
        </w:rPr>
      </w:pPr>
      <w:r>
        <w:rPr>
          <w:b/>
          <w:color w:val="FF0000"/>
          <w:sz w:val="21"/>
          <w:szCs w:val="20"/>
        </w:rPr>
        <w:t>B. 高钾饮食</w:t>
      </w:r>
    </w:p>
    <w:p w14:paraId="41AF8AF1">
      <w:pPr>
        <w:ind w:left="432"/>
        <w:rPr>
          <w:sz w:val="21"/>
          <w:szCs w:val="20"/>
        </w:rPr>
      </w:pPr>
      <w:r>
        <w:rPr>
          <w:sz w:val="21"/>
          <w:szCs w:val="20"/>
        </w:rPr>
        <w:t>C. 软质饮食</w:t>
      </w:r>
    </w:p>
    <w:p w14:paraId="3F2C02C9">
      <w:pPr>
        <w:ind w:left="432"/>
        <w:rPr>
          <w:sz w:val="21"/>
          <w:szCs w:val="20"/>
        </w:rPr>
      </w:pPr>
      <w:r>
        <w:rPr>
          <w:sz w:val="21"/>
          <w:szCs w:val="20"/>
        </w:rPr>
        <w:t>D. 半流质饮食   </w:t>
      </w:r>
    </w:p>
    <w:p w14:paraId="67571703">
      <w:pPr>
        <w:ind w:left="432"/>
        <w:rPr>
          <w:sz w:val="21"/>
          <w:szCs w:val="20"/>
        </w:rPr>
      </w:pPr>
      <w:r>
        <w:rPr>
          <w:b/>
          <w:color w:val="008000"/>
          <w:sz w:val="20"/>
          <w:szCs w:val="20"/>
        </w:rPr>
        <w:t>参考答案：B</w:t>
      </w:r>
    </w:p>
    <w:p w14:paraId="7A8CCA64">
      <w:pPr>
        <w:rPr>
          <w:sz w:val="21"/>
          <w:szCs w:val="20"/>
        </w:rPr>
      </w:pPr>
      <w:r>
        <w:rPr>
          <w:b/>
          <w:sz w:val="21"/>
          <w:szCs w:val="20"/>
        </w:rPr>
        <w:t xml:space="preserve">169. </w:t>
      </w:r>
      <w:r>
        <w:rPr>
          <w:sz w:val="21"/>
          <w:szCs w:val="20"/>
        </w:rPr>
        <w:t>经常发生低血糖的糖尿病照护对象需要注意的内容不包括( )。</w:t>
      </w:r>
      <w:r>
        <w:rPr>
          <w:color w:val="808080"/>
          <w:sz w:val="16"/>
          <w:szCs w:val="20"/>
        </w:rPr>
        <w:t xml:space="preserve">  【单选题】</w:t>
      </w:r>
    </w:p>
    <w:p w14:paraId="2B7CA38F">
      <w:pPr>
        <w:ind w:left="432"/>
        <w:rPr>
          <w:sz w:val="21"/>
          <w:szCs w:val="20"/>
        </w:rPr>
      </w:pPr>
      <w:r>
        <w:rPr>
          <w:sz w:val="21"/>
          <w:szCs w:val="20"/>
        </w:rPr>
        <w:t>A. 胰岛素注射时剂量要准确</w:t>
      </w:r>
    </w:p>
    <w:p w14:paraId="3DA6DE95">
      <w:pPr>
        <w:ind w:left="432"/>
        <w:rPr>
          <w:sz w:val="21"/>
          <w:szCs w:val="20"/>
        </w:rPr>
      </w:pPr>
      <w:r>
        <w:rPr>
          <w:b/>
          <w:color w:val="FF0000"/>
          <w:sz w:val="21"/>
          <w:szCs w:val="20"/>
        </w:rPr>
        <w:t>B. 不再服用任何降糖药</w:t>
      </w:r>
    </w:p>
    <w:p w14:paraId="49CFE078">
      <w:pPr>
        <w:ind w:left="432"/>
        <w:rPr>
          <w:sz w:val="21"/>
          <w:szCs w:val="20"/>
        </w:rPr>
      </w:pPr>
      <w:r>
        <w:rPr>
          <w:sz w:val="21"/>
          <w:szCs w:val="20"/>
        </w:rPr>
        <w:t>C. 熟悉低血糖的症状及处理低血糖的方法</w:t>
      </w:r>
    </w:p>
    <w:p w14:paraId="5AFDF3A8">
      <w:pPr>
        <w:ind w:left="432"/>
        <w:rPr>
          <w:sz w:val="21"/>
          <w:szCs w:val="20"/>
        </w:rPr>
      </w:pPr>
      <w:r>
        <w:rPr>
          <w:sz w:val="21"/>
          <w:szCs w:val="20"/>
        </w:rPr>
        <w:t>D. 随身携带糖尿病急救卡、糖块和食物   </w:t>
      </w:r>
    </w:p>
    <w:p w14:paraId="729D6D6A">
      <w:pPr>
        <w:ind w:left="432"/>
        <w:rPr>
          <w:sz w:val="21"/>
          <w:szCs w:val="20"/>
        </w:rPr>
      </w:pPr>
      <w:r>
        <w:rPr>
          <w:b/>
          <w:color w:val="008000"/>
          <w:sz w:val="20"/>
          <w:szCs w:val="20"/>
        </w:rPr>
        <w:t>参考答案：B</w:t>
      </w:r>
    </w:p>
    <w:p w14:paraId="6A58AB41">
      <w:pPr>
        <w:rPr>
          <w:sz w:val="21"/>
          <w:szCs w:val="20"/>
        </w:rPr>
      </w:pPr>
      <w:r>
        <w:rPr>
          <w:b/>
          <w:sz w:val="21"/>
          <w:szCs w:val="20"/>
        </w:rPr>
        <w:t xml:space="preserve">170. </w:t>
      </w:r>
      <w:r>
        <w:rPr>
          <w:sz w:val="21"/>
          <w:szCs w:val="20"/>
        </w:rPr>
        <w:t>互救腹部冲击法的位置是( )。</w:t>
      </w:r>
      <w:r>
        <w:rPr>
          <w:color w:val="808080"/>
          <w:sz w:val="16"/>
          <w:szCs w:val="20"/>
        </w:rPr>
        <w:t xml:space="preserve">  【单选题】</w:t>
      </w:r>
    </w:p>
    <w:p w14:paraId="7462B8DD">
      <w:pPr>
        <w:ind w:left="432"/>
        <w:rPr>
          <w:sz w:val="21"/>
          <w:szCs w:val="20"/>
        </w:rPr>
      </w:pPr>
      <w:r>
        <w:rPr>
          <w:sz w:val="21"/>
          <w:szCs w:val="20"/>
        </w:rPr>
        <w:t>A. 胸骨下部</w:t>
      </w:r>
    </w:p>
    <w:p w14:paraId="5E18C3AE">
      <w:pPr>
        <w:ind w:left="432"/>
        <w:rPr>
          <w:sz w:val="21"/>
          <w:szCs w:val="20"/>
        </w:rPr>
      </w:pPr>
      <w:r>
        <w:rPr>
          <w:b/>
          <w:color w:val="FF0000"/>
          <w:sz w:val="21"/>
          <w:szCs w:val="20"/>
        </w:rPr>
        <w:t>B. 腹部正中线脐上两横指处</w:t>
      </w:r>
    </w:p>
    <w:p w14:paraId="5E8E1A81">
      <w:pPr>
        <w:ind w:left="432"/>
        <w:rPr>
          <w:sz w:val="21"/>
          <w:szCs w:val="20"/>
        </w:rPr>
      </w:pPr>
      <w:r>
        <w:rPr>
          <w:sz w:val="21"/>
          <w:szCs w:val="20"/>
        </w:rPr>
        <w:t>C. 肚脐</w:t>
      </w:r>
    </w:p>
    <w:p w14:paraId="7B6C5E91">
      <w:pPr>
        <w:ind w:left="432"/>
        <w:rPr>
          <w:sz w:val="21"/>
          <w:szCs w:val="20"/>
        </w:rPr>
      </w:pPr>
      <w:r>
        <w:rPr>
          <w:sz w:val="21"/>
          <w:szCs w:val="20"/>
        </w:rPr>
        <w:t>D. 胸部   </w:t>
      </w:r>
    </w:p>
    <w:p w14:paraId="4BE4DD6F">
      <w:pPr>
        <w:ind w:left="432"/>
        <w:rPr>
          <w:sz w:val="21"/>
          <w:szCs w:val="20"/>
        </w:rPr>
      </w:pPr>
      <w:r>
        <w:rPr>
          <w:b/>
          <w:color w:val="008000"/>
          <w:sz w:val="20"/>
          <w:szCs w:val="20"/>
        </w:rPr>
        <w:t>参考答案：B</w:t>
      </w:r>
    </w:p>
    <w:p w14:paraId="6771FCFC">
      <w:pPr>
        <w:rPr>
          <w:sz w:val="21"/>
          <w:szCs w:val="20"/>
        </w:rPr>
      </w:pPr>
      <w:r>
        <w:rPr>
          <w:sz w:val="21"/>
          <w:szCs w:val="20"/>
        </w:rPr>
        <w:br w:type="page"/>
      </w:r>
    </w:p>
    <w:p w14:paraId="4D674D7F">
      <w:pPr>
        <w:rPr>
          <w:sz w:val="21"/>
          <w:szCs w:val="20"/>
        </w:rPr>
      </w:pPr>
      <w:r>
        <w:rPr>
          <w:b/>
          <w:sz w:val="21"/>
          <w:szCs w:val="20"/>
        </w:rPr>
        <w:t xml:space="preserve">171. </w:t>
      </w:r>
      <w:r>
        <w:rPr>
          <w:sz w:val="21"/>
          <w:szCs w:val="20"/>
        </w:rPr>
        <w:t>长护师作照护对象尿液异常记录时，一般不需要记录的内容是（ ）。</w:t>
      </w:r>
      <w:r>
        <w:rPr>
          <w:color w:val="808080"/>
          <w:sz w:val="16"/>
          <w:szCs w:val="20"/>
        </w:rPr>
        <w:t xml:space="preserve">  【单选题】</w:t>
      </w:r>
    </w:p>
    <w:p w14:paraId="1BA23F61">
      <w:pPr>
        <w:ind w:left="432"/>
        <w:rPr>
          <w:sz w:val="21"/>
          <w:szCs w:val="20"/>
        </w:rPr>
      </w:pPr>
      <w:r>
        <w:rPr>
          <w:sz w:val="21"/>
          <w:szCs w:val="20"/>
        </w:rPr>
        <w:t>A. 排尿次数</w:t>
      </w:r>
    </w:p>
    <w:p w14:paraId="1CC2384A">
      <w:pPr>
        <w:ind w:left="432"/>
        <w:rPr>
          <w:sz w:val="21"/>
          <w:szCs w:val="20"/>
        </w:rPr>
      </w:pPr>
      <w:r>
        <w:rPr>
          <w:sz w:val="21"/>
          <w:szCs w:val="20"/>
        </w:rPr>
        <w:t>B. 尿量</w:t>
      </w:r>
    </w:p>
    <w:p w14:paraId="3D66FB28">
      <w:pPr>
        <w:ind w:left="432"/>
        <w:rPr>
          <w:sz w:val="21"/>
          <w:szCs w:val="20"/>
        </w:rPr>
      </w:pPr>
      <w:r>
        <w:rPr>
          <w:sz w:val="21"/>
          <w:szCs w:val="20"/>
        </w:rPr>
        <w:t>C. 伴随症状</w:t>
      </w:r>
    </w:p>
    <w:p w14:paraId="1A3F6CD6">
      <w:pPr>
        <w:ind w:left="432"/>
        <w:rPr>
          <w:sz w:val="21"/>
          <w:szCs w:val="20"/>
        </w:rPr>
      </w:pPr>
      <w:r>
        <w:rPr>
          <w:b/>
          <w:color w:val="FF0000"/>
          <w:sz w:val="21"/>
          <w:szCs w:val="20"/>
        </w:rPr>
        <w:t>D. 当前体位   </w:t>
      </w:r>
    </w:p>
    <w:p w14:paraId="289C6B0E">
      <w:pPr>
        <w:ind w:left="432"/>
        <w:rPr>
          <w:sz w:val="21"/>
          <w:szCs w:val="20"/>
        </w:rPr>
      </w:pPr>
      <w:r>
        <w:rPr>
          <w:b/>
          <w:color w:val="008000"/>
          <w:sz w:val="20"/>
          <w:szCs w:val="20"/>
        </w:rPr>
        <w:t>参考答案：D</w:t>
      </w:r>
    </w:p>
    <w:p w14:paraId="6214F2A6">
      <w:pPr>
        <w:rPr>
          <w:sz w:val="21"/>
          <w:szCs w:val="20"/>
        </w:rPr>
      </w:pPr>
      <w:r>
        <w:rPr>
          <w:b/>
          <w:sz w:val="21"/>
          <w:szCs w:val="20"/>
        </w:rPr>
        <w:t xml:space="preserve">172. </w:t>
      </w:r>
      <w:r>
        <w:rPr>
          <w:sz w:val="21"/>
          <w:szCs w:val="20"/>
        </w:rPr>
        <w:t>护理人员应协助进行照护对象由床尾移向床头时，有管路的要先安置妥当，避免脱出。</w:t>
      </w:r>
      <w:r>
        <w:rPr>
          <w:color w:val="808080"/>
          <w:sz w:val="16"/>
          <w:szCs w:val="20"/>
        </w:rPr>
        <w:t xml:space="preserve">  【判断题】</w:t>
      </w:r>
    </w:p>
    <w:p w14:paraId="78751C25">
      <w:pPr>
        <w:ind w:left="432"/>
        <w:rPr>
          <w:sz w:val="21"/>
          <w:szCs w:val="20"/>
        </w:rPr>
      </w:pPr>
      <w:r>
        <w:rPr>
          <w:b/>
          <w:color w:val="FF0000"/>
          <w:sz w:val="21"/>
          <w:szCs w:val="20"/>
        </w:rPr>
        <w:t>A. 正确</w:t>
      </w:r>
    </w:p>
    <w:p w14:paraId="3A66EE5D">
      <w:pPr>
        <w:ind w:left="432"/>
        <w:rPr>
          <w:sz w:val="21"/>
          <w:szCs w:val="20"/>
        </w:rPr>
      </w:pPr>
      <w:r>
        <w:rPr>
          <w:sz w:val="21"/>
          <w:szCs w:val="20"/>
        </w:rPr>
        <w:t>B. 错误</w:t>
      </w:r>
    </w:p>
    <w:p w14:paraId="6E803570">
      <w:pPr>
        <w:ind w:left="432"/>
        <w:rPr>
          <w:sz w:val="21"/>
          <w:szCs w:val="20"/>
        </w:rPr>
      </w:pPr>
      <w:r>
        <w:rPr>
          <w:b/>
          <w:color w:val="008000"/>
          <w:sz w:val="20"/>
          <w:szCs w:val="20"/>
        </w:rPr>
        <w:t>参考答案：A</w:t>
      </w:r>
    </w:p>
    <w:p w14:paraId="3DB6A9A5">
      <w:pPr>
        <w:rPr>
          <w:sz w:val="21"/>
          <w:szCs w:val="20"/>
        </w:rPr>
      </w:pPr>
      <w:r>
        <w:rPr>
          <w:b/>
          <w:sz w:val="21"/>
          <w:szCs w:val="20"/>
        </w:rPr>
        <w:t xml:space="preserve">173. </w:t>
      </w:r>
      <w:r>
        <w:rPr>
          <w:sz w:val="21"/>
          <w:szCs w:val="20"/>
        </w:rPr>
        <w:t>在使用一次性取戴法穿戴手套时，以下操作正确的是（ ）。</w:t>
      </w:r>
      <w:r>
        <w:rPr>
          <w:color w:val="808080"/>
          <w:sz w:val="16"/>
          <w:szCs w:val="20"/>
        </w:rPr>
        <w:t xml:space="preserve">  【单选题】</w:t>
      </w:r>
    </w:p>
    <w:p w14:paraId="11BCC2CD">
      <w:pPr>
        <w:ind w:left="432"/>
        <w:rPr>
          <w:sz w:val="21"/>
          <w:szCs w:val="20"/>
        </w:rPr>
      </w:pPr>
      <w:r>
        <w:rPr>
          <w:sz w:val="21"/>
          <w:szCs w:val="20"/>
        </w:rPr>
        <w:t>A. 用一只手掀开手套袋开口处，然后用同一只手取出两只手套</w:t>
      </w:r>
    </w:p>
    <w:p w14:paraId="34430CAA">
      <w:pPr>
        <w:ind w:left="432"/>
        <w:rPr>
          <w:sz w:val="21"/>
          <w:szCs w:val="20"/>
        </w:rPr>
      </w:pPr>
      <w:r>
        <w:rPr>
          <w:b/>
          <w:color w:val="FF0000"/>
          <w:sz w:val="21"/>
          <w:szCs w:val="20"/>
        </w:rPr>
        <w:t>B. 用两手同时掀开手套袋开口处，然后用一手拇指和示指捏住两只手套的反折部分取出手套</w:t>
      </w:r>
    </w:p>
    <w:p w14:paraId="7C05C06C">
      <w:pPr>
        <w:ind w:left="432"/>
        <w:rPr>
          <w:sz w:val="21"/>
          <w:szCs w:val="20"/>
        </w:rPr>
      </w:pPr>
      <w:r>
        <w:rPr>
          <w:sz w:val="21"/>
          <w:szCs w:val="20"/>
        </w:rPr>
        <w:t>C. 先戴好一只手套后，用未戴手套的手插入另一只手套的反折内面取出手套</w:t>
      </w:r>
    </w:p>
    <w:p w14:paraId="17F4D83F">
      <w:pPr>
        <w:ind w:left="432"/>
        <w:rPr>
          <w:sz w:val="21"/>
          <w:szCs w:val="20"/>
        </w:rPr>
      </w:pPr>
      <w:r>
        <w:rPr>
          <w:sz w:val="21"/>
          <w:szCs w:val="20"/>
        </w:rPr>
        <w:t>D. 将戴好的手套的翻边扣套在工作服衣袖外面，但不需要扣套另一只手套   </w:t>
      </w:r>
    </w:p>
    <w:p w14:paraId="6E827639">
      <w:pPr>
        <w:ind w:left="432"/>
        <w:rPr>
          <w:sz w:val="21"/>
          <w:szCs w:val="20"/>
        </w:rPr>
      </w:pPr>
      <w:r>
        <w:rPr>
          <w:b/>
          <w:color w:val="008000"/>
          <w:sz w:val="20"/>
          <w:szCs w:val="20"/>
        </w:rPr>
        <w:t>参考答案：B</w:t>
      </w:r>
    </w:p>
    <w:p w14:paraId="36B3FDAA">
      <w:pPr>
        <w:rPr>
          <w:sz w:val="21"/>
          <w:szCs w:val="20"/>
        </w:rPr>
      </w:pPr>
      <w:r>
        <w:rPr>
          <w:b/>
          <w:sz w:val="21"/>
          <w:szCs w:val="20"/>
        </w:rPr>
        <w:t xml:space="preserve">174. </w:t>
      </w:r>
      <w:r>
        <w:rPr>
          <w:sz w:val="21"/>
          <w:szCs w:val="20"/>
        </w:rPr>
        <w:t>长护师仪容仪表礼仪重要性，正确的是（）。</w:t>
      </w:r>
      <w:r>
        <w:rPr>
          <w:color w:val="808080"/>
          <w:sz w:val="16"/>
          <w:szCs w:val="20"/>
        </w:rPr>
        <w:t xml:space="preserve">  【单选题】</w:t>
      </w:r>
    </w:p>
    <w:p w14:paraId="6933BB33">
      <w:pPr>
        <w:ind w:left="432"/>
        <w:rPr>
          <w:sz w:val="21"/>
          <w:szCs w:val="20"/>
        </w:rPr>
      </w:pPr>
      <w:r>
        <w:rPr>
          <w:sz w:val="21"/>
          <w:szCs w:val="20"/>
        </w:rPr>
        <w:t>A. 仪容仪表关乎个人形象，与照护服务无关</w:t>
      </w:r>
    </w:p>
    <w:p w14:paraId="448D5F95">
      <w:pPr>
        <w:ind w:left="432"/>
        <w:rPr>
          <w:sz w:val="21"/>
          <w:szCs w:val="20"/>
        </w:rPr>
      </w:pPr>
      <w:r>
        <w:rPr>
          <w:b/>
          <w:color w:val="FF0000"/>
          <w:sz w:val="21"/>
          <w:szCs w:val="20"/>
        </w:rPr>
        <w:t>B. 良好仪容仪表是建立服务对象信任的基础</w:t>
      </w:r>
    </w:p>
    <w:p w14:paraId="281F9523">
      <w:pPr>
        <w:ind w:left="432"/>
        <w:rPr>
          <w:sz w:val="21"/>
          <w:szCs w:val="20"/>
        </w:rPr>
      </w:pPr>
      <w:r>
        <w:rPr>
          <w:sz w:val="21"/>
          <w:szCs w:val="20"/>
        </w:rPr>
        <w:t>C. 仪容仪表礼仪对长护师无强制要求</w:t>
      </w:r>
    </w:p>
    <w:p w14:paraId="6321870C">
      <w:pPr>
        <w:ind w:left="432"/>
        <w:rPr>
          <w:sz w:val="21"/>
          <w:szCs w:val="20"/>
        </w:rPr>
      </w:pPr>
      <w:r>
        <w:rPr>
          <w:sz w:val="21"/>
          <w:szCs w:val="20"/>
        </w:rPr>
        <w:t>D. 仪容仪表可完全按个人风格随意打造   </w:t>
      </w:r>
    </w:p>
    <w:p w14:paraId="571BBC6F">
      <w:pPr>
        <w:ind w:left="432"/>
        <w:rPr>
          <w:sz w:val="21"/>
          <w:szCs w:val="20"/>
        </w:rPr>
      </w:pPr>
      <w:r>
        <w:rPr>
          <w:b/>
          <w:color w:val="008000"/>
          <w:sz w:val="20"/>
          <w:szCs w:val="20"/>
        </w:rPr>
        <w:t>参考答案：B</w:t>
      </w:r>
    </w:p>
    <w:p w14:paraId="68BDD8A0">
      <w:pPr>
        <w:rPr>
          <w:sz w:val="21"/>
          <w:szCs w:val="20"/>
        </w:rPr>
      </w:pPr>
      <w:r>
        <w:rPr>
          <w:b/>
          <w:sz w:val="21"/>
          <w:szCs w:val="20"/>
        </w:rPr>
        <w:t xml:space="preserve">175. </w:t>
      </w:r>
      <w:r>
        <w:rPr>
          <w:sz w:val="21"/>
          <w:szCs w:val="20"/>
        </w:rPr>
        <w:t>长护师应熟悉预防低血糖的方法，以下描述正确的是（ ）。</w:t>
      </w:r>
      <w:r>
        <w:rPr>
          <w:color w:val="808080"/>
          <w:sz w:val="16"/>
          <w:szCs w:val="20"/>
        </w:rPr>
        <w:t xml:space="preserve">  【单选题】</w:t>
      </w:r>
    </w:p>
    <w:p w14:paraId="7617EC22">
      <w:pPr>
        <w:ind w:left="432"/>
        <w:rPr>
          <w:sz w:val="21"/>
          <w:szCs w:val="20"/>
        </w:rPr>
      </w:pPr>
      <w:r>
        <w:rPr>
          <w:sz w:val="21"/>
          <w:szCs w:val="20"/>
        </w:rPr>
        <w:t>A. 测得血糖高时方可注射胰岛素</w:t>
      </w:r>
    </w:p>
    <w:p w14:paraId="5411C325">
      <w:pPr>
        <w:ind w:left="432"/>
        <w:rPr>
          <w:sz w:val="21"/>
          <w:szCs w:val="20"/>
        </w:rPr>
      </w:pPr>
      <w:r>
        <w:rPr>
          <w:sz w:val="21"/>
          <w:szCs w:val="20"/>
        </w:rPr>
        <w:t>B. 肚子不饿时尽量不吃饭</w:t>
      </w:r>
    </w:p>
    <w:p w14:paraId="14FF0443">
      <w:pPr>
        <w:ind w:left="432"/>
        <w:rPr>
          <w:sz w:val="21"/>
          <w:szCs w:val="20"/>
        </w:rPr>
      </w:pPr>
      <w:r>
        <w:rPr>
          <w:b/>
          <w:color w:val="FF0000"/>
          <w:sz w:val="21"/>
          <w:szCs w:val="20"/>
        </w:rPr>
        <w:t>C. 监测血糖</w:t>
      </w:r>
    </w:p>
    <w:p w14:paraId="1BA4AE18">
      <w:pPr>
        <w:ind w:left="432"/>
        <w:rPr>
          <w:sz w:val="21"/>
          <w:szCs w:val="20"/>
        </w:rPr>
      </w:pPr>
      <w:r>
        <w:rPr>
          <w:sz w:val="21"/>
          <w:szCs w:val="20"/>
        </w:rPr>
        <w:t>D. 只要会观察，不需要处理低血糖   </w:t>
      </w:r>
    </w:p>
    <w:p w14:paraId="6DC4D74B">
      <w:pPr>
        <w:ind w:left="432"/>
        <w:rPr>
          <w:sz w:val="21"/>
          <w:szCs w:val="20"/>
        </w:rPr>
      </w:pPr>
      <w:r>
        <w:rPr>
          <w:b/>
          <w:color w:val="008000"/>
          <w:sz w:val="20"/>
          <w:szCs w:val="20"/>
        </w:rPr>
        <w:t>参考答案：C</w:t>
      </w:r>
    </w:p>
    <w:p w14:paraId="1243B7AB">
      <w:pPr>
        <w:rPr>
          <w:sz w:val="21"/>
          <w:szCs w:val="20"/>
        </w:rPr>
      </w:pPr>
      <w:r>
        <w:rPr>
          <w:b/>
          <w:sz w:val="21"/>
          <w:szCs w:val="20"/>
        </w:rPr>
        <w:t xml:space="preserve">176. </w:t>
      </w:r>
      <w:r>
        <w:rPr>
          <w:sz w:val="21"/>
          <w:szCs w:val="20"/>
        </w:rPr>
        <w:t>长护师协助照护对象轮椅转运时，如照护对象是体重肥胖，不妥的措施是（ ）。</w:t>
      </w:r>
      <w:r>
        <w:rPr>
          <w:color w:val="808080"/>
          <w:sz w:val="16"/>
          <w:szCs w:val="20"/>
        </w:rPr>
        <w:t xml:space="preserve">  【单选题】</w:t>
      </w:r>
    </w:p>
    <w:p w14:paraId="4A29F632">
      <w:pPr>
        <w:ind w:left="432"/>
        <w:rPr>
          <w:sz w:val="21"/>
          <w:szCs w:val="20"/>
        </w:rPr>
      </w:pPr>
      <w:r>
        <w:rPr>
          <w:sz w:val="21"/>
          <w:szCs w:val="20"/>
        </w:rPr>
        <w:t>A. 使用滑板</w:t>
      </w:r>
    </w:p>
    <w:p w14:paraId="3C8501B3">
      <w:pPr>
        <w:ind w:left="432"/>
        <w:rPr>
          <w:sz w:val="21"/>
          <w:szCs w:val="20"/>
        </w:rPr>
      </w:pPr>
      <w:r>
        <w:rPr>
          <w:sz w:val="21"/>
          <w:szCs w:val="20"/>
        </w:rPr>
        <w:t>B. 使用升降机</w:t>
      </w:r>
    </w:p>
    <w:p w14:paraId="307CCF9C">
      <w:pPr>
        <w:ind w:left="432"/>
        <w:rPr>
          <w:sz w:val="21"/>
          <w:szCs w:val="20"/>
        </w:rPr>
      </w:pPr>
      <w:r>
        <w:rPr>
          <w:sz w:val="21"/>
          <w:szCs w:val="20"/>
        </w:rPr>
        <w:t>C. 使用转移带</w:t>
      </w:r>
    </w:p>
    <w:p w14:paraId="2322AABF">
      <w:pPr>
        <w:ind w:left="432"/>
        <w:rPr>
          <w:sz w:val="21"/>
          <w:szCs w:val="20"/>
        </w:rPr>
      </w:pPr>
      <w:r>
        <w:rPr>
          <w:b/>
          <w:color w:val="FF0000"/>
          <w:sz w:val="21"/>
          <w:szCs w:val="20"/>
        </w:rPr>
        <w:t>D. 放弃转运   </w:t>
      </w:r>
    </w:p>
    <w:p w14:paraId="25278D5E">
      <w:pPr>
        <w:ind w:left="432"/>
        <w:rPr>
          <w:sz w:val="21"/>
          <w:szCs w:val="20"/>
        </w:rPr>
      </w:pPr>
      <w:r>
        <w:rPr>
          <w:b/>
          <w:color w:val="008000"/>
          <w:sz w:val="20"/>
          <w:szCs w:val="20"/>
        </w:rPr>
        <w:t>参考答案：D</w:t>
      </w:r>
    </w:p>
    <w:p w14:paraId="0B9202C2">
      <w:pPr>
        <w:rPr>
          <w:sz w:val="21"/>
          <w:szCs w:val="20"/>
        </w:rPr>
      </w:pPr>
      <w:r>
        <w:rPr>
          <w:b/>
          <w:sz w:val="21"/>
          <w:szCs w:val="20"/>
        </w:rPr>
        <w:t xml:space="preserve">177. </w:t>
      </w:r>
      <w:r>
        <w:rPr>
          <w:sz w:val="21"/>
          <w:szCs w:val="20"/>
        </w:rPr>
        <w:t>长护师协助右侧偏瘫照护对象从轮椅到床上转移时，轮椅应放在（ ）。</w:t>
      </w:r>
      <w:r>
        <w:rPr>
          <w:color w:val="808080"/>
          <w:sz w:val="16"/>
          <w:szCs w:val="20"/>
        </w:rPr>
        <w:t xml:space="preserve">  【单选题】</w:t>
      </w:r>
    </w:p>
    <w:p w14:paraId="46C2BE5B">
      <w:pPr>
        <w:ind w:left="432"/>
        <w:rPr>
          <w:sz w:val="21"/>
          <w:szCs w:val="20"/>
        </w:rPr>
      </w:pPr>
      <w:r>
        <w:rPr>
          <w:b/>
          <w:color w:val="FF0000"/>
          <w:sz w:val="21"/>
          <w:szCs w:val="20"/>
        </w:rPr>
        <w:t>A. 右侧床头</w:t>
      </w:r>
    </w:p>
    <w:p w14:paraId="2CFB947B">
      <w:pPr>
        <w:ind w:left="432"/>
        <w:rPr>
          <w:sz w:val="21"/>
          <w:szCs w:val="20"/>
        </w:rPr>
      </w:pPr>
      <w:r>
        <w:rPr>
          <w:sz w:val="21"/>
          <w:szCs w:val="20"/>
        </w:rPr>
        <w:t>B. 右侧床尾</w:t>
      </w:r>
    </w:p>
    <w:p w14:paraId="0FFB6B14">
      <w:pPr>
        <w:ind w:left="432"/>
        <w:rPr>
          <w:sz w:val="21"/>
          <w:szCs w:val="20"/>
        </w:rPr>
      </w:pPr>
      <w:r>
        <w:rPr>
          <w:sz w:val="21"/>
          <w:szCs w:val="20"/>
        </w:rPr>
        <w:t>C. 左侧床头</w:t>
      </w:r>
    </w:p>
    <w:p w14:paraId="76DC6498">
      <w:pPr>
        <w:ind w:left="432"/>
        <w:rPr>
          <w:sz w:val="21"/>
          <w:szCs w:val="20"/>
        </w:rPr>
      </w:pPr>
      <w:r>
        <w:rPr>
          <w:sz w:val="21"/>
          <w:szCs w:val="20"/>
        </w:rPr>
        <w:t>D. 与床呈60°夹角   </w:t>
      </w:r>
    </w:p>
    <w:p w14:paraId="69E6D087">
      <w:pPr>
        <w:ind w:left="432"/>
        <w:rPr>
          <w:sz w:val="21"/>
          <w:szCs w:val="20"/>
        </w:rPr>
      </w:pPr>
      <w:r>
        <w:rPr>
          <w:b/>
          <w:color w:val="008000"/>
          <w:sz w:val="20"/>
          <w:szCs w:val="20"/>
        </w:rPr>
        <w:t>参考答案：A</w:t>
      </w:r>
    </w:p>
    <w:p w14:paraId="6B99633E">
      <w:pPr>
        <w:rPr>
          <w:sz w:val="21"/>
          <w:szCs w:val="20"/>
        </w:rPr>
      </w:pPr>
      <w:r>
        <w:rPr>
          <w:b/>
          <w:sz w:val="21"/>
          <w:szCs w:val="20"/>
        </w:rPr>
        <w:t xml:space="preserve">178. </w:t>
      </w:r>
      <w:r>
        <w:rPr>
          <w:sz w:val="21"/>
          <w:szCs w:val="20"/>
        </w:rPr>
        <w:t>如果患者无意识，用“听、看、感觉”的方法判断有无呼吸，检查时间不超过10秒。</w:t>
      </w:r>
      <w:r>
        <w:rPr>
          <w:color w:val="808080"/>
          <w:sz w:val="16"/>
          <w:szCs w:val="20"/>
        </w:rPr>
        <w:t xml:space="preserve">  【判断题】</w:t>
      </w:r>
    </w:p>
    <w:p w14:paraId="46D89092">
      <w:pPr>
        <w:ind w:left="432"/>
        <w:rPr>
          <w:sz w:val="21"/>
          <w:szCs w:val="20"/>
        </w:rPr>
      </w:pPr>
      <w:r>
        <w:rPr>
          <w:b/>
          <w:color w:val="FF0000"/>
          <w:sz w:val="21"/>
          <w:szCs w:val="20"/>
        </w:rPr>
        <w:t>A. 正确</w:t>
      </w:r>
    </w:p>
    <w:p w14:paraId="08FEABD7">
      <w:pPr>
        <w:ind w:left="432"/>
        <w:rPr>
          <w:sz w:val="21"/>
          <w:szCs w:val="20"/>
        </w:rPr>
      </w:pPr>
      <w:r>
        <w:rPr>
          <w:sz w:val="21"/>
          <w:szCs w:val="20"/>
        </w:rPr>
        <w:t>B. 错误   </w:t>
      </w:r>
    </w:p>
    <w:p w14:paraId="2AD836F2">
      <w:pPr>
        <w:ind w:left="432"/>
        <w:rPr>
          <w:sz w:val="21"/>
          <w:szCs w:val="20"/>
        </w:rPr>
      </w:pPr>
      <w:r>
        <w:rPr>
          <w:b/>
          <w:color w:val="008000"/>
          <w:sz w:val="20"/>
          <w:szCs w:val="20"/>
        </w:rPr>
        <w:t>参考答案：A</w:t>
      </w:r>
    </w:p>
    <w:p w14:paraId="79F2C2D5">
      <w:pPr>
        <w:rPr>
          <w:sz w:val="21"/>
          <w:szCs w:val="20"/>
        </w:rPr>
      </w:pPr>
      <w:r>
        <w:rPr>
          <w:b/>
          <w:sz w:val="21"/>
          <w:szCs w:val="20"/>
        </w:rPr>
        <w:t xml:space="preserve">179. </w:t>
      </w:r>
      <w:r>
        <w:rPr>
          <w:sz w:val="21"/>
          <w:szCs w:val="20"/>
        </w:rPr>
        <w:t>长护师在提供照护服务时，不需要洗手的情况是 （ ）。</w:t>
      </w:r>
      <w:r>
        <w:rPr>
          <w:color w:val="808080"/>
          <w:sz w:val="16"/>
          <w:szCs w:val="20"/>
        </w:rPr>
        <w:t xml:space="preserve">  【单选题】</w:t>
      </w:r>
    </w:p>
    <w:p w14:paraId="7EFD382A">
      <w:pPr>
        <w:ind w:left="432"/>
        <w:rPr>
          <w:sz w:val="21"/>
          <w:szCs w:val="20"/>
        </w:rPr>
      </w:pPr>
      <w:r>
        <w:rPr>
          <w:sz w:val="21"/>
          <w:szCs w:val="20"/>
        </w:rPr>
        <w:t>A. 接触照护对象前</w:t>
      </w:r>
    </w:p>
    <w:p w14:paraId="135B9844">
      <w:pPr>
        <w:ind w:left="432"/>
        <w:rPr>
          <w:sz w:val="21"/>
          <w:szCs w:val="20"/>
        </w:rPr>
      </w:pPr>
      <w:r>
        <w:rPr>
          <w:sz w:val="21"/>
          <w:szCs w:val="20"/>
        </w:rPr>
        <w:t>B. 清洁操作前</w:t>
      </w:r>
    </w:p>
    <w:p w14:paraId="244A8E48">
      <w:pPr>
        <w:ind w:left="432"/>
        <w:rPr>
          <w:sz w:val="21"/>
          <w:szCs w:val="20"/>
        </w:rPr>
      </w:pPr>
      <w:r>
        <w:rPr>
          <w:sz w:val="21"/>
          <w:szCs w:val="20"/>
        </w:rPr>
        <w:t>C. 无菌操作前</w:t>
      </w:r>
    </w:p>
    <w:p w14:paraId="79CEA00F">
      <w:pPr>
        <w:ind w:left="432"/>
        <w:rPr>
          <w:sz w:val="21"/>
          <w:szCs w:val="20"/>
        </w:rPr>
      </w:pPr>
      <w:r>
        <w:rPr>
          <w:b/>
          <w:color w:val="FF0000"/>
          <w:sz w:val="21"/>
          <w:szCs w:val="20"/>
        </w:rPr>
        <w:t>D. 从身体的清洁部位到污染部位   </w:t>
      </w:r>
    </w:p>
    <w:p w14:paraId="70F2A005">
      <w:pPr>
        <w:ind w:left="432"/>
        <w:rPr>
          <w:sz w:val="21"/>
          <w:szCs w:val="20"/>
        </w:rPr>
      </w:pPr>
      <w:r>
        <w:rPr>
          <w:b/>
          <w:color w:val="008000"/>
          <w:sz w:val="20"/>
          <w:szCs w:val="20"/>
        </w:rPr>
        <w:t>参考答案：D</w:t>
      </w:r>
    </w:p>
    <w:p w14:paraId="515E29C7">
      <w:pPr>
        <w:rPr>
          <w:sz w:val="21"/>
          <w:szCs w:val="20"/>
        </w:rPr>
      </w:pPr>
      <w:r>
        <w:rPr>
          <w:b/>
          <w:sz w:val="21"/>
          <w:szCs w:val="20"/>
        </w:rPr>
        <w:t xml:space="preserve">180. </w:t>
      </w:r>
      <w:r>
        <w:rPr>
          <w:sz w:val="21"/>
          <w:szCs w:val="20"/>
        </w:rPr>
        <w:t>正常血压通常以安静时的（ ）血压为标准。</w:t>
      </w:r>
      <w:r>
        <w:rPr>
          <w:color w:val="808080"/>
          <w:sz w:val="16"/>
          <w:szCs w:val="20"/>
        </w:rPr>
        <w:t xml:space="preserve">  【单选题】</w:t>
      </w:r>
    </w:p>
    <w:p w14:paraId="68FD789A">
      <w:pPr>
        <w:ind w:left="432"/>
        <w:rPr>
          <w:sz w:val="21"/>
          <w:szCs w:val="20"/>
        </w:rPr>
      </w:pPr>
      <w:r>
        <w:rPr>
          <w:b/>
          <w:color w:val="FF0000"/>
          <w:sz w:val="21"/>
          <w:szCs w:val="20"/>
        </w:rPr>
        <w:t>A. 肱动脉</w:t>
      </w:r>
    </w:p>
    <w:p w14:paraId="6AE2F010">
      <w:pPr>
        <w:ind w:left="432"/>
        <w:rPr>
          <w:sz w:val="21"/>
          <w:szCs w:val="20"/>
        </w:rPr>
      </w:pPr>
      <w:r>
        <w:rPr>
          <w:sz w:val="21"/>
          <w:szCs w:val="20"/>
        </w:rPr>
        <w:t>B. 桡动脉</w:t>
      </w:r>
    </w:p>
    <w:p w14:paraId="070139A9">
      <w:pPr>
        <w:ind w:left="432"/>
        <w:rPr>
          <w:sz w:val="21"/>
          <w:szCs w:val="20"/>
        </w:rPr>
      </w:pPr>
      <w:r>
        <w:rPr>
          <w:sz w:val="21"/>
          <w:szCs w:val="20"/>
        </w:rPr>
        <w:t>C. 股动脉</w:t>
      </w:r>
    </w:p>
    <w:p w14:paraId="608EB208">
      <w:pPr>
        <w:ind w:left="432"/>
        <w:rPr>
          <w:sz w:val="21"/>
          <w:szCs w:val="20"/>
        </w:rPr>
      </w:pPr>
      <w:r>
        <w:rPr>
          <w:sz w:val="21"/>
          <w:szCs w:val="20"/>
        </w:rPr>
        <w:t>D. 上腔静脉   </w:t>
      </w:r>
    </w:p>
    <w:p w14:paraId="55D79F9D">
      <w:pPr>
        <w:ind w:left="432"/>
        <w:rPr>
          <w:sz w:val="21"/>
          <w:szCs w:val="20"/>
        </w:rPr>
      </w:pPr>
      <w:r>
        <w:rPr>
          <w:b/>
          <w:color w:val="008000"/>
          <w:sz w:val="20"/>
          <w:szCs w:val="20"/>
        </w:rPr>
        <w:t>参考答案：A</w:t>
      </w:r>
    </w:p>
    <w:p w14:paraId="4C7FDBF5">
      <w:pPr>
        <w:rPr>
          <w:sz w:val="21"/>
          <w:szCs w:val="20"/>
        </w:rPr>
      </w:pPr>
      <w:r>
        <w:rPr>
          <w:sz w:val="21"/>
          <w:szCs w:val="20"/>
        </w:rPr>
        <w:br w:type="page"/>
      </w:r>
    </w:p>
    <w:p w14:paraId="0A3A00AA">
      <w:pPr>
        <w:rPr>
          <w:sz w:val="21"/>
          <w:szCs w:val="20"/>
        </w:rPr>
      </w:pPr>
      <w:r>
        <w:rPr>
          <w:b/>
          <w:sz w:val="21"/>
          <w:szCs w:val="20"/>
        </w:rPr>
        <w:t xml:space="preserve">181. </w:t>
      </w:r>
      <w:r>
        <w:rPr>
          <w:sz w:val="21"/>
          <w:szCs w:val="20"/>
        </w:rPr>
        <w:t>长期护理保险基金主要用于（ ）。</w:t>
      </w:r>
      <w:r>
        <w:rPr>
          <w:color w:val="808080"/>
          <w:sz w:val="16"/>
          <w:szCs w:val="20"/>
        </w:rPr>
        <w:t xml:space="preserve">  【单选题】</w:t>
      </w:r>
    </w:p>
    <w:p w14:paraId="75B4DB7C">
      <w:pPr>
        <w:ind w:left="432"/>
        <w:rPr>
          <w:sz w:val="21"/>
          <w:szCs w:val="20"/>
        </w:rPr>
      </w:pPr>
      <w:r>
        <w:rPr>
          <w:sz w:val="21"/>
          <w:szCs w:val="20"/>
        </w:rPr>
        <w:t>A. 失能状态持续3个月以上，经申请通过评估认定的失能参保人员，可按规定享受相关待遇</w:t>
      </w:r>
    </w:p>
    <w:p w14:paraId="3231425B">
      <w:pPr>
        <w:ind w:left="432"/>
        <w:rPr>
          <w:sz w:val="21"/>
          <w:szCs w:val="20"/>
        </w:rPr>
      </w:pPr>
      <w:r>
        <w:rPr>
          <w:sz w:val="21"/>
          <w:szCs w:val="20"/>
        </w:rPr>
        <w:t>B. 支付符合养老相关的护理服务费用</w:t>
      </w:r>
    </w:p>
    <w:p w14:paraId="3DA4232D">
      <w:pPr>
        <w:ind w:left="432"/>
        <w:rPr>
          <w:sz w:val="21"/>
          <w:szCs w:val="20"/>
        </w:rPr>
      </w:pPr>
      <w:r>
        <w:rPr>
          <w:b/>
          <w:color w:val="FF0000"/>
          <w:sz w:val="21"/>
          <w:szCs w:val="20"/>
        </w:rPr>
        <w:t>C. 支付符合规定的机构和服务人员提供基本护理服务所发生的费用</w:t>
      </w:r>
    </w:p>
    <w:p w14:paraId="2B056E02">
      <w:pPr>
        <w:ind w:left="432"/>
        <w:rPr>
          <w:sz w:val="21"/>
          <w:szCs w:val="20"/>
        </w:rPr>
      </w:pPr>
      <w:r>
        <w:rPr>
          <w:sz w:val="21"/>
          <w:szCs w:val="20"/>
        </w:rPr>
        <w:t>D. 失能参保人员护理等级、服务提供方式等的不同，享受的待遇标准相同   </w:t>
      </w:r>
    </w:p>
    <w:p w14:paraId="44110BB4">
      <w:pPr>
        <w:ind w:left="432"/>
        <w:rPr>
          <w:sz w:val="21"/>
          <w:szCs w:val="20"/>
        </w:rPr>
      </w:pPr>
      <w:r>
        <w:rPr>
          <w:b/>
          <w:color w:val="008000"/>
          <w:sz w:val="20"/>
          <w:szCs w:val="20"/>
        </w:rPr>
        <w:t>参考答案：C</w:t>
      </w:r>
    </w:p>
    <w:p w14:paraId="75B9D3DE">
      <w:pPr>
        <w:rPr>
          <w:sz w:val="21"/>
          <w:szCs w:val="20"/>
        </w:rPr>
      </w:pPr>
      <w:r>
        <w:rPr>
          <w:b/>
          <w:sz w:val="21"/>
          <w:szCs w:val="20"/>
        </w:rPr>
        <w:t xml:space="preserve">182. </w:t>
      </w:r>
      <w:r>
        <w:rPr>
          <w:sz w:val="21"/>
          <w:szCs w:val="20"/>
        </w:rPr>
        <w:t>当低血糖未及时纠正，病情进展可能出现的严重症状是（ ）。</w:t>
      </w:r>
      <w:r>
        <w:rPr>
          <w:color w:val="808080"/>
          <w:sz w:val="16"/>
          <w:szCs w:val="20"/>
        </w:rPr>
        <w:t xml:space="preserve">  【单选题】</w:t>
      </w:r>
    </w:p>
    <w:p w14:paraId="5B7E6D7A">
      <w:pPr>
        <w:ind w:left="432"/>
        <w:rPr>
          <w:sz w:val="21"/>
          <w:szCs w:val="20"/>
        </w:rPr>
      </w:pPr>
      <w:r>
        <w:rPr>
          <w:sz w:val="21"/>
          <w:szCs w:val="20"/>
        </w:rPr>
        <w:t>A. 食欲亢进</w:t>
      </w:r>
    </w:p>
    <w:p w14:paraId="0922992F">
      <w:pPr>
        <w:ind w:left="432"/>
        <w:rPr>
          <w:sz w:val="21"/>
          <w:szCs w:val="20"/>
        </w:rPr>
      </w:pPr>
      <w:r>
        <w:rPr>
          <w:b/>
          <w:color w:val="FF0000"/>
          <w:sz w:val="21"/>
          <w:szCs w:val="20"/>
        </w:rPr>
        <w:t>B. 意识障碍</w:t>
      </w:r>
    </w:p>
    <w:p w14:paraId="7AFBFC20">
      <w:pPr>
        <w:ind w:left="432"/>
        <w:rPr>
          <w:sz w:val="21"/>
          <w:szCs w:val="20"/>
        </w:rPr>
      </w:pPr>
      <w:r>
        <w:rPr>
          <w:sz w:val="21"/>
          <w:szCs w:val="20"/>
        </w:rPr>
        <w:t>C. 皮肤潮红</w:t>
      </w:r>
    </w:p>
    <w:p w14:paraId="309F6C5C">
      <w:pPr>
        <w:ind w:left="432"/>
        <w:rPr>
          <w:sz w:val="21"/>
          <w:szCs w:val="20"/>
        </w:rPr>
      </w:pPr>
      <w:r>
        <w:rPr>
          <w:sz w:val="21"/>
          <w:szCs w:val="20"/>
        </w:rPr>
        <w:t>D. 血压升高   </w:t>
      </w:r>
    </w:p>
    <w:p w14:paraId="3807296E">
      <w:pPr>
        <w:ind w:left="432"/>
        <w:rPr>
          <w:sz w:val="21"/>
          <w:szCs w:val="20"/>
        </w:rPr>
      </w:pPr>
      <w:r>
        <w:rPr>
          <w:b/>
          <w:color w:val="008000"/>
          <w:sz w:val="20"/>
          <w:szCs w:val="20"/>
        </w:rPr>
        <w:t>参考答案：B</w:t>
      </w:r>
    </w:p>
    <w:p w14:paraId="55D9AF2D">
      <w:pPr>
        <w:rPr>
          <w:sz w:val="21"/>
          <w:szCs w:val="20"/>
        </w:rPr>
      </w:pPr>
      <w:r>
        <w:rPr>
          <w:b/>
          <w:sz w:val="21"/>
          <w:szCs w:val="20"/>
        </w:rPr>
        <w:t xml:space="preserve">183. </w:t>
      </w:r>
      <w:r>
        <w:rPr>
          <w:sz w:val="21"/>
          <w:szCs w:val="20"/>
        </w:rPr>
        <w:t>对于使用坐便器的照护对象，可以在马桶前放置一个稳固的脚凳，让照护对象踩踏，这有助于更顺畅地排便。</w:t>
      </w:r>
      <w:r>
        <w:rPr>
          <w:color w:val="808080"/>
          <w:sz w:val="16"/>
          <w:szCs w:val="20"/>
        </w:rPr>
        <w:t xml:space="preserve">  【判断题】</w:t>
      </w:r>
    </w:p>
    <w:p w14:paraId="76057B9D">
      <w:pPr>
        <w:ind w:left="432"/>
        <w:rPr>
          <w:sz w:val="21"/>
          <w:szCs w:val="20"/>
        </w:rPr>
      </w:pPr>
      <w:r>
        <w:rPr>
          <w:b/>
          <w:color w:val="FF0000"/>
          <w:sz w:val="21"/>
          <w:szCs w:val="20"/>
        </w:rPr>
        <w:t>A. 正确</w:t>
      </w:r>
    </w:p>
    <w:p w14:paraId="7BAC388F">
      <w:pPr>
        <w:ind w:left="432"/>
        <w:rPr>
          <w:sz w:val="21"/>
          <w:szCs w:val="20"/>
        </w:rPr>
      </w:pPr>
      <w:r>
        <w:rPr>
          <w:sz w:val="21"/>
          <w:szCs w:val="20"/>
        </w:rPr>
        <w:t>B. 错误   </w:t>
      </w:r>
    </w:p>
    <w:p w14:paraId="622A48BA">
      <w:pPr>
        <w:ind w:left="432"/>
        <w:rPr>
          <w:sz w:val="21"/>
          <w:szCs w:val="20"/>
        </w:rPr>
      </w:pPr>
      <w:r>
        <w:rPr>
          <w:b/>
          <w:color w:val="008000"/>
          <w:sz w:val="20"/>
          <w:szCs w:val="20"/>
        </w:rPr>
        <w:t>参考答案：A</w:t>
      </w:r>
    </w:p>
    <w:p w14:paraId="71D0B224">
      <w:pPr>
        <w:rPr>
          <w:sz w:val="21"/>
          <w:szCs w:val="20"/>
        </w:rPr>
      </w:pPr>
      <w:r>
        <w:rPr>
          <w:b/>
          <w:sz w:val="21"/>
          <w:szCs w:val="20"/>
        </w:rPr>
        <w:t xml:space="preserve">184. </w:t>
      </w:r>
      <w:r>
        <w:rPr>
          <w:sz w:val="21"/>
          <w:szCs w:val="20"/>
        </w:rPr>
        <w:t>手卫生的原则包括预防感染、保护自身和照护对象、减少病原体传播。</w:t>
      </w:r>
      <w:r>
        <w:rPr>
          <w:color w:val="808080"/>
          <w:sz w:val="16"/>
          <w:szCs w:val="20"/>
        </w:rPr>
        <w:t xml:space="preserve">  【判断题】</w:t>
      </w:r>
    </w:p>
    <w:p w14:paraId="351B1F91">
      <w:pPr>
        <w:ind w:left="432"/>
        <w:rPr>
          <w:sz w:val="21"/>
          <w:szCs w:val="20"/>
        </w:rPr>
      </w:pPr>
      <w:r>
        <w:rPr>
          <w:b/>
          <w:color w:val="FF0000"/>
          <w:sz w:val="21"/>
          <w:szCs w:val="20"/>
        </w:rPr>
        <w:t>A. 正确</w:t>
      </w:r>
    </w:p>
    <w:p w14:paraId="36B4DB81">
      <w:pPr>
        <w:ind w:left="432"/>
        <w:rPr>
          <w:sz w:val="21"/>
          <w:szCs w:val="20"/>
        </w:rPr>
      </w:pPr>
      <w:r>
        <w:rPr>
          <w:sz w:val="21"/>
          <w:szCs w:val="20"/>
        </w:rPr>
        <w:t>B. 错误   </w:t>
      </w:r>
    </w:p>
    <w:p w14:paraId="37CB578B">
      <w:pPr>
        <w:ind w:left="432"/>
        <w:rPr>
          <w:sz w:val="21"/>
          <w:szCs w:val="20"/>
        </w:rPr>
      </w:pPr>
      <w:r>
        <w:rPr>
          <w:b/>
          <w:color w:val="008000"/>
          <w:sz w:val="20"/>
          <w:szCs w:val="20"/>
        </w:rPr>
        <w:t>参考答案：A</w:t>
      </w:r>
    </w:p>
    <w:p w14:paraId="4506D49F">
      <w:pPr>
        <w:rPr>
          <w:sz w:val="21"/>
          <w:szCs w:val="20"/>
        </w:rPr>
      </w:pPr>
      <w:r>
        <w:rPr>
          <w:b/>
          <w:sz w:val="21"/>
          <w:szCs w:val="20"/>
        </w:rPr>
        <w:t xml:space="preserve">185. </w:t>
      </w:r>
      <w:r>
        <w:rPr>
          <w:sz w:val="21"/>
          <w:szCs w:val="20"/>
        </w:rPr>
        <w:t>长护师协助照护对象从床到轮椅转移，轮椅摆放正确的是（ ）。</w:t>
      </w:r>
      <w:r>
        <w:rPr>
          <w:color w:val="808080"/>
          <w:sz w:val="16"/>
          <w:szCs w:val="20"/>
        </w:rPr>
        <w:t xml:space="preserve">  【单选题】</w:t>
      </w:r>
    </w:p>
    <w:p w14:paraId="06A6C1C5">
      <w:pPr>
        <w:ind w:left="432"/>
        <w:rPr>
          <w:sz w:val="21"/>
          <w:szCs w:val="20"/>
        </w:rPr>
      </w:pPr>
      <w:r>
        <w:rPr>
          <w:sz w:val="21"/>
          <w:szCs w:val="20"/>
        </w:rPr>
        <w:t>A. 与床平行</w:t>
      </w:r>
    </w:p>
    <w:p w14:paraId="3F8040AA">
      <w:pPr>
        <w:ind w:left="432"/>
        <w:rPr>
          <w:sz w:val="21"/>
          <w:szCs w:val="20"/>
        </w:rPr>
      </w:pPr>
      <w:r>
        <w:rPr>
          <w:b/>
          <w:color w:val="FF0000"/>
          <w:sz w:val="21"/>
          <w:szCs w:val="20"/>
        </w:rPr>
        <w:t>B. 与床呈45°夹角</w:t>
      </w:r>
    </w:p>
    <w:p w14:paraId="3232E52F">
      <w:pPr>
        <w:ind w:left="432"/>
        <w:rPr>
          <w:sz w:val="21"/>
          <w:szCs w:val="20"/>
        </w:rPr>
      </w:pPr>
      <w:r>
        <w:rPr>
          <w:sz w:val="21"/>
          <w:szCs w:val="20"/>
        </w:rPr>
        <w:t>C. 与床呈60°夹角</w:t>
      </w:r>
    </w:p>
    <w:p w14:paraId="0F5CF547">
      <w:pPr>
        <w:ind w:left="432"/>
        <w:rPr>
          <w:sz w:val="21"/>
          <w:szCs w:val="20"/>
        </w:rPr>
      </w:pPr>
      <w:r>
        <w:rPr>
          <w:sz w:val="21"/>
          <w:szCs w:val="20"/>
        </w:rPr>
        <w:t>D. 与床垂直   </w:t>
      </w:r>
    </w:p>
    <w:p w14:paraId="286E9252">
      <w:pPr>
        <w:ind w:left="432"/>
        <w:rPr>
          <w:sz w:val="21"/>
          <w:szCs w:val="20"/>
        </w:rPr>
      </w:pPr>
      <w:r>
        <w:rPr>
          <w:b/>
          <w:color w:val="008000"/>
          <w:sz w:val="20"/>
          <w:szCs w:val="20"/>
        </w:rPr>
        <w:t>参考答案：B</w:t>
      </w:r>
    </w:p>
    <w:p w14:paraId="1E541441">
      <w:pPr>
        <w:rPr>
          <w:sz w:val="21"/>
          <w:szCs w:val="20"/>
        </w:rPr>
      </w:pPr>
      <w:r>
        <w:rPr>
          <w:b/>
          <w:sz w:val="21"/>
          <w:szCs w:val="20"/>
        </w:rPr>
        <w:t xml:space="preserve">186. </w:t>
      </w:r>
      <w:r>
        <w:rPr>
          <w:sz w:val="21"/>
          <w:szCs w:val="20"/>
        </w:rPr>
        <w:t>前臂旋转功能受限的患者可以选用加粗把手的餐具。</w:t>
      </w:r>
      <w:r>
        <w:rPr>
          <w:color w:val="808080"/>
          <w:sz w:val="16"/>
          <w:szCs w:val="20"/>
        </w:rPr>
        <w:t xml:space="preserve">  【判断题】</w:t>
      </w:r>
    </w:p>
    <w:p w14:paraId="1343936B">
      <w:pPr>
        <w:ind w:left="432"/>
        <w:rPr>
          <w:sz w:val="21"/>
          <w:szCs w:val="20"/>
        </w:rPr>
      </w:pPr>
      <w:r>
        <w:rPr>
          <w:b/>
          <w:color w:val="FF0000"/>
          <w:sz w:val="21"/>
          <w:szCs w:val="20"/>
        </w:rPr>
        <w:t>A. 正确</w:t>
      </w:r>
    </w:p>
    <w:p w14:paraId="353833F3">
      <w:pPr>
        <w:ind w:left="432"/>
        <w:rPr>
          <w:sz w:val="21"/>
          <w:szCs w:val="20"/>
        </w:rPr>
      </w:pPr>
      <w:r>
        <w:rPr>
          <w:sz w:val="21"/>
          <w:szCs w:val="20"/>
        </w:rPr>
        <w:t>B. 错误</w:t>
      </w:r>
    </w:p>
    <w:p w14:paraId="642F6B86">
      <w:pPr>
        <w:ind w:left="432"/>
        <w:rPr>
          <w:sz w:val="21"/>
          <w:szCs w:val="20"/>
        </w:rPr>
      </w:pPr>
      <w:r>
        <w:rPr>
          <w:b/>
          <w:color w:val="008000"/>
          <w:sz w:val="20"/>
          <w:szCs w:val="20"/>
        </w:rPr>
        <w:t>参考答案：A</w:t>
      </w:r>
    </w:p>
    <w:p w14:paraId="74B29DAF">
      <w:pPr>
        <w:rPr>
          <w:sz w:val="21"/>
          <w:szCs w:val="20"/>
        </w:rPr>
      </w:pPr>
      <w:r>
        <w:rPr>
          <w:b/>
          <w:sz w:val="21"/>
          <w:szCs w:val="20"/>
        </w:rPr>
        <w:t xml:space="preserve">187. </w:t>
      </w:r>
      <w:r>
        <w:rPr>
          <w:sz w:val="21"/>
          <w:szCs w:val="20"/>
        </w:rPr>
        <w:t>为照护对象选择护理垫时,不需要考虑的因素是( )。</w:t>
      </w:r>
      <w:r>
        <w:rPr>
          <w:color w:val="808080"/>
          <w:sz w:val="16"/>
          <w:szCs w:val="20"/>
        </w:rPr>
        <w:t xml:space="preserve">  【单选题】</w:t>
      </w:r>
    </w:p>
    <w:p w14:paraId="1F2E61AF">
      <w:pPr>
        <w:ind w:left="432"/>
        <w:rPr>
          <w:sz w:val="21"/>
          <w:szCs w:val="20"/>
        </w:rPr>
      </w:pPr>
      <w:r>
        <w:rPr>
          <w:sz w:val="21"/>
          <w:szCs w:val="20"/>
        </w:rPr>
        <w:t>A. 材质</w:t>
      </w:r>
    </w:p>
    <w:p w14:paraId="77879E57">
      <w:pPr>
        <w:ind w:left="432"/>
        <w:rPr>
          <w:sz w:val="21"/>
          <w:szCs w:val="20"/>
        </w:rPr>
      </w:pPr>
      <w:r>
        <w:rPr>
          <w:sz w:val="21"/>
          <w:szCs w:val="20"/>
        </w:rPr>
        <w:t>B. 吸水能力</w:t>
      </w:r>
    </w:p>
    <w:p w14:paraId="5BDB8362">
      <w:pPr>
        <w:ind w:left="432"/>
        <w:rPr>
          <w:sz w:val="21"/>
          <w:szCs w:val="20"/>
        </w:rPr>
      </w:pPr>
      <w:r>
        <w:rPr>
          <w:sz w:val="21"/>
          <w:szCs w:val="20"/>
        </w:rPr>
        <w:t>C. 透气性</w:t>
      </w:r>
    </w:p>
    <w:p w14:paraId="588E9C69">
      <w:pPr>
        <w:ind w:left="432"/>
        <w:rPr>
          <w:sz w:val="21"/>
          <w:szCs w:val="20"/>
        </w:rPr>
      </w:pPr>
      <w:r>
        <w:rPr>
          <w:b/>
          <w:color w:val="FF0000"/>
          <w:sz w:val="21"/>
          <w:szCs w:val="20"/>
        </w:rPr>
        <w:t>D. 患者的饮食情况   </w:t>
      </w:r>
    </w:p>
    <w:p w14:paraId="10633B1C">
      <w:pPr>
        <w:ind w:left="432"/>
        <w:rPr>
          <w:sz w:val="21"/>
          <w:szCs w:val="20"/>
        </w:rPr>
      </w:pPr>
      <w:r>
        <w:rPr>
          <w:b/>
          <w:color w:val="008000"/>
          <w:sz w:val="20"/>
          <w:szCs w:val="20"/>
        </w:rPr>
        <w:t>参考答案：D</w:t>
      </w:r>
    </w:p>
    <w:p w14:paraId="2AD99914">
      <w:pPr>
        <w:rPr>
          <w:sz w:val="21"/>
          <w:szCs w:val="20"/>
        </w:rPr>
      </w:pPr>
      <w:r>
        <w:rPr>
          <w:b/>
          <w:sz w:val="21"/>
          <w:szCs w:val="20"/>
        </w:rPr>
        <w:t xml:space="preserve">188. </w:t>
      </w:r>
      <w:r>
        <w:rPr>
          <w:sz w:val="21"/>
          <w:szCs w:val="20"/>
        </w:rPr>
        <w:t>长护师规范操作与耐心服务的要求是（）。</w:t>
      </w:r>
      <w:r>
        <w:rPr>
          <w:color w:val="808080"/>
          <w:sz w:val="16"/>
          <w:szCs w:val="20"/>
        </w:rPr>
        <w:t xml:space="preserve">  【单选题】</w:t>
      </w:r>
    </w:p>
    <w:p w14:paraId="38B5B3D2">
      <w:pPr>
        <w:ind w:left="432"/>
        <w:rPr>
          <w:sz w:val="21"/>
          <w:szCs w:val="20"/>
        </w:rPr>
      </w:pPr>
      <w:r>
        <w:rPr>
          <w:sz w:val="21"/>
          <w:szCs w:val="20"/>
        </w:rPr>
        <w:t>A. 只要服务对象不投诉即可</w:t>
      </w:r>
    </w:p>
    <w:p w14:paraId="3F2102A5">
      <w:pPr>
        <w:ind w:left="432"/>
        <w:rPr>
          <w:sz w:val="21"/>
          <w:szCs w:val="20"/>
        </w:rPr>
      </w:pPr>
      <w:r>
        <w:rPr>
          <w:b/>
          <w:color w:val="FF0000"/>
          <w:sz w:val="21"/>
          <w:szCs w:val="20"/>
        </w:rPr>
        <w:t>B. 对服务对象耐心解答疑问</w:t>
      </w:r>
    </w:p>
    <w:p w14:paraId="3AD73AE1">
      <w:pPr>
        <w:ind w:left="432"/>
        <w:rPr>
          <w:sz w:val="21"/>
          <w:szCs w:val="20"/>
        </w:rPr>
      </w:pPr>
      <w:r>
        <w:rPr>
          <w:sz w:val="21"/>
          <w:szCs w:val="20"/>
        </w:rPr>
        <w:t>C. 仅在上级检查时规范操作</w:t>
      </w:r>
    </w:p>
    <w:p w14:paraId="5DABF8B1">
      <w:pPr>
        <w:ind w:left="432"/>
        <w:rPr>
          <w:sz w:val="21"/>
          <w:szCs w:val="20"/>
        </w:rPr>
      </w:pPr>
      <w:r>
        <w:rPr>
          <w:sz w:val="21"/>
          <w:szCs w:val="20"/>
        </w:rPr>
        <w:t>D. 耐心服务针对态度温和的服务对象   </w:t>
      </w:r>
    </w:p>
    <w:p w14:paraId="4EF1DDEC">
      <w:pPr>
        <w:ind w:left="432"/>
        <w:rPr>
          <w:sz w:val="21"/>
          <w:szCs w:val="20"/>
        </w:rPr>
      </w:pPr>
      <w:r>
        <w:rPr>
          <w:b/>
          <w:color w:val="008000"/>
          <w:sz w:val="20"/>
          <w:szCs w:val="20"/>
        </w:rPr>
        <w:t>参考答案：B</w:t>
      </w:r>
    </w:p>
    <w:p w14:paraId="7AEFEC50">
      <w:pPr>
        <w:rPr>
          <w:sz w:val="21"/>
          <w:szCs w:val="20"/>
        </w:rPr>
      </w:pPr>
      <w:r>
        <w:rPr>
          <w:b/>
          <w:sz w:val="21"/>
          <w:szCs w:val="20"/>
        </w:rPr>
        <w:t xml:space="preserve">189. </w:t>
      </w:r>
      <w:r>
        <w:rPr>
          <w:sz w:val="21"/>
          <w:szCs w:val="20"/>
        </w:rPr>
        <w:t>长护师协助照护对象从轮椅到床转换过程中,首先要固定床刹及轮椅刹车,避免跌倒。</w:t>
      </w:r>
      <w:r>
        <w:rPr>
          <w:color w:val="808080"/>
          <w:sz w:val="16"/>
          <w:szCs w:val="20"/>
        </w:rPr>
        <w:t xml:space="preserve">  【判断题】</w:t>
      </w:r>
    </w:p>
    <w:p w14:paraId="59B94685">
      <w:pPr>
        <w:ind w:left="432"/>
        <w:rPr>
          <w:sz w:val="21"/>
          <w:szCs w:val="20"/>
        </w:rPr>
      </w:pPr>
      <w:r>
        <w:rPr>
          <w:b/>
          <w:color w:val="FF0000"/>
          <w:sz w:val="21"/>
          <w:szCs w:val="20"/>
        </w:rPr>
        <w:t>A. 对</w:t>
      </w:r>
    </w:p>
    <w:p w14:paraId="08AD340B">
      <w:pPr>
        <w:ind w:left="432"/>
        <w:rPr>
          <w:sz w:val="21"/>
          <w:szCs w:val="20"/>
        </w:rPr>
      </w:pPr>
      <w:r>
        <w:rPr>
          <w:sz w:val="21"/>
          <w:szCs w:val="20"/>
        </w:rPr>
        <w:t>B. 错   </w:t>
      </w:r>
    </w:p>
    <w:p w14:paraId="7F829432">
      <w:pPr>
        <w:ind w:left="432"/>
        <w:rPr>
          <w:sz w:val="21"/>
          <w:szCs w:val="20"/>
        </w:rPr>
      </w:pPr>
      <w:r>
        <w:rPr>
          <w:b/>
          <w:color w:val="008000"/>
          <w:sz w:val="20"/>
          <w:szCs w:val="20"/>
        </w:rPr>
        <w:t>参考答案：A</w:t>
      </w:r>
    </w:p>
    <w:p w14:paraId="7AFEEC49">
      <w:pPr>
        <w:rPr>
          <w:sz w:val="21"/>
          <w:szCs w:val="20"/>
        </w:rPr>
      </w:pPr>
      <w:r>
        <w:rPr>
          <w:b/>
          <w:sz w:val="21"/>
          <w:szCs w:val="20"/>
        </w:rPr>
        <w:t xml:space="preserve">190. </w:t>
      </w:r>
      <w:r>
        <w:rPr>
          <w:sz w:val="21"/>
          <w:szCs w:val="20"/>
        </w:rPr>
        <w:t>被照护者侧卧位喂食时出现轻微呛咳，首先应采取的措施是 ( )。</w:t>
      </w:r>
      <w:r>
        <w:rPr>
          <w:color w:val="808080"/>
          <w:sz w:val="16"/>
          <w:szCs w:val="20"/>
        </w:rPr>
        <w:t xml:space="preserve">  【单选题】</w:t>
      </w:r>
    </w:p>
    <w:p w14:paraId="14257491">
      <w:pPr>
        <w:ind w:left="432"/>
        <w:rPr>
          <w:sz w:val="21"/>
          <w:szCs w:val="20"/>
        </w:rPr>
      </w:pPr>
      <w:r>
        <w:rPr>
          <w:b/>
          <w:color w:val="FF0000"/>
          <w:sz w:val="21"/>
          <w:szCs w:val="20"/>
        </w:rPr>
        <w:t>A. 拍击后背</w:t>
      </w:r>
    </w:p>
    <w:p w14:paraId="167D1FB7">
      <w:pPr>
        <w:ind w:left="432"/>
        <w:rPr>
          <w:sz w:val="21"/>
          <w:szCs w:val="20"/>
        </w:rPr>
      </w:pPr>
      <w:r>
        <w:rPr>
          <w:sz w:val="21"/>
          <w:szCs w:val="20"/>
        </w:rPr>
        <w:t>B. 让其平卧</w:t>
      </w:r>
    </w:p>
    <w:p w14:paraId="11F9ACF9">
      <w:pPr>
        <w:ind w:left="432"/>
        <w:rPr>
          <w:sz w:val="21"/>
          <w:szCs w:val="20"/>
        </w:rPr>
      </w:pPr>
      <w:r>
        <w:rPr>
          <w:sz w:val="21"/>
          <w:szCs w:val="20"/>
        </w:rPr>
        <w:t>C. 再喂一口</w:t>
      </w:r>
    </w:p>
    <w:p w14:paraId="3D2038C0">
      <w:pPr>
        <w:ind w:left="432"/>
        <w:rPr>
          <w:sz w:val="21"/>
          <w:szCs w:val="20"/>
        </w:rPr>
      </w:pPr>
      <w:r>
        <w:rPr>
          <w:sz w:val="21"/>
          <w:szCs w:val="20"/>
        </w:rPr>
        <w:t>D. 呼叫家属</w:t>
      </w:r>
    </w:p>
    <w:p w14:paraId="3DE4550F">
      <w:pPr>
        <w:ind w:left="432"/>
        <w:rPr>
          <w:sz w:val="21"/>
          <w:szCs w:val="20"/>
        </w:rPr>
      </w:pPr>
      <w:r>
        <w:rPr>
          <w:b/>
          <w:color w:val="008000"/>
          <w:sz w:val="20"/>
          <w:szCs w:val="20"/>
        </w:rPr>
        <w:t>参考答案：A</w:t>
      </w:r>
    </w:p>
    <w:p w14:paraId="7901F506">
      <w:pPr>
        <w:rPr>
          <w:sz w:val="21"/>
          <w:szCs w:val="20"/>
        </w:rPr>
      </w:pPr>
      <w:r>
        <w:rPr>
          <w:sz w:val="21"/>
          <w:szCs w:val="20"/>
        </w:rPr>
        <w:br w:type="page"/>
      </w:r>
    </w:p>
    <w:p w14:paraId="4E5FDBE6">
      <w:pPr>
        <w:rPr>
          <w:sz w:val="21"/>
          <w:szCs w:val="20"/>
        </w:rPr>
      </w:pPr>
      <w:r>
        <w:rPr>
          <w:b/>
          <w:sz w:val="21"/>
          <w:szCs w:val="20"/>
        </w:rPr>
        <w:t xml:space="preserve">191. </w:t>
      </w:r>
      <w:r>
        <w:rPr>
          <w:sz w:val="21"/>
          <w:szCs w:val="20"/>
        </w:rPr>
        <w:t>气道完全阻塞的表现是面色青紫或苍白，不能说话、不能咳嗽、不能呼吸，很快出现昏迷倒地、意识丧失。</w:t>
      </w:r>
      <w:r>
        <w:rPr>
          <w:color w:val="808080"/>
          <w:sz w:val="16"/>
          <w:szCs w:val="20"/>
        </w:rPr>
        <w:t xml:space="preserve">  【判断题】</w:t>
      </w:r>
    </w:p>
    <w:p w14:paraId="13386559">
      <w:pPr>
        <w:ind w:left="432"/>
        <w:rPr>
          <w:sz w:val="21"/>
          <w:szCs w:val="20"/>
        </w:rPr>
      </w:pPr>
      <w:r>
        <w:rPr>
          <w:b/>
          <w:color w:val="FF0000"/>
          <w:sz w:val="21"/>
          <w:szCs w:val="20"/>
        </w:rPr>
        <w:t>A. 正确</w:t>
      </w:r>
    </w:p>
    <w:p w14:paraId="7C976182">
      <w:pPr>
        <w:ind w:left="432"/>
        <w:rPr>
          <w:sz w:val="21"/>
          <w:szCs w:val="20"/>
        </w:rPr>
      </w:pPr>
      <w:r>
        <w:rPr>
          <w:sz w:val="21"/>
          <w:szCs w:val="20"/>
        </w:rPr>
        <w:t>B. 错误</w:t>
      </w:r>
    </w:p>
    <w:p w14:paraId="5F0316D0">
      <w:pPr>
        <w:ind w:left="432"/>
        <w:rPr>
          <w:b/>
          <w:color w:val="008000"/>
          <w:sz w:val="20"/>
          <w:szCs w:val="20"/>
        </w:rPr>
      </w:pPr>
      <w:r>
        <w:rPr>
          <w:b/>
          <w:color w:val="008000"/>
          <w:sz w:val="20"/>
          <w:szCs w:val="20"/>
        </w:rPr>
        <w:t>参考答案：A</w:t>
      </w:r>
    </w:p>
    <w:p w14:paraId="5F2C9D9D">
      <w:pPr>
        <w:rPr>
          <w:sz w:val="21"/>
          <w:szCs w:val="20"/>
        </w:rPr>
      </w:pPr>
      <w:r>
        <w:rPr>
          <w:b/>
          <w:sz w:val="21"/>
          <w:szCs w:val="20"/>
        </w:rPr>
        <w:t xml:space="preserve">1. </w:t>
      </w:r>
      <w:r>
        <w:rPr>
          <w:sz w:val="21"/>
          <w:szCs w:val="20"/>
        </w:rPr>
        <w:t>《老年人权益保障法》中规定的老年人是指( )｡</w:t>
      </w:r>
      <w:r>
        <w:rPr>
          <w:color w:val="808080"/>
          <w:sz w:val="16"/>
          <w:szCs w:val="20"/>
        </w:rPr>
        <w:t xml:space="preserve">  【单选题】</w:t>
      </w:r>
    </w:p>
    <w:p w14:paraId="206861C4">
      <w:pPr>
        <w:rPr>
          <w:sz w:val="21"/>
          <w:szCs w:val="20"/>
        </w:rPr>
      </w:pPr>
      <w:r>
        <w:rPr>
          <w:sz w:val="21"/>
          <w:szCs w:val="20"/>
        </w:rPr>
        <w:t>A. 55周岁以上的公民</w:t>
      </w:r>
    </w:p>
    <w:p w14:paraId="0B341DCB">
      <w:pPr>
        <w:rPr>
          <w:sz w:val="21"/>
          <w:szCs w:val="20"/>
        </w:rPr>
      </w:pPr>
      <w:r>
        <w:rPr>
          <w:b/>
          <w:color w:val="FF0000"/>
          <w:sz w:val="21"/>
          <w:szCs w:val="20"/>
        </w:rPr>
        <w:t>B. 60周岁以上的公民</w:t>
      </w:r>
    </w:p>
    <w:p w14:paraId="619FCC83">
      <w:pPr>
        <w:rPr>
          <w:sz w:val="21"/>
          <w:szCs w:val="20"/>
        </w:rPr>
      </w:pPr>
      <w:r>
        <w:rPr>
          <w:sz w:val="21"/>
          <w:szCs w:val="20"/>
        </w:rPr>
        <w:t>C. 65周岁以上的公民</w:t>
      </w:r>
    </w:p>
    <w:p w14:paraId="4CF6CCFA">
      <w:pPr>
        <w:rPr>
          <w:sz w:val="21"/>
          <w:szCs w:val="20"/>
        </w:rPr>
      </w:pPr>
      <w:r>
        <w:rPr>
          <w:sz w:val="21"/>
          <w:szCs w:val="20"/>
        </w:rPr>
        <w:t>D. 70周岁以上的公民</w:t>
      </w:r>
    </w:p>
    <w:p w14:paraId="0F9E5228">
      <w:pPr>
        <w:rPr>
          <w:sz w:val="21"/>
          <w:szCs w:val="20"/>
        </w:rPr>
      </w:pPr>
      <w:r>
        <w:rPr>
          <w:b/>
          <w:color w:val="008000"/>
          <w:sz w:val="20"/>
          <w:szCs w:val="20"/>
        </w:rPr>
        <w:t>参考答案：B</w:t>
      </w:r>
    </w:p>
    <w:p w14:paraId="47BE75C0">
      <w:pPr>
        <w:rPr>
          <w:sz w:val="21"/>
          <w:szCs w:val="20"/>
        </w:rPr>
      </w:pPr>
      <w:r>
        <w:rPr>
          <w:b/>
          <w:sz w:val="21"/>
          <w:szCs w:val="20"/>
        </w:rPr>
        <w:t xml:space="preserve">2. </w:t>
      </w:r>
      <w:r>
        <w:rPr>
          <w:sz w:val="21"/>
          <w:szCs w:val="20"/>
        </w:rPr>
        <w:t>每次佩戴医用分指板的适宜时间是（ ）</w:t>
      </w:r>
      <w:r>
        <w:rPr>
          <w:color w:val="808080"/>
          <w:sz w:val="16"/>
          <w:szCs w:val="20"/>
        </w:rPr>
        <w:t xml:space="preserve">  【单选题】</w:t>
      </w:r>
    </w:p>
    <w:p w14:paraId="3A4DAD01">
      <w:pPr>
        <w:rPr>
          <w:sz w:val="21"/>
          <w:szCs w:val="20"/>
        </w:rPr>
      </w:pPr>
      <w:r>
        <w:rPr>
          <w:sz w:val="21"/>
          <w:szCs w:val="20"/>
        </w:rPr>
        <w:t>A. 2分钟</w:t>
      </w:r>
    </w:p>
    <w:p w14:paraId="4E1AE67F">
      <w:pPr>
        <w:rPr>
          <w:sz w:val="21"/>
          <w:szCs w:val="20"/>
        </w:rPr>
      </w:pPr>
      <w:r>
        <w:rPr>
          <w:sz w:val="21"/>
          <w:szCs w:val="20"/>
        </w:rPr>
        <w:t>B. 5分钟</w:t>
      </w:r>
    </w:p>
    <w:p w14:paraId="58E0369D">
      <w:pPr>
        <w:rPr>
          <w:sz w:val="21"/>
          <w:szCs w:val="20"/>
        </w:rPr>
      </w:pPr>
      <w:r>
        <w:rPr>
          <w:sz w:val="21"/>
          <w:szCs w:val="20"/>
        </w:rPr>
        <w:t>C. 60分钟</w:t>
      </w:r>
    </w:p>
    <w:p w14:paraId="6FF936EC">
      <w:pPr>
        <w:rPr>
          <w:sz w:val="21"/>
          <w:szCs w:val="20"/>
        </w:rPr>
      </w:pPr>
      <w:r>
        <w:rPr>
          <w:b/>
          <w:color w:val="FF0000"/>
          <w:sz w:val="21"/>
          <w:szCs w:val="20"/>
        </w:rPr>
        <w:t>D. 20分钟</w:t>
      </w:r>
    </w:p>
    <w:p w14:paraId="7643A5AC">
      <w:pPr>
        <w:rPr>
          <w:sz w:val="21"/>
          <w:szCs w:val="20"/>
        </w:rPr>
      </w:pPr>
      <w:r>
        <w:rPr>
          <w:b/>
          <w:color w:val="008000"/>
          <w:sz w:val="20"/>
          <w:szCs w:val="20"/>
        </w:rPr>
        <w:t>参考答案：D</w:t>
      </w:r>
    </w:p>
    <w:p w14:paraId="69D05C60">
      <w:pPr>
        <w:rPr>
          <w:sz w:val="21"/>
          <w:szCs w:val="20"/>
        </w:rPr>
      </w:pPr>
      <w:r>
        <w:rPr>
          <w:b/>
          <w:sz w:val="21"/>
          <w:szCs w:val="20"/>
        </w:rPr>
        <w:t xml:space="preserve">3. </w:t>
      </w:r>
      <w:r>
        <w:rPr>
          <w:sz w:val="21"/>
          <w:szCs w:val="20"/>
        </w:rPr>
        <w:t>如果照护对象喝水时出现频繁呛咳，可以（）</w:t>
      </w:r>
      <w:r>
        <w:rPr>
          <w:color w:val="808080"/>
          <w:sz w:val="16"/>
          <w:szCs w:val="20"/>
        </w:rPr>
        <w:t xml:space="preserve">  【单选题】</w:t>
      </w:r>
    </w:p>
    <w:p w14:paraId="20505974">
      <w:pPr>
        <w:rPr>
          <w:sz w:val="21"/>
          <w:szCs w:val="20"/>
        </w:rPr>
      </w:pPr>
      <w:r>
        <w:rPr>
          <w:b/>
          <w:color w:val="FF0000"/>
          <w:sz w:val="21"/>
          <w:szCs w:val="20"/>
        </w:rPr>
        <w:t>A. 在水中加入淀粉类食品</w:t>
      </w:r>
    </w:p>
    <w:p w14:paraId="6257DAC3">
      <w:pPr>
        <w:rPr>
          <w:sz w:val="21"/>
          <w:szCs w:val="20"/>
        </w:rPr>
      </w:pPr>
      <w:r>
        <w:rPr>
          <w:sz w:val="21"/>
          <w:szCs w:val="20"/>
        </w:rPr>
        <w:t>B. 减少饮水量</w:t>
      </w:r>
    </w:p>
    <w:p w14:paraId="079B008E">
      <w:pPr>
        <w:rPr>
          <w:sz w:val="21"/>
          <w:szCs w:val="20"/>
        </w:rPr>
      </w:pPr>
      <w:r>
        <w:rPr>
          <w:sz w:val="21"/>
          <w:szCs w:val="20"/>
        </w:rPr>
        <w:t>C. 使用吸管喝水</w:t>
      </w:r>
    </w:p>
    <w:p w14:paraId="472B4D5B">
      <w:pPr>
        <w:rPr>
          <w:sz w:val="21"/>
          <w:szCs w:val="20"/>
        </w:rPr>
      </w:pPr>
      <w:r>
        <w:rPr>
          <w:sz w:val="21"/>
          <w:szCs w:val="20"/>
        </w:rPr>
        <w:t>D. 加快饮水速度</w:t>
      </w:r>
    </w:p>
    <w:p w14:paraId="7218ABD9">
      <w:pPr>
        <w:rPr>
          <w:sz w:val="21"/>
          <w:szCs w:val="20"/>
        </w:rPr>
      </w:pPr>
      <w:r>
        <w:rPr>
          <w:b/>
          <w:color w:val="008000"/>
          <w:sz w:val="20"/>
          <w:szCs w:val="20"/>
        </w:rPr>
        <w:t>参考答案：A</w:t>
      </w:r>
    </w:p>
    <w:p w14:paraId="55F691BE">
      <w:pPr>
        <w:rPr>
          <w:sz w:val="21"/>
          <w:szCs w:val="20"/>
        </w:rPr>
      </w:pPr>
      <w:r>
        <w:rPr>
          <w:b/>
          <w:sz w:val="21"/>
          <w:szCs w:val="20"/>
        </w:rPr>
        <w:t xml:space="preserve">4. </w:t>
      </w:r>
      <w:r>
        <w:rPr>
          <w:sz w:val="21"/>
          <w:szCs w:val="20"/>
        </w:rPr>
        <w:t>高血糖最典型的 “三多一少” 症状不包括()｡</w:t>
      </w:r>
      <w:r>
        <w:rPr>
          <w:color w:val="808080"/>
          <w:sz w:val="16"/>
          <w:szCs w:val="20"/>
        </w:rPr>
        <w:t xml:space="preserve">  【单选题】</w:t>
      </w:r>
    </w:p>
    <w:p w14:paraId="12388040">
      <w:pPr>
        <w:rPr>
          <w:sz w:val="21"/>
          <w:szCs w:val="20"/>
        </w:rPr>
      </w:pPr>
      <w:r>
        <w:rPr>
          <w:sz w:val="21"/>
          <w:szCs w:val="20"/>
        </w:rPr>
        <w:t>A. 多饮</w:t>
      </w:r>
    </w:p>
    <w:p w14:paraId="32972B68">
      <w:pPr>
        <w:rPr>
          <w:sz w:val="21"/>
          <w:szCs w:val="20"/>
        </w:rPr>
      </w:pPr>
      <w:r>
        <w:rPr>
          <w:sz w:val="21"/>
          <w:szCs w:val="20"/>
        </w:rPr>
        <w:t>B. 多尿</w:t>
      </w:r>
    </w:p>
    <w:p w14:paraId="5D8D4A69">
      <w:pPr>
        <w:rPr>
          <w:sz w:val="21"/>
          <w:szCs w:val="20"/>
        </w:rPr>
      </w:pPr>
      <w:r>
        <w:rPr>
          <w:sz w:val="21"/>
          <w:szCs w:val="20"/>
        </w:rPr>
        <w:t>C. 多食</w:t>
      </w:r>
    </w:p>
    <w:p w14:paraId="6709BE58">
      <w:pPr>
        <w:rPr>
          <w:sz w:val="21"/>
          <w:szCs w:val="20"/>
        </w:rPr>
      </w:pPr>
      <w:r>
        <w:rPr>
          <w:b/>
          <w:color w:val="FF0000"/>
          <w:sz w:val="21"/>
          <w:szCs w:val="20"/>
        </w:rPr>
        <w:t>D. 多睡</w:t>
      </w:r>
    </w:p>
    <w:p w14:paraId="7E983EF7">
      <w:pPr>
        <w:rPr>
          <w:sz w:val="21"/>
          <w:szCs w:val="20"/>
        </w:rPr>
      </w:pPr>
      <w:r>
        <w:rPr>
          <w:b/>
          <w:color w:val="008000"/>
          <w:sz w:val="20"/>
          <w:szCs w:val="20"/>
        </w:rPr>
        <w:t>参考答案：D</w:t>
      </w:r>
    </w:p>
    <w:p w14:paraId="02A0BC7F">
      <w:pPr>
        <w:rPr>
          <w:sz w:val="21"/>
          <w:szCs w:val="20"/>
        </w:rPr>
      </w:pPr>
      <w:r>
        <w:rPr>
          <w:b/>
          <w:sz w:val="21"/>
          <w:szCs w:val="20"/>
        </w:rPr>
        <w:t xml:space="preserve">5. </w:t>
      </w:r>
      <w:r>
        <w:rPr>
          <w:sz w:val="21"/>
          <w:szCs w:val="20"/>
        </w:rPr>
        <w:t>更换尿便吸收辅具时,对皮肤护理正确的是( )｡</w:t>
      </w:r>
      <w:r>
        <w:rPr>
          <w:color w:val="808080"/>
          <w:sz w:val="16"/>
          <w:szCs w:val="20"/>
        </w:rPr>
        <w:t xml:space="preserve">  【单选题】</w:t>
      </w:r>
    </w:p>
    <w:p w14:paraId="23A6A1CE">
      <w:pPr>
        <w:rPr>
          <w:sz w:val="21"/>
          <w:szCs w:val="20"/>
        </w:rPr>
      </w:pPr>
      <w:r>
        <w:rPr>
          <w:sz w:val="21"/>
          <w:szCs w:val="20"/>
        </w:rPr>
        <w:t>A. 用碱性肥皂彻底清洗,确保无菌</w:t>
      </w:r>
    </w:p>
    <w:p w14:paraId="76A9A7BA">
      <w:pPr>
        <w:rPr>
          <w:sz w:val="21"/>
          <w:szCs w:val="20"/>
        </w:rPr>
      </w:pPr>
      <w:r>
        <w:rPr>
          <w:sz w:val="21"/>
          <w:szCs w:val="20"/>
        </w:rPr>
        <w:t>B. 为了保持干爽,可以使用大量爽身粉</w:t>
      </w:r>
    </w:p>
    <w:p w14:paraId="2B2356E8">
      <w:pPr>
        <w:rPr>
          <w:sz w:val="21"/>
          <w:szCs w:val="20"/>
        </w:rPr>
      </w:pPr>
      <w:r>
        <w:rPr>
          <w:b/>
          <w:color w:val="FF0000"/>
          <w:sz w:val="21"/>
          <w:szCs w:val="20"/>
        </w:rPr>
        <w:t>C. 用温水清洁并轻轻拍干,必要时涂抹皮肤保护剂如护臀霜</w:t>
      </w:r>
    </w:p>
    <w:p w14:paraId="5F641DCC">
      <w:pPr>
        <w:rPr>
          <w:sz w:val="21"/>
          <w:szCs w:val="20"/>
        </w:rPr>
      </w:pPr>
      <w:r>
        <w:rPr>
          <w:sz w:val="21"/>
          <w:szCs w:val="20"/>
        </w:rPr>
        <w:t>D. 皮肤看起来不脏就不用清洗</w:t>
      </w:r>
    </w:p>
    <w:p w14:paraId="16677C3E">
      <w:pPr>
        <w:rPr>
          <w:sz w:val="21"/>
          <w:szCs w:val="20"/>
        </w:rPr>
      </w:pPr>
      <w:r>
        <w:rPr>
          <w:b/>
          <w:color w:val="008000"/>
          <w:sz w:val="20"/>
          <w:szCs w:val="20"/>
        </w:rPr>
        <w:t>参考答案：C</w:t>
      </w:r>
    </w:p>
    <w:p w14:paraId="36CB26A7">
      <w:pPr>
        <w:rPr>
          <w:sz w:val="21"/>
          <w:szCs w:val="20"/>
        </w:rPr>
      </w:pPr>
      <w:r>
        <w:rPr>
          <w:b/>
          <w:sz w:val="21"/>
          <w:szCs w:val="20"/>
        </w:rPr>
        <w:t xml:space="preserve">6. </w:t>
      </w:r>
      <w:r>
        <w:rPr>
          <w:sz w:val="21"/>
          <w:szCs w:val="20"/>
        </w:rPr>
        <w:t>低蛋白饮食的适用人群是（）</w:t>
      </w:r>
      <w:r>
        <w:rPr>
          <w:color w:val="808080"/>
          <w:sz w:val="16"/>
          <w:szCs w:val="20"/>
        </w:rPr>
        <w:t xml:space="preserve">  【单选题】</w:t>
      </w:r>
    </w:p>
    <w:p w14:paraId="0D6844E0">
      <w:pPr>
        <w:rPr>
          <w:sz w:val="21"/>
          <w:szCs w:val="20"/>
        </w:rPr>
      </w:pPr>
      <w:r>
        <w:rPr>
          <w:b/>
          <w:color w:val="FF0000"/>
          <w:sz w:val="21"/>
          <w:szCs w:val="20"/>
        </w:rPr>
        <w:t>A. 肝硬化腹水者</w:t>
      </w:r>
    </w:p>
    <w:p w14:paraId="5FF6EB39">
      <w:pPr>
        <w:rPr>
          <w:sz w:val="21"/>
          <w:szCs w:val="20"/>
        </w:rPr>
      </w:pPr>
      <w:r>
        <w:rPr>
          <w:sz w:val="21"/>
          <w:szCs w:val="20"/>
        </w:rPr>
        <w:t>B. 孕妇</w:t>
      </w:r>
    </w:p>
    <w:p w14:paraId="77405C9E">
      <w:pPr>
        <w:rPr>
          <w:sz w:val="21"/>
          <w:szCs w:val="20"/>
        </w:rPr>
      </w:pPr>
      <w:r>
        <w:rPr>
          <w:sz w:val="21"/>
          <w:szCs w:val="20"/>
        </w:rPr>
        <w:t>C. 生长发育期儿童</w:t>
      </w:r>
    </w:p>
    <w:p w14:paraId="069E2B6A">
      <w:pPr>
        <w:rPr>
          <w:sz w:val="21"/>
          <w:szCs w:val="20"/>
        </w:rPr>
      </w:pPr>
      <w:r>
        <w:rPr>
          <w:sz w:val="21"/>
          <w:szCs w:val="20"/>
        </w:rPr>
        <w:t>D. 术后伤口愈合者</w:t>
      </w:r>
    </w:p>
    <w:p w14:paraId="0CFFA5F3">
      <w:pPr>
        <w:rPr>
          <w:sz w:val="21"/>
          <w:szCs w:val="20"/>
        </w:rPr>
      </w:pPr>
      <w:r>
        <w:rPr>
          <w:b/>
          <w:color w:val="008000"/>
          <w:sz w:val="20"/>
          <w:szCs w:val="20"/>
        </w:rPr>
        <w:t>参考答案：A</w:t>
      </w:r>
    </w:p>
    <w:p w14:paraId="2562A5E2">
      <w:pPr>
        <w:rPr>
          <w:sz w:val="21"/>
          <w:szCs w:val="20"/>
        </w:rPr>
      </w:pPr>
      <w:r>
        <w:rPr>
          <w:b/>
          <w:sz w:val="21"/>
          <w:szCs w:val="20"/>
        </w:rPr>
        <w:t xml:space="preserve">7. </w:t>
      </w:r>
      <w:r>
        <w:rPr>
          <w:sz w:val="21"/>
          <w:szCs w:val="20"/>
        </w:rPr>
        <w:t>当手部沾有血液或其他体液时,应该采取的清洁措施是( )｡</w:t>
      </w:r>
      <w:r>
        <w:rPr>
          <w:color w:val="808080"/>
          <w:sz w:val="16"/>
          <w:szCs w:val="20"/>
        </w:rPr>
        <w:t xml:space="preserve">  【单选题】</w:t>
      </w:r>
    </w:p>
    <w:p w14:paraId="5B1AB303">
      <w:pPr>
        <w:rPr>
          <w:sz w:val="21"/>
          <w:szCs w:val="20"/>
        </w:rPr>
      </w:pPr>
      <w:r>
        <w:rPr>
          <w:sz w:val="21"/>
          <w:szCs w:val="20"/>
        </w:rPr>
        <w:t>A. 使用纸巾擦拭</w:t>
      </w:r>
    </w:p>
    <w:p w14:paraId="5292CF61">
      <w:pPr>
        <w:rPr>
          <w:sz w:val="21"/>
          <w:szCs w:val="20"/>
        </w:rPr>
      </w:pPr>
      <w:r>
        <w:rPr>
          <w:sz w:val="21"/>
          <w:szCs w:val="20"/>
        </w:rPr>
        <w:t>B. 使用速干手消毒剂</w:t>
      </w:r>
    </w:p>
    <w:p w14:paraId="708BF085">
      <w:pPr>
        <w:rPr>
          <w:sz w:val="21"/>
          <w:szCs w:val="20"/>
        </w:rPr>
      </w:pPr>
      <w:r>
        <w:rPr>
          <w:b/>
          <w:color w:val="FF0000"/>
          <w:sz w:val="21"/>
          <w:szCs w:val="20"/>
        </w:rPr>
        <w:t>C. 使用流动水和肥皂或洗手液揉搓冲洗</w:t>
      </w:r>
    </w:p>
    <w:p w14:paraId="65647BD5">
      <w:pPr>
        <w:rPr>
          <w:sz w:val="21"/>
          <w:szCs w:val="20"/>
        </w:rPr>
      </w:pPr>
      <w:r>
        <w:rPr>
          <w:sz w:val="21"/>
          <w:szCs w:val="20"/>
        </w:rPr>
        <w:t>D. 不需要特别处理,自然风干</w:t>
      </w:r>
    </w:p>
    <w:p w14:paraId="7D7BBA7B">
      <w:pPr>
        <w:rPr>
          <w:sz w:val="21"/>
          <w:szCs w:val="20"/>
        </w:rPr>
      </w:pPr>
      <w:r>
        <w:rPr>
          <w:b/>
          <w:color w:val="008000"/>
          <w:sz w:val="20"/>
          <w:szCs w:val="20"/>
        </w:rPr>
        <w:t>参考答案：C</w:t>
      </w:r>
    </w:p>
    <w:p w14:paraId="057C5FBB">
      <w:pPr>
        <w:rPr>
          <w:sz w:val="21"/>
          <w:szCs w:val="20"/>
        </w:rPr>
      </w:pPr>
      <w:r>
        <w:rPr>
          <w:b/>
          <w:sz w:val="21"/>
          <w:szCs w:val="20"/>
        </w:rPr>
        <w:t xml:space="preserve">8. </w:t>
      </w:r>
      <w:r>
        <w:rPr>
          <w:sz w:val="21"/>
          <w:szCs w:val="20"/>
        </w:rPr>
        <w:t>长护师协助照护对象从床上移动到坐便椅上时，下列不正确的是（）</w:t>
      </w:r>
      <w:r>
        <w:rPr>
          <w:color w:val="808080"/>
          <w:sz w:val="16"/>
          <w:szCs w:val="20"/>
        </w:rPr>
        <w:t xml:space="preserve">  【单选题】</w:t>
      </w:r>
    </w:p>
    <w:p w14:paraId="22D6B7F8">
      <w:pPr>
        <w:rPr>
          <w:sz w:val="21"/>
          <w:szCs w:val="20"/>
        </w:rPr>
      </w:pPr>
      <w:r>
        <w:rPr>
          <w:b/>
          <w:color w:val="FF0000"/>
          <w:sz w:val="21"/>
          <w:szCs w:val="20"/>
        </w:rPr>
        <w:t>A. 长护师用手抱住照护对象的双臂</w:t>
      </w:r>
    </w:p>
    <w:p w14:paraId="28EC5D27">
      <w:pPr>
        <w:rPr>
          <w:sz w:val="21"/>
          <w:szCs w:val="20"/>
        </w:rPr>
      </w:pPr>
      <w:r>
        <w:rPr>
          <w:sz w:val="21"/>
          <w:szCs w:val="20"/>
        </w:rPr>
        <w:t>B. 照护对象可用双手围住长护师脖子，双腿稍微分开</w:t>
      </w:r>
    </w:p>
    <w:p w14:paraId="7181A0D2">
      <w:pPr>
        <w:rPr>
          <w:sz w:val="21"/>
          <w:szCs w:val="20"/>
        </w:rPr>
      </w:pPr>
      <w:r>
        <w:rPr>
          <w:sz w:val="21"/>
          <w:szCs w:val="20"/>
        </w:rPr>
        <w:t>C. 长护师站在照护对象对面</w:t>
      </w:r>
    </w:p>
    <w:p w14:paraId="426458D6">
      <w:pPr>
        <w:rPr>
          <w:sz w:val="21"/>
          <w:szCs w:val="20"/>
        </w:rPr>
      </w:pPr>
      <w:r>
        <w:rPr>
          <w:sz w:val="21"/>
          <w:szCs w:val="20"/>
        </w:rPr>
        <w:t>D. 长护师一条腿放在照护对象中间</w:t>
      </w:r>
    </w:p>
    <w:p w14:paraId="351E8D4C">
      <w:pPr>
        <w:rPr>
          <w:sz w:val="21"/>
          <w:szCs w:val="20"/>
        </w:rPr>
      </w:pPr>
      <w:r>
        <w:rPr>
          <w:b/>
          <w:color w:val="008000"/>
          <w:sz w:val="20"/>
          <w:szCs w:val="20"/>
        </w:rPr>
        <w:t>参考答案：A</w:t>
      </w:r>
    </w:p>
    <w:p w14:paraId="25DB1EFC">
      <w:pPr>
        <w:rPr>
          <w:sz w:val="21"/>
          <w:szCs w:val="20"/>
        </w:rPr>
      </w:pPr>
      <w:r>
        <w:rPr>
          <w:b/>
          <w:sz w:val="21"/>
          <w:szCs w:val="20"/>
        </w:rPr>
        <w:t xml:space="preserve">9. </w:t>
      </w:r>
      <w:r>
        <w:rPr>
          <w:sz w:val="21"/>
          <w:szCs w:val="20"/>
        </w:rPr>
        <w:t>长护师仪容仪表礼仪重要性，正确的是（）</w:t>
      </w:r>
      <w:r>
        <w:rPr>
          <w:color w:val="808080"/>
          <w:sz w:val="16"/>
          <w:szCs w:val="20"/>
        </w:rPr>
        <w:t xml:space="preserve">  【单选题】</w:t>
      </w:r>
    </w:p>
    <w:p w14:paraId="17EC4208">
      <w:pPr>
        <w:rPr>
          <w:sz w:val="21"/>
          <w:szCs w:val="20"/>
        </w:rPr>
      </w:pPr>
      <w:r>
        <w:rPr>
          <w:sz w:val="21"/>
          <w:szCs w:val="20"/>
        </w:rPr>
        <w:t>A. 仪容仪表关乎个人形象，与照护服务无关</w:t>
      </w:r>
    </w:p>
    <w:p w14:paraId="3447A705">
      <w:pPr>
        <w:rPr>
          <w:sz w:val="21"/>
          <w:szCs w:val="20"/>
        </w:rPr>
      </w:pPr>
      <w:r>
        <w:rPr>
          <w:b/>
          <w:color w:val="FF0000"/>
          <w:sz w:val="21"/>
          <w:szCs w:val="20"/>
        </w:rPr>
        <w:t>B. 良好仪容仪表是建立服务对象信任的基础</w:t>
      </w:r>
    </w:p>
    <w:p w14:paraId="666EE320">
      <w:pPr>
        <w:rPr>
          <w:sz w:val="21"/>
          <w:szCs w:val="20"/>
        </w:rPr>
      </w:pPr>
      <w:r>
        <w:rPr>
          <w:sz w:val="21"/>
          <w:szCs w:val="20"/>
        </w:rPr>
        <w:t>C. 仪容仪表礼仪对长护师无强制要求</w:t>
      </w:r>
    </w:p>
    <w:p w14:paraId="5E0142AD">
      <w:pPr>
        <w:rPr>
          <w:sz w:val="21"/>
          <w:szCs w:val="20"/>
        </w:rPr>
      </w:pPr>
      <w:r>
        <w:rPr>
          <w:sz w:val="21"/>
          <w:szCs w:val="20"/>
        </w:rPr>
        <w:t>D. 仪容仪表可完全按个人风格随意打造</w:t>
      </w:r>
    </w:p>
    <w:p w14:paraId="70D4D7FE">
      <w:pPr>
        <w:rPr>
          <w:sz w:val="21"/>
          <w:szCs w:val="20"/>
        </w:rPr>
      </w:pPr>
      <w:r>
        <w:rPr>
          <w:b/>
          <w:color w:val="008000"/>
          <w:sz w:val="20"/>
          <w:szCs w:val="20"/>
        </w:rPr>
        <w:t>参考答案：B</w:t>
      </w:r>
    </w:p>
    <w:p w14:paraId="1D31B07E">
      <w:pPr>
        <w:rPr>
          <w:sz w:val="21"/>
          <w:szCs w:val="20"/>
        </w:rPr>
      </w:pPr>
      <w:r>
        <w:rPr>
          <w:b/>
          <w:sz w:val="21"/>
          <w:szCs w:val="20"/>
        </w:rPr>
        <w:t xml:space="preserve">10. </w:t>
      </w:r>
      <w:r>
        <w:rPr>
          <w:sz w:val="21"/>
          <w:szCs w:val="20"/>
        </w:rPr>
        <w:t>脱手套时，正确的做法是（ ）</w:t>
      </w:r>
      <w:r>
        <w:rPr>
          <w:color w:val="808080"/>
          <w:sz w:val="16"/>
          <w:szCs w:val="20"/>
        </w:rPr>
        <w:t xml:space="preserve">  【单选题】</w:t>
      </w:r>
    </w:p>
    <w:p w14:paraId="2B1BFAA9">
      <w:pPr>
        <w:rPr>
          <w:sz w:val="21"/>
          <w:szCs w:val="20"/>
        </w:rPr>
      </w:pPr>
      <w:r>
        <w:rPr>
          <w:sz w:val="21"/>
          <w:szCs w:val="20"/>
        </w:rPr>
        <w:t>A. 直接拉扯手套指尖</w:t>
      </w:r>
    </w:p>
    <w:p w14:paraId="4AF04CA5">
      <w:pPr>
        <w:rPr>
          <w:sz w:val="21"/>
          <w:szCs w:val="20"/>
        </w:rPr>
      </w:pPr>
      <w:r>
        <w:rPr>
          <w:sz w:val="21"/>
          <w:szCs w:val="20"/>
        </w:rPr>
        <w:t>B. 捏住手套外侧取下</w:t>
      </w:r>
    </w:p>
    <w:p w14:paraId="155E20F9">
      <w:pPr>
        <w:rPr>
          <w:sz w:val="21"/>
          <w:szCs w:val="20"/>
        </w:rPr>
      </w:pPr>
      <w:r>
        <w:rPr>
          <w:b/>
          <w:color w:val="FF0000"/>
          <w:sz w:val="21"/>
          <w:szCs w:val="20"/>
        </w:rPr>
        <w:t>C. 脱手套后及时洗手</w:t>
      </w:r>
    </w:p>
    <w:p w14:paraId="4E5854B6">
      <w:pPr>
        <w:rPr>
          <w:sz w:val="21"/>
          <w:szCs w:val="20"/>
        </w:rPr>
      </w:pPr>
      <w:r>
        <w:rPr>
          <w:sz w:val="21"/>
          <w:szCs w:val="20"/>
        </w:rPr>
        <w:t>D. 脱后随意丢弃</w:t>
      </w:r>
    </w:p>
    <w:p w14:paraId="1F236569">
      <w:pPr>
        <w:rPr>
          <w:sz w:val="21"/>
          <w:szCs w:val="20"/>
        </w:rPr>
      </w:pPr>
      <w:r>
        <w:rPr>
          <w:b/>
          <w:color w:val="008000"/>
          <w:sz w:val="20"/>
          <w:szCs w:val="20"/>
        </w:rPr>
        <w:t>参考答案：C</w:t>
      </w:r>
    </w:p>
    <w:p w14:paraId="2010F755">
      <w:pPr>
        <w:rPr>
          <w:sz w:val="21"/>
          <w:szCs w:val="20"/>
        </w:rPr>
      </w:pPr>
      <w:r>
        <w:rPr>
          <w:sz w:val="21"/>
          <w:szCs w:val="20"/>
        </w:rPr>
        <w:br w:type="page"/>
      </w:r>
    </w:p>
    <w:p w14:paraId="7DC6F29E">
      <w:pPr>
        <w:rPr>
          <w:sz w:val="21"/>
          <w:szCs w:val="20"/>
        </w:rPr>
      </w:pPr>
      <w:r>
        <w:rPr>
          <w:b/>
          <w:sz w:val="21"/>
          <w:szCs w:val="20"/>
        </w:rPr>
        <w:t xml:space="preserve">11. </w:t>
      </w:r>
      <w:r>
        <w:rPr>
          <w:sz w:val="21"/>
          <w:szCs w:val="20"/>
        </w:rPr>
        <w:t>误吸的表现不包括( )｡</w:t>
      </w:r>
      <w:r>
        <w:rPr>
          <w:color w:val="808080"/>
          <w:sz w:val="16"/>
          <w:szCs w:val="20"/>
        </w:rPr>
        <w:t xml:space="preserve">  【单选题】</w:t>
      </w:r>
    </w:p>
    <w:p w14:paraId="548FA904">
      <w:pPr>
        <w:rPr>
          <w:sz w:val="21"/>
          <w:szCs w:val="20"/>
        </w:rPr>
      </w:pPr>
      <w:r>
        <w:rPr>
          <w:sz w:val="21"/>
          <w:szCs w:val="20"/>
        </w:rPr>
        <w:t>A. 呛咳､气急､呼吸困难</w:t>
      </w:r>
    </w:p>
    <w:p w14:paraId="1B29A8E7">
      <w:pPr>
        <w:rPr>
          <w:sz w:val="21"/>
          <w:szCs w:val="20"/>
        </w:rPr>
      </w:pPr>
      <w:r>
        <w:rPr>
          <w:sz w:val="21"/>
          <w:szCs w:val="20"/>
        </w:rPr>
        <w:t>B. 精神萎靡､反应迟钝､食欲变差</w:t>
      </w:r>
    </w:p>
    <w:p w14:paraId="5FDFA630">
      <w:pPr>
        <w:rPr>
          <w:sz w:val="21"/>
          <w:szCs w:val="20"/>
        </w:rPr>
      </w:pPr>
      <w:r>
        <w:rPr>
          <w:sz w:val="21"/>
          <w:szCs w:val="20"/>
        </w:rPr>
        <w:t>C. 突然不能说话､呼吸急促､皮肤发紫</w:t>
      </w:r>
    </w:p>
    <w:p w14:paraId="066E280D">
      <w:pPr>
        <w:rPr>
          <w:sz w:val="21"/>
          <w:szCs w:val="20"/>
        </w:rPr>
      </w:pPr>
      <w:r>
        <w:rPr>
          <w:b/>
          <w:color w:val="FF0000"/>
          <w:sz w:val="21"/>
          <w:szCs w:val="20"/>
        </w:rPr>
        <w:t>D. 嗜睡</w:t>
      </w:r>
    </w:p>
    <w:p w14:paraId="09F2300A">
      <w:pPr>
        <w:rPr>
          <w:sz w:val="21"/>
          <w:szCs w:val="20"/>
        </w:rPr>
      </w:pPr>
      <w:r>
        <w:rPr>
          <w:b/>
          <w:color w:val="008000"/>
          <w:sz w:val="20"/>
          <w:szCs w:val="20"/>
        </w:rPr>
        <w:t>参考答案：D</w:t>
      </w:r>
    </w:p>
    <w:p w14:paraId="66F1ADC1">
      <w:pPr>
        <w:rPr>
          <w:sz w:val="21"/>
          <w:szCs w:val="20"/>
        </w:rPr>
      </w:pPr>
      <w:r>
        <w:rPr>
          <w:b/>
          <w:sz w:val="21"/>
          <w:szCs w:val="20"/>
        </w:rPr>
        <w:t xml:space="preserve">12. </w:t>
      </w:r>
      <w:r>
        <w:rPr>
          <w:sz w:val="21"/>
          <w:szCs w:val="20"/>
        </w:rPr>
        <w:t>关于使用降糖药物正确的是( )｡</w:t>
      </w:r>
      <w:r>
        <w:rPr>
          <w:color w:val="808080"/>
          <w:sz w:val="16"/>
          <w:szCs w:val="20"/>
        </w:rPr>
        <w:t xml:space="preserve">  【单选题】</w:t>
      </w:r>
    </w:p>
    <w:p w14:paraId="3EABA6A5">
      <w:pPr>
        <w:rPr>
          <w:sz w:val="21"/>
          <w:szCs w:val="20"/>
        </w:rPr>
      </w:pPr>
      <w:r>
        <w:rPr>
          <w:sz w:val="21"/>
          <w:szCs w:val="20"/>
        </w:rPr>
        <w:t>A. 想什么时候吃药就什么时候吃</w:t>
      </w:r>
    </w:p>
    <w:p w14:paraId="75C07E94">
      <w:pPr>
        <w:rPr>
          <w:sz w:val="21"/>
          <w:szCs w:val="20"/>
        </w:rPr>
      </w:pPr>
      <w:r>
        <w:rPr>
          <w:b/>
          <w:color w:val="FF0000"/>
          <w:sz w:val="21"/>
          <w:szCs w:val="20"/>
        </w:rPr>
        <w:t>B. 必须要听从医生的建议,不要随便改变药物的剂量</w:t>
      </w:r>
    </w:p>
    <w:p w14:paraId="1A7042C2">
      <w:pPr>
        <w:rPr>
          <w:sz w:val="21"/>
          <w:szCs w:val="20"/>
        </w:rPr>
      </w:pPr>
      <w:r>
        <w:rPr>
          <w:sz w:val="21"/>
          <w:szCs w:val="20"/>
        </w:rPr>
        <w:t>C. 想吃什么药就吃什么药</w:t>
      </w:r>
    </w:p>
    <w:p w14:paraId="010CD6AD">
      <w:pPr>
        <w:rPr>
          <w:sz w:val="21"/>
          <w:szCs w:val="20"/>
        </w:rPr>
      </w:pPr>
      <w:r>
        <w:rPr>
          <w:sz w:val="21"/>
          <w:szCs w:val="20"/>
        </w:rPr>
        <w:t>D. 自己决定要打多少胰岛素</w:t>
      </w:r>
    </w:p>
    <w:p w14:paraId="55D2EA2B">
      <w:pPr>
        <w:rPr>
          <w:sz w:val="21"/>
          <w:szCs w:val="20"/>
        </w:rPr>
      </w:pPr>
      <w:r>
        <w:rPr>
          <w:b/>
          <w:color w:val="008000"/>
          <w:sz w:val="20"/>
          <w:szCs w:val="20"/>
        </w:rPr>
        <w:t>参考答案：B</w:t>
      </w:r>
    </w:p>
    <w:p w14:paraId="4AD74394">
      <w:pPr>
        <w:rPr>
          <w:sz w:val="21"/>
          <w:szCs w:val="20"/>
        </w:rPr>
      </w:pPr>
      <w:r>
        <w:rPr>
          <w:b/>
          <w:sz w:val="21"/>
          <w:szCs w:val="20"/>
        </w:rPr>
        <w:t xml:space="preserve">13. </w:t>
      </w:r>
      <w:r>
        <w:rPr>
          <w:sz w:val="21"/>
          <w:szCs w:val="20"/>
        </w:rPr>
        <w:t>长期护理失能等级评估标准关注评估对象能力不包括（ ）</w:t>
      </w:r>
      <w:r>
        <w:rPr>
          <w:color w:val="808080"/>
          <w:sz w:val="16"/>
          <w:szCs w:val="20"/>
        </w:rPr>
        <w:t xml:space="preserve">  【单选题】</w:t>
      </w:r>
    </w:p>
    <w:p w14:paraId="34131B75">
      <w:pPr>
        <w:rPr>
          <w:sz w:val="21"/>
          <w:szCs w:val="20"/>
        </w:rPr>
      </w:pPr>
      <w:r>
        <w:rPr>
          <w:sz w:val="21"/>
          <w:szCs w:val="20"/>
        </w:rPr>
        <w:t>A. 日常生活活动能力</w:t>
      </w:r>
    </w:p>
    <w:p w14:paraId="4D5BFB2F">
      <w:pPr>
        <w:rPr>
          <w:sz w:val="21"/>
          <w:szCs w:val="20"/>
        </w:rPr>
      </w:pPr>
      <w:r>
        <w:rPr>
          <w:sz w:val="21"/>
          <w:szCs w:val="20"/>
        </w:rPr>
        <w:t>B. 认知能力</w:t>
      </w:r>
    </w:p>
    <w:p w14:paraId="06006A38">
      <w:pPr>
        <w:rPr>
          <w:sz w:val="21"/>
          <w:szCs w:val="20"/>
        </w:rPr>
      </w:pPr>
      <w:r>
        <w:rPr>
          <w:sz w:val="21"/>
          <w:szCs w:val="20"/>
        </w:rPr>
        <w:t>C. 感知觉与沟通能力</w:t>
      </w:r>
    </w:p>
    <w:p w14:paraId="39AAFE9C">
      <w:pPr>
        <w:rPr>
          <w:sz w:val="21"/>
          <w:szCs w:val="20"/>
        </w:rPr>
      </w:pPr>
      <w:r>
        <w:rPr>
          <w:b/>
          <w:color w:val="FF0000"/>
          <w:sz w:val="21"/>
          <w:szCs w:val="20"/>
        </w:rPr>
        <w:t>D. 社交能力</w:t>
      </w:r>
    </w:p>
    <w:p w14:paraId="284E9918">
      <w:pPr>
        <w:rPr>
          <w:sz w:val="21"/>
          <w:szCs w:val="20"/>
        </w:rPr>
      </w:pPr>
      <w:r>
        <w:rPr>
          <w:b/>
          <w:color w:val="008000"/>
          <w:sz w:val="20"/>
          <w:szCs w:val="20"/>
        </w:rPr>
        <w:t>参考答案：D</w:t>
      </w:r>
    </w:p>
    <w:p w14:paraId="37C951B7">
      <w:pPr>
        <w:rPr>
          <w:sz w:val="21"/>
          <w:szCs w:val="20"/>
        </w:rPr>
      </w:pPr>
      <w:r>
        <w:rPr>
          <w:b/>
          <w:sz w:val="21"/>
          <w:szCs w:val="20"/>
        </w:rPr>
        <w:t xml:space="preserve">14. </w:t>
      </w:r>
      <w:r>
        <w:rPr>
          <w:sz w:val="21"/>
          <w:szCs w:val="20"/>
        </w:rPr>
        <w:t>为照护对象摆放轮椅进食体位前，长护师必须（ ）</w:t>
      </w:r>
      <w:r>
        <w:rPr>
          <w:color w:val="808080"/>
          <w:sz w:val="16"/>
          <w:szCs w:val="20"/>
        </w:rPr>
        <w:t xml:space="preserve">  【单选题】</w:t>
      </w:r>
    </w:p>
    <w:p w14:paraId="12BBBBFF">
      <w:pPr>
        <w:rPr>
          <w:sz w:val="21"/>
          <w:szCs w:val="20"/>
        </w:rPr>
      </w:pPr>
      <w:r>
        <w:rPr>
          <w:sz w:val="21"/>
          <w:szCs w:val="20"/>
        </w:rPr>
        <w:t>A. 佩戴口罩</w:t>
      </w:r>
    </w:p>
    <w:p w14:paraId="4F64E561">
      <w:pPr>
        <w:rPr>
          <w:sz w:val="21"/>
          <w:szCs w:val="20"/>
        </w:rPr>
      </w:pPr>
      <w:r>
        <w:rPr>
          <w:sz w:val="21"/>
          <w:szCs w:val="20"/>
        </w:rPr>
        <w:t>B. 佩戴手套</w:t>
      </w:r>
    </w:p>
    <w:p w14:paraId="59F78C3D">
      <w:pPr>
        <w:rPr>
          <w:sz w:val="21"/>
          <w:szCs w:val="20"/>
        </w:rPr>
      </w:pPr>
      <w:r>
        <w:rPr>
          <w:sz w:val="21"/>
          <w:szCs w:val="20"/>
        </w:rPr>
        <w:t>C. 清洗双手</w:t>
      </w:r>
    </w:p>
    <w:p w14:paraId="144BB8D5">
      <w:pPr>
        <w:rPr>
          <w:sz w:val="21"/>
          <w:szCs w:val="20"/>
        </w:rPr>
      </w:pPr>
      <w:r>
        <w:rPr>
          <w:b/>
          <w:color w:val="FF0000"/>
          <w:sz w:val="21"/>
          <w:szCs w:val="20"/>
        </w:rPr>
        <w:t>D. 检查轮椅</w:t>
      </w:r>
    </w:p>
    <w:p w14:paraId="0265E93B">
      <w:pPr>
        <w:rPr>
          <w:sz w:val="21"/>
          <w:szCs w:val="20"/>
        </w:rPr>
      </w:pPr>
      <w:r>
        <w:rPr>
          <w:b/>
          <w:color w:val="008000"/>
          <w:sz w:val="20"/>
          <w:szCs w:val="20"/>
        </w:rPr>
        <w:t>参考答案：D</w:t>
      </w:r>
    </w:p>
    <w:p w14:paraId="17A72B1A">
      <w:pPr>
        <w:rPr>
          <w:sz w:val="21"/>
          <w:szCs w:val="20"/>
        </w:rPr>
      </w:pPr>
      <w:r>
        <w:rPr>
          <w:b/>
          <w:sz w:val="21"/>
          <w:szCs w:val="20"/>
        </w:rPr>
        <w:t xml:space="preserve">15. </w:t>
      </w:r>
      <w:r>
        <w:rPr>
          <w:sz w:val="21"/>
          <w:szCs w:val="20"/>
        </w:rPr>
        <w:t>为照护对象进行会阴清洁前，长护师应（ ）</w:t>
      </w:r>
      <w:r>
        <w:rPr>
          <w:color w:val="808080"/>
          <w:sz w:val="16"/>
          <w:szCs w:val="20"/>
        </w:rPr>
        <w:t xml:space="preserve">  【单选题】</w:t>
      </w:r>
    </w:p>
    <w:p w14:paraId="03984A12">
      <w:pPr>
        <w:rPr>
          <w:sz w:val="21"/>
          <w:szCs w:val="20"/>
        </w:rPr>
      </w:pPr>
      <w:r>
        <w:rPr>
          <w:b/>
          <w:color w:val="FF0000"/>
          <w:sz w:val="21"/>
          <w:szCs w:val="20"/>
        </w:rPr>
        <w:t>A. 做好与照护对象的沟通</w:t>
      </w:r>
    </w:p>
    <w:p w14:paraId="6B41A63F">
      <w:pPr>
        <w:rPr>
          <w:sz w:val="21"/>
          <w:szCs w:val="20"/>
        </w:rPr>
      </w:pPr>
      <w:r>
        <w:rPr>
          <w:sz w:val="21"/>
          <w:szCs w:val="20"/>
        </w:rPr>
        <w:t>B. 打开窗户</w:t>
      </w:r>
    </w:p>
    <w:p w14:paraId="0C22F467">
      <w:pPr>
        <w:rPr>
          <w:sz w:val="21"/>
          <w:szCs w:val="20"/>
        </w:rPr>
      </w:pPr>
      <w:r>
        <w:rPr>
          <w:sz w:val="21"/>
          <w:szCs w:val="20"/>
        </w:rPr>
        <w:t>C. 不用屏风或窗帘遮挡</w:t>
      </w:r>
    </w:p>
    <w:p w14:paraId="50359A99">
      <w:pPr>
        <w:rPr>
          <w:sz w:val="21"/>
          <w:szCs w:val="20"/>
        </w:rPr>
      </w:pPr>
      <w:r>
        <w:rPr>
          <w:sz w:val="21"/>
          <w:szCs w:val="20"/>
        </w:rPr>
        <w:t>D. 直接清洁</w:t>
      </w:r>
    </w:p>
    <w:p w14:paraId="2DBE50C7">
      <w:pPr>
        <w:rPr>
          <w:sz w:val="21"/>
          <w:szCs w:val="20"/>
        </w:rPr>
      </w:pPr>
      <w:r>
        <w:rPr>
          <w:b/>
          <w:color w:val="008000"/>
          <w:sz w:val="20"/>
          <w:szCs w:val="20"/>
        </w:rPr>
        <w:t>参考答案：A</w:t>
      </w:r>
    </w:p>
    <w:p w14:paraId="1B7E829C">
      <w:pPr>
        <w:rPr>
          <w:sz w:val="21"/>
          <w:szCs w:val="20"/>
        </w:rPr>
      </w:pPr>
      <w:r>
        <w:rPr>
          <w:b/>
          <w:sz w:val="21"/>
          <w:szCs w:val="20"/>
        </w:rPr>
        <w:t xml:space="preserve">16. </w:t>
      </w:r>
      <w:r>
        <w:rPr>
          <w:sz w:val="21"/>
          <w:szCs w:val="20"/>
        </w:rPr>
        <w:t>为避免磨损牙齿损伤牙龈,照护对象宜选用()牙刷｡</w:t>
      </w:r>
      <w:r>
        <w:rPr>
          <w:color w:val="808080"/>
          <w:sz w:val="16"/>
          <w:szCs w:val="20"/>
        </w:rPr>
        <w:t xml:space="preserve">  【单选题】</w:t>
      </w:r>
    </w:p>
    <w:p w14:paraId="213B0B14">
      <w:pPr>
        <w:rPr>
          <w:sz w:val="21"/>
          <w:szCs w:val="20"/>
        </w:rPr>
      </w:pPr>
      <w:r>
        <w:rPr>
          <w:b/>
          <w:color w:val="FF0000"/>
          <w:sz w:val="21"/>
          <w:szCs w:val="20"/>
        </w:rPr>
        <w:t>A. 小头软毛</w:t>
      </w:r>
    </w:p>
    <w:p w14:paraId="3C230402">
      <w:pPr>
        <w:rPr>
          <w:sz w:val="21"/>
          <w:szCs w:val="20"/>
        </w:rPr>
      </w:pPr>
      <w:r>
        <w:rPr>
          <w:sz w:val="21"/>
          <w:szCs w:val="20"/>
        </w:rPr>
        <w:t>B. 大头软毛</w:t>
      </w:r>
    </w:p>
    <w:p w14:paraId="40DF0DE7">
      <w:pPr>
        <w:rPr>
          <w:sz w:val="21"/>
          <w:szCs w:val="20"/>
        </w:rPr>
      </w:pPr>
      <w:r>
        <w:rPr>
          <w:sz w:val="21"/>
          <w:szCs w:val="20"/>
        </w:rPr>
        <w:t>C. 小头硬毛</w:t>
      </w:r>
    </w:p>
    <w:p w14:paraId="1533C80F">
      <w:pPr>
        <w:rPr>
          <w:sz w:val="21"/>
          <w:szCs w:val="20"/>
        </w:rPr>
      </w:pPr>
      <w:r>
        <w:rPr>
          <w:sz w:val="21"/>
          <w:szCs w:val="20"/>
        </w:rPr>
        <w:t>D. 大头硬毛</w:t>
      </w:r>
    </w:p>
    <w:p w14:paraId="606511F3">
      <w:pPr>
        <w:rPr>
          <w:sz w:val="21"/>
          <w:szCs w:val="20"/>
        </w:rPr>
      </w:pPr>
      <w:r>
        <w:rPr>
          <w:b/>
          <w:color w:val="008000"/>
          <w:sz w:val="20"/>
          <w:szCs w:val="20"/>
        </w:rPr>
        <w:t>参考答案：A</w:t>
      </w:r>
    </w:p>
    <w:p w14:paraId="1853C41A">
      <w:pPr>
        <w:rPr>
          <w:sz w:val="21"/>
          <w:szCs w:val="20"/>
        </w:rPr>
      </w:pPr>
      <w:r>
        <w:rPr>
          <w:b/>
          <w:sz w:val="21"/>
          <w:szCs w:val="20"/>
        </w:rPr>
        <w:t xml:space="preserve">17. </w:t>
      </w:r>
      <w:r>
        <w:rPr>
          <w:sz w:val="21"/>
          <w:szCs w:val="20"/>
        </w:rPr>
        <w:t>水银柱血压计测血压时搏动减弱或消失时为（ ）</w:t>
      </w:r>
      <w:r>
        <w:rPr>
          <w:color w:val="808080"/>
          <w:sz w:val="16"/>
          <w:szCs w:val="20"/>
        </w:rPr>
        <w:t xml:space="preserve">  【单选题】</w:t>
      </w:r>
    </w:p>
    <w:p w14:paraId="0DA30019">
      <w:pPr>
        <w:rPr>
          <w:sz w:val="21"/>
          <w:szCs w:val="20"/>
        </w:rPr>
      </w:pPr>
      <w:r>
        <w:rPr>
          <w:sz w:val="21"/>
          <w:szCs w:val="20"/>
        </w:rPr>
        <w:t>A. 收缩压和舒张压</w:t>
      </w:r>
    </w:p>
    <w:p w14:paraId="5BD5E4B3">
      <w:pPr>
        <w:rPr>
          <w:sz w:val="21"/>
          <w:szCs w:val="20"/>
        </w:rPr>
      </w:pPr>
      <w:r>
        <w:rPr>
          <w:sz w:val="21"/>
          <w:szCs w:val="20"/>
        </w:rPr>
        <w:t>B. 脉压</w:t>
      </w:r>
    </w:p>
    <w:p w14:paraId="5E144823">
      <w:pPr>
        <w:rPr>
          <w:sz w:val="21"/>
          <w:szCs w:val="20"/>
        </w:rPr>
      </w:pPr>
      <w:r>
        <w:rPr>
          <w:b/>
          <w:color w:val="FF0000"/>
          <w:sz w:val="21"/>
          <w:szCs w:val="20"/>
        </w:rPr>
        <w:t>C. 舒张压</w:t>
      </w:r>
    </w:p>
    <w:p w14:paraId="634FB691">
      <w:pPr>
        <w:rPr>
          <w:sz w:val="21"/>
          <w:szCs w:val="20"/>
        </w:rPr>
      </w:pPr>
      <w:r>
        <w:rPr>
          <w:sz w:val="21"/>
          <w:szCs w:val="20"/>
        </w:rPr>
        <w:t>D. 收缩压</w:t>
      </w:r>
    </w:p>
    <w:p w14:paraId="6D73048D">
      <w:pPr>
        <w:rPr>
          <w:sz w:val="21"/>
          <w:szCs w:val="20"/>
        </w:rPr>
      </w:pPr>
      <w:r>
        <w:rPr>
          <w:b/>
          <w:color w:val="008000"/>
          <w:sz w:val="20"/>
          <w:szCs w:val="20"/>
        </w:rPr>
        <w:t>参考答案：C</w:t>
      </w:r>
    </w:p>
    <w:p w14:paraId="06149AB3">
      <w:pPr>
        <w:rPr>
          <w:sz w:val="21"/>
          <w:szCs w:val="20"/>
        </w:rPr>
      </w:pPr>
      <w:r>
        <w:rPr>
          <w:b/>
          <w:sz w:val="21"/>
          <w:szCs w:val="20"/>
        </w:rPr>
        <w:t xml:space="preserve">18. </w:t>
      </w:r>
      <w:r>
        <w:rPr>
          <w:sz w:val="21"/>
          <w:szCs w:val="20"/>
        </w:rPr>
        <w:t>为了方便照护对象（ ），在帮助穿脱鞋袜之前，要对其双脚进行评估</w:t>
      </w:r>
      <w:r>
        <w:rPr>
          <w:color w:val="808080"/>
          <w:sz w:val="16"/>
          <w:szCs w:val="20"/>
        </w:rPr>
        <w:t xml:space="preserve">  【单选题】</w:t>
      </w:r>
    </w:p>
    <w:p w14:paraId="00BFE365">
      <w:pPr>
        <w:rPr>
          <w:sz w:val="21"/>
          <w:szCs w:val="20"/>
        </w:rPr>
      </w:pPr>
      <w:r>
        <w:rPr>
          <w:sz w:val="21"/>
          <w:szCs w:val="20"/>
        </w:rPr>
        <w:t>A. 卧床</w:t>
      </w:r>
    </w:p>
    <w:p w14:paraId="67A32651">
      <w:pPr>
        <w:rPr>
          <w:sz w:val="21"/>
          <w:szCs w:val="20"/>
        </w:rPr>
      </w:pPr>
      <w:r>
        <w:rPr>
          <w:sz w:val="21"/>
          <w:szCs w:val="20"/>
        </w:rPr>
        <w:t>B. 坐起</w:t>
      </w:r>
    </w:p>
    <w:p w14:paraId="7FE9830B">
      <w:pPr>
        <w:rPr>
          <w:sz w:val="21"/>
          <w:szCs w:val="20"/>
        </w:rPr>
      </w:pPr>
      <w:r>
        <w:rPr>
          <w:sz w:val="21"/>
          <w:szCs w:val="20"/>
        </w:rPr>
        <w:t>C. 坐轮椅</w:t>
      </w:r>
    </w:p>
    <w:p w14:paraId="1C9D10E7">
      <w:pPr>
        <w:rPr>
          <w:sz w:val="21"/>
          <w:szCs w:val="20"/>
        </w:rPr>
      </w:pPr>
      <w:r>
        <w:rPr>
          <w:b/>
          <w:color w:val="FF0000"/>
          <w:sz w:val="21"/>
          <w:szCs w:val="20"/>
        </w:rPr>
        <w:t>D. 行走</w:t>
      </w:r>
    </w:p>
    <w:p w14:paraId="12F1B024">
      <w:pPr>
        <w:rPr>
          <w:sz w:val="21"/>
          <w:szCs w:val="20"/>
        </w:rPr>
      </w:pPr>
      <w:r>
        <w:rPr>
          <w:b/>
          <w:color w:val="008000"/>
          <w:sz w:val="20"/>
          <w:szCs w:val="20"/>
        </w:rPr>
        <w:t>参考答案：D</w:t>
      </w:r>
    </w:p>
    <w:p w14:paraId="4C9633F3">
      <w:pPr>
        <w:rPr>
          <w:sz w:val="21"/>
          <w:szCs w:val="20"/>
        </w:rPr>
      </w:pPr>
      <w:r>
        <w:rPr>
          <w:b/>
          <w:sz w:val="21"/>
          <w:szCs w:val="20"/>
        </w:rPr>
        <w:t xml:space="preserve">19. </w:t>
      </w:r>
      <w:r>
        <w:rPr>
          <w:sz w:val="21"/>
          <w:szCs w:val="20"/>
        </w:rPr>
        <w:t>良肢位摆放只需在白天进行，夜间无需调整</w:t>
      </w:r>
      <w:r>
        <w:rPr>
          <w:color w:val="808080"/>
          <w:sz w:val="16"/>
          <w:szCs w:val="20"/>
        </w:rPr>
        <w:t xml:space="preserve">  【判断题】</w:t>
      </w:r>
    </w:p>
    <w:p w14:paraId="50F39EDC">
      <w:pPr>
        <w:rPr>
          <w:sz w:val="21"/>
          <w:szCs w:val="20"/>
        </w:rPr>
      </w:pPr>
      <w:r>
        <w:rPr>
          <w:sz w:val="21"/>
          <w:szCs w:val="20"/>
        </w:rPr>
        <w:t>A. 正确</w:t>
      </w:r>
    </w:p>
    <w:p w14:paraId="6E4DC293">
      <w:pPr>
        <w:rPr>
          <w:sz w:val="21"/>
          <w:szCs w:val="20"/>
        </w:rPr>
      </w:pPr>
      <w:r>
        <w:rPr>
          <w:b/>
          <w:color w:val="FF0000"/>
          <w:sz w:val="21"/>
          <w:szCs w:val="20"/>
        </w:rPr>
        <w:t>B. 错误</w:t>
      </w:r>
    </w:p>
    <w:p w14:paraId="4942CFFD">
      <w:pPr>
        <w:rPr>
          <w:sz w:val="21"/>
          <w:szCs w:val="20"/>
        </w:rPr>
      </w:pPr>
      <w:r>
        <w:rPr>
          <w:b/>
          <w:color w:val="008000"/>
          <w:sz w:val="20"/>
          <w:szCs w:val="20"/>
        </w:rPr>
        <w:t>参考答案：B</w:t>
      </w:r>
    </w:p>
    <w:p w14:paraId="3C7A4087">
      <w:pPr>
        <w:rPr>
          <w:sz w:val="21"/>
          <w:szCs w:val="20"/>
        </w:rPr>
      </w:pPr>
      <w:r>
        <w:rPr>
          <w:b/>
          <w:sz w:val="21"/>
          <w:szCs w:val="20"/>
        </w:rPr>
        <w:t xml:space="preserve">20. </w:t>
      </w:r>
      <w:r>
        <w:rPr>
          <w:sz w:val="21"/>
          <w:szCs w:val="20"/>
        </w:rPr>
        <w:t>为一侧上肢屈曲的照护对象更换套头上衣时,最应注意的是( )｡</w:t>
      </w:r>
      <w:r>
        <w:rPr>
          <w:color w:val="808080"/>
          <w:sz w:val="16"/>
          <w:szCs w:val="20"/>
        </w:rPr>
        <w:t xml:space="preserve">  【单选题】</w:t>
      </w:r>
    </w:p>
    <w:p w14:paraId="6DE6A970">
      <w:pPr>
        <w:rPr>
          <w:sz w:val="21"/>
          <w:szCs w:val="20"/>
        </w:rPr>
      </w:pPr>
      <w:r>
        <w:rPr>
          <w:b/>
          <w:color w:val="FF0000"/>
          <w:sz w:val="21"/>
          <w:szCs w:val="20"/>
        </w:rPr>
        <w:t>A. 顺应屈曲功能位</w:t>
      </w:r>
    </w:p>
    <w:p w14:paraId="5AC3D427">
      <w:pPr>
        <w:rPr>
          <w:sz w:val="21"/>
          <w:szCs w:val="20"/>
        </w:rPr>
      </w:pPr>
      <w:r>
        <w:rPr>
          <w:sz w:val="21"/>
          <w:szCs w:val="20"/>
        </w:rPr>
        <w:t>B. 鼓励其别怕疼</w:t>
      </w:r>
    </w:p>
    <w:p w14:paraId="77545FFB">
      <w:pPr>
        <w:rPr>
          <w:sz w:val="21"/>
          <w:szCs w:val="20"/>
        </w:rPr>
      </w:pPr>
      <w:r>
        <w:rPr>
          <w:sz w:val="21"/>
          <w:szCs w:val="20"/>
        </w:rPr>
        <w:t>C. 把换下的衣服叠整齐</w:t>
      </w:r>
    </w:p>
    <w:p w14:paraId="50F2881A">
      <w:pPr>
        <w:rPr>
          <w:sz w:val="21"/>
          <w:szCs w:val="20"/>
        </w:rPr>
      </w:pPr>
      <w:r>
        <w:rPr>
          <w:sz w:val="21"/>
          <w:szCs w:val="20"/>
        </w:rPr>
        <w:t>D. 避免其着凉</w:t>
      </w:r>
    </w:p>
    <w:p w14:paraId="39EED92F">
      <w:pPr>
        <w:rPr>
          <w:sz w:val="21"/>
          <w:szCs w:val="20"/>
        </w:rPr>
      </w:pPr>
      <w:r>
        <w:rPr>
          <w:b/>
          <w:color w:val="008000"/>
          <w:sz w:val="20"/>
          <w:szCs w:val="20"/>
        </w:rPr>
        <w:t>参考答案：A</w:t>
      </w:r>
    </w:p>
    <w:p w14:paraId="2E3FAAD0">
      <w:pPr>
        <w:rPr>
          <w:sz w:val="21"/>
          <w:szCs w:val="20"/>
        </w:rPr>
      </w:pPr>
      <w:r>
        <w:rPr>
          <w:sz w:val="21"/>
          <w:szCs w:val="20"/>
        </w:rPr>
        <w:br w:type="page"/>
      </w:r>
    </w:p>
    <w:p w14:paraId="4C545526">
      <w:pPr>
        <w:rPr>
          <w:sz w:val="21"/>
          <w:szCs w:val="20"/>
        </w:rPr>
      </w:pPr>
      <w:r>
        <w:rPr>
          <w:b/>
          <w:sz w:val="21"/>
          <w:szCs w:val="20"/>
        </w:rPr>
        <w:t xml:space="preserve">21. </w:t>
      </w:r>
      <w:r>
        <w:rPr>
          <w:sz w:val="21"/>
          <w:szCs w:val="20"/>
        </w:rPr>
        <w:t>照护对象牙齿､颞下颌关节､颌骨能有节律的运动,舌的活动灵活,则咀嚼功能( )｡</w:t>
      </w:r>
      <w:r>
        <w:rPr>
          <w:color w:val="808080"/>
          <w:sz w:val="16"/>
          <w:szCs w:val="20"/>
        </w:rPr>
        <w:t xml:space="preserve">  【单选题】</w:t>
      </w:r>
    </w:p>
    <w:p w14:paraId="243258F5">
      <w:pPr>
        <w:rPr>
          <w:sz w:val="21"/>
          <w:szCs w:val="20"/>
        </w:rPr>
      </w:pPr>
      <w:r>
        <w:rPr>
          <w:sz w:val="21"/>
          <w:szCs w:val="20"/>
        </w:rPr>
        <w:t>A. 一般</w:t>
      </w:r>
    </w:p>
    <w:p w14:paraId="41809DFF">
      <w:pPr>
        <w:rPr>
          <w:sz w:val="21"/>
          <w:szCs w:val="20"/>
        </w:rPr>
      </w:pPr>
      <w:r>
        <w:rPr>
          <w:sz w:val="21"/>
          <w:szCs w:val="20"/>
        </w:rPr>
        <w:t>B. 很差</w:t>
      </w:r>
    </w:p>
    <w:p w14:paraId="46E68F81">
      <w:pPr>
        <w:rPr>
          <w:sz w:val="21"/>
          <w:szCs w:val="20"/>
        </w:rPr>
      </w:pPr>
      <w:r>
        <w:rPr>
          <w:b/>
          <w:color w:val="FF0000"/>
          <w:sz w:val="21"/>
          <w:szCs w:val="20"/>
        </w:rPr>
        <w:t>C. 良好</w:t>
      </w:r>
    </w:p>
    <w:p w14:paraId="3A42F8D4">
      <w:pPr>
        <w:rPr>
          <w:sz w:val="21"/>
          <w:szCs w:val="20"/>
        </w:rPr>
      </w:pPr>
      <w:r>
        <w:rPr>
          <w:sz w:val="21"/>
          <w:szCs w:val="20"/>
        </w:rPr>
        <w:t>D. 无法判断</w:t>
      </w:r>
    </w:p>
    <w:p w14:paraId="500A2624">
      <w:pPr>
        <w:rPr>
          <w:sz w:val="21"/>
          <w:szCs w:val="20"/>
        </w:rPr>
      </w:pPr>
      <w:r>
        <w:rPr>
          <w:b/>
          <w:color w:val="008000"/>
          <w:sz w:val="20"/>
          <w:szCs w:val="20"/>
        </w:rPr>
        <w:t>参考答案：C</w:t>
      </w:r>
    </w:p>
    <w:p w14:paraId="7DB31AA8">
      <w:pPr>
        <w:rPr>
          <w:sz w:val="21"/>
          <w:szCs w:val="20"/>
        </w:rPr>
      </w:pPr>
      <w:r>
        <w:rPr>
          <w:b/>
          <w:sz w:val="21"/>
          <w:szCs w:val="20"/>
        </w:rPr>
        <w:t xml:space="preserve">22. </w:t>
      </w:r>
      <w:r>
        <w:rPr>
          <w:sz w:val="21"/>
          <w:szCs w:val="20"/>
        </w:rPr>
        <w:t>患侧卧位时，对头部姿势的基本要求是（ ）</w:t>
      </w:r>
      <w:r>
        <w:rPr>
          <w:color w:val="808080"/>
          <w:sz w:val="16"/>
          <w:szCs w:val="20"/>
        </w:rPr>
        <w:t xml:space="preserve">  【单选题】</w:t>
      </w:r>
    </w:p>
    <w:p w14:paraId="4A74DD9C">
      <w:pPr>
        <w:rPr>
          <w:sz w:val="21"/>
          <w:szCs w:val="20"/>
        </w:rPr>
      </w:pPr>
      <w:r>
        <w:rPr>
          <w:sz w:val="21"/>
          <w:szCs w:val="20"/>
        </w:rPr>
        <w:t>A. 头下垫高枕，强制向患侧扭转</w:t>
      </w:r>
    </w:p>
    <w:p w14:paraId="31C1F18A">
      <w:pPr>
        <w:rPr>
          <w:sz w:val="21"/>
          <w:szCs w:val="20"/>
        </w:rPr>
      </w:pPr>
      <w:r>
        <w:rPr>
          <w:sz w:val="21"/>
          <w:szCs w:val="20"/>
        </w:rPr>
        <w:t>B. 头部不使用枕头，保持后仰</w:t>
      </w:r>
    </w:p>
    <w:p w14:paraId="55242482">
      <w:pPr>
        <w:rPr>
          <w:sz w:val="21"/>
          <w:szCs w:val="20"/>
        </w:rPr>
      </w:pPr>
      <w:r>
        <w:rPr>
          <w:b/>
          <w:color w:val="FF0000"/>
          <w:sz w:val="21"/>
          <w:szCs w:val="20"/>
        </w:rPr>
        <w:t>C. 枕头高度适中，使头颈与躯干呈一直线，并稍向后仰</w:t>
      </w:r>
    </w:p>
    <w:p w14:paraId="5CC26634">
      <w:pPr>
        <w:rPr>
          <w:sz w:val="21"/>
          <w:szCs w:val="20"/>
        </w:rPr>
      </w:pPr>
      <w:r>
        <w:rPr>
          <w:sz w:val="21"/>
          <w:szCs w:val="20"/>
        </w:rPr>
        <w:t>D. 头部姿势无需特别关注</w:t>
      </w:r>
    </w:p>
    <w:p w14:paraId="2339FE5C">
      <w:pPr>
        <w:rPr>
          <w:sz w:val="21"/>
          <w:szCs w:val="20"/>
        </w:rPr>
      </w:pPr>
      <w:r>
        <w:rPr>
          <w:b/>
          <w:color w:val="008000"/>
          <w:sz w:val="20"/>
          <w:szCs w:val="20"/>
        </w:rPr>
        <w:t>参考答案：C</w:t>
      </w:r>
    </w:p>
    <w:p w14:paraId="5840EAAE">
      <w:pPr>
        <w:rPr>
          <w:sz w:val="21"/>
          <w:szCs w:val="20"/>
        </w:rPr>
      </w:pPr>
      <w:r>
        <w:rPr>
          <w:b/>
          <w:sz w:val="21"/>
          <w:szCs w:val="20"/>
        </w:rPr>
        <w:t xml:space="preserve">23. </w:t>
      </w:r>
      <w:r>
        <w:rPr>
          <w:sz w:val="21"/>
          <w:szCs w:val="20"/>
        </w:rPr>
        <w:t>照护对象在进食过程中出现呛咳，呼吸困难，颜面青紫，双手紧贴喉部，照护对象出现的情况是（）</w:t>
      </w:r>
      <w:r>
        <w:rPr>
          <w:color w:val="808080"/>
          <w:sz w:val="16"/>
          <w:szCs w:val="20"/>
        </w:rPr>
        <w:t xml:space="preserve">  【单选题】</w:t>
      </w:r>
    </w:p>
    <w:p w14:paraId="3E09E9EE">
      <w:pPr>
        <w:rPr>
          <w:sz w:val="21"/>
          <w:szCs w:val="20"/>
        </w:rPr>
      </w:pPr>
      <w:r>
        <w:rPr>
          <w:sz w:val="21"/>
          <w:szCs w:val="20"/>
        </w:rPr>
        <w:t>A. 心肌梗死</w:t>
      </w:r>
    </w:p>
    <w:p w14:paraId="2C305446">
      <w:pPr>
        <w:rPr>
          <w:sz w:val="21"/>
          <w:szCs w:val="20"/>
        </w:rPr>
      </w:pPr>
      <w:r>
        <w:rPr>
          <w:sz w:val="21"/>
          <w:szCs w:val="20"/>
        </w:rPr>
        <w:t>B. 癫痫抽搐</w:t>
      </w:r>
    </w:p>
    <w:p w14:paraId="3B585F4D">
      <w:pPr>
        <w:rPr>
          <w:sz w:val="21"/>
          <w:szCs w:val="20"/>
        </w:rPr>
      </w:pPr>
      <w:r>
        <w:rPr>
          <w:b/>
          <w:color w:val="FF0000"/>
          <w:sz w:val="21"/>
          <w:szCs w:val="20"/>
        </w:rPr>
        <w:t>C. 噎食</w:t>
      </w:r>
    </w:p>
    <w:p w14:paraId="213B1278">
      <w:pPr>
        <w:rPr>
          <w:sz w:val="21"/>
          <w:szCs w:val="20"/>
        </w:rPr>
      </w:pPr>
      <w:r>
        <w:rPr>
          <w:sz w:val="21"/>
          <w:szCs w:val="20"/>
        </w:rPr>
        <w:t>D. 血糖过低</w:t>
      </w:r>
    </w:p>
    <w:p w14:paraId="68F2045D">
      <w:pPr>
        <w:rPr>
          <w:sz w:val="21"/>
          <w:szCs w:val="20"/>
        </w:rPr>
      </w:pPr>
      <w:r>
        <w:rPr>
          <w:b/>
          <w:color w:val="008000"/>
          <w:sz w:val="20"/>
          <w:szCs w:val="20"/>
        </w:rPr>
        <w:t>参考答案：C</w:t>
      </w:r>
    </w:p>
    <w:p w14:paraId="78EC355D">
      <w:pPr>
        <w:rPr>
          <w:sz w:val="21"/>
          <w:szCs w:val="20"/>
        </w:rPr>
      </w:pPr>
      <w:r>
        <w:rPr>
          <w:b/>
          <w:sz w:val="21"/>
          <w:szCs w:val="20"/>
        </w:rPr>
        <w:t xml:space="preserve">24. </w:t>
      </w:r>
      <w:r>
        <w:rPr>
          <w:sz w:val="21"/>
          <w:szCs w:val="20"/>
        </w:rPr>
        <w:t>下列适合使用进食辅具的人群是（）</w:t>
      </w:r>
      <w:r>
        <w:rPr>
          <w:color w:val="808080"/>
          <w:sz w:val="16"/>
          <w:szCs w:val="20"/>
        </w:rPr>
        <w:t xml:space="preserve">  【单选题】</w:t>
      </w:r>
    </w:p>
    <w:p w14:paraId="0668A974">
      <w:pPr>
        <w:rPr>
          <w:sz w:val="21"/>
          <w:szCs w:val="20"/>
        </w:rPr>
      </w:pPr>
      <w:r>
        <w:rPr>
          <w:sz w:val="21"/>
          <w:szCs w:val="20"/>
        </w:rPr>
        <w:t>A. 手部力量较小但不影响自主进食的健康老年人</w:t>
      </w:r>
    </w:p>
    <w:p w14:paraId="2C2A884E">
      <w:pPr>
        <w:rPr>
          <w:sz w:val="21"/>
          <w:szCs w:val="20"/>
        </w:rPr>
      </w:pPr>
      <w:r>
        <w:rPr>
          <w:b/>
          <w:color w:val="FF0000"/>
          <w:sz w:val="21"/>
          <w:szCs w:val="20"/>
        </w:rPr>
        <w:t>B. 因脑血管疾患或神经疾患导致无法正常进食的人</w:t>
      </w:r>
    </w:p>
    <w:p w14:paraId="62DFEC07">
      <w:pPr>
        <w:rPr>
          <w:sz w:val="21"/>
          <w:szCs w:val="20"/>
        </w:rPr>
      </w:pPr>
      <w:r>
        <w:rPr>
          <w:sz w:val="21"/>
          <w:szCs w:val="20"/>
        </w:rPr>
        <w:t>C. 进食时偶尔会将食物洒出，但整体进食功能正常</w:t>
      </w:r>
    </w:p>
    <w:p w14:paraId="0FC7B3E1">
      <w:pPr>
        <w:rPr>
          <w:sz w:val="21"/>
          <w:szCs w:val="20"/>
        </w:rPr>
      </w:pPr>
      <w:r>
        <w:rPr>
          <w:sz w:val="21"/>
          <w:szCs w:val="20"/>
        </w:rPr>
        <w:t>D. 需要特殊餐具辅助减缓饮食速度的健康个体</w:t>
      </w:r>
    </w:p>
    <w:p w14:paraId="080F6D26">
      <w:pPr>
        <w:rPr>
          <w:sz w:val="21"/>
          <w:szCs w:val="20"/>
        </w:rPr>
      </w:pPr>
      <w:r>
        <w:rPr>
          <w:b/>
          <w:color w:val="008000"/>
          <w:sz w:val="20"/>
          <w:szCs w:val="20"/>
        </w:rPr>
        <w:t>参考答案：B</w:t>
      </w:r>
    </w:p>
    <w:p w14:paraId="64B6D385">
      <w:pPr>
        <w:rPr>
          <w:sz w:val="21"/>
          <w:szCs w:val="20"/>
        </w:rPr>
      </w:pPr>
      <w:r>
        <w:rPr>
          <w:b/>
          <w:sz w:val="21"/>
          <w:szCs w:val="20"/>
        </w:rPr>
        <w:t xml:space="preserve">25. </w:t>
      </w:r>
      <w:r>
        <w:rPr>
          <w:sz w:val="21"/>
          <w:szCs w:val="20"/>
        </w:rPr>
        <w:t>长护师协助照护对象轮椅转运时，如照护对象是体重肥胖，不妥的措施是（ ）</w:t>
      </w:r>
      <w:r>
        <w:rPr>
          <w:color w:val="808080"/>
          <w:sz w:val="16"/>
          <w:szCs w:val="20"/>
        </w:rPr>
        <w:t xml:space="preserve">  【单选题】</w:t>
      </w:r>
    </w:p>
    <w:p w14:paraId="48BFBB6F">
      <w:pPr>
        <w:rPr>
          <w:sz w:val="21"/>
          <w:szCs w:val="20"/>
        </w:rPr>
      </w:pPr>
      <w:r>
        <w:rPr>
          <w:sz w:val="21"/>
          <w:szCs w:val="20"/>
        </w:rPr>
        <w:t>A. 使用滑板</w:t>
      </w:r>
    </w:p>
    <w:p w14:paraId="23F729DF">
      <w:pPr>
        <w:rPr>
          <w:sz w:val="21"/>
          <w:szCs w:val="20"/>
        </w:rPr>
      </w:pPr>
      <w:r>
        <w:rPr>
          <w:sz w:val="21"/>
          <w:szCs w:val="20"/>
        </w:rPr>
        <w:t>B. 使用升降机</w:t>
      </w:r>
    </w:p>
    <w:p w14:paraId="1326BFAA">
      <w:pPr>
        <w:rPr>
          <w:sz w:val="21"/>
          <w:szCs w:val="20"/>
        </w:rPr>
      </w:pPr>
      <w:r>
        <w:rPr>
          <w:sz w:val="21"/>
          <w:szCs w:val="20"/>
        </w:rPr>
        <w:t>C. 使用转移带</w:t>
      </w:r>
    </w:p>
    <w:p w14:paraId="5E4820BA">
      <w:pPr>
        <w:rPr>
          <w:sz w:val="21"/>
          <w:szCs w:val="20"/>
        </w:rPr>
      </w:pPr>
      <w:r>
        <w:rPr>
          <w:b/>
          <w:color w:val="FF0000"/>
          <w:sz w:val="21"/>
          <w:szCs w:val="20"/>
        </w:rPr>
        <w:t>D. 放弃转运</w:t>
      </w:r>
    </w:p>
    <w:p w14:paraId="4DDD3345">
      <w:pPr>
        <w:rPr>
          <w:sz w:val="21"/>
          <w:szCs w:val="20"/>
        </w:rPr>
      </w:pPr>
      <w:r>
        <w:rPr>
          <w:b/>
          <w:color w:val="008000"/>
          <w:sz w:val="20"/>
          <w:szCs w:val="20"/>
        </w:rPr>
        <w:t>参考答案：D</w:t>
      </w:r>
    </w:p>
    <w:p w14:paraId="60E52680">
      <w:pPr>
        <w:rPr>
          <w:sz w:val="21"/>
          <w:szCs w:val="20"/>
        </w:rPr>
      </w:pPr>
      <w:r>
        <w:rPr>
          <w:b/>
          <w:sz w:val="21"/>
          <w:szCs w:val="20"/>
        </w:rPr>
        <w:t xml:space="preserve">26. </w:t>
      </w:r>
      <w:r>
        <w:rPr>
          <w:sz w:val="21"/>
          <w:szCs w:val="20"/>
        </w:rPr>
        <w:t>照护对象四肢瘫痪，完全无法活动，适宜的翻身方法是（ ）</w:t>
      </w:r>
      <w:r>
        <w:rPr>
          <w:color w:val="808080"/>
          <w:sz w:val="16"/>
          <w:szCs w:val="20"/>
        </w:rPr>
        <w:t xml:space="preserve">  【单选题】</w:t>
      </w:r>
    </w:p>
    <w:p w14:paraId="576F63A9">
      <w:pPr>
        <w:rPr>
          <w:sz w:val="21"/>
          <w:szCs w:val="20"/>
        </w:rPr>
      </w:pPr>
      <w:r>
        <w:rPr>
          <w:sz w:val="21"/>
          <w:szCs w:val="20"/>
        </w:rPr>
        <w:t>A. 主动翻身</w:t>
      </w:r>
    </w:p>
    <w:p w14:paraId="7AE95880">
      <w:pPr>
        <w:rPr>
          <w:sz w:val="21"/>
          <w:szCs w:val="20"/>
        </w:rPr>
      </w:pPr>
      <w:r>
        <w:rPr>
          <w:b/>
          <w:color w:val="FF0000"/>
          <w:sz w:val="21"/>
          <w:szCs w:val="20"/>
        </w:rPr>
        <w:t>B. 被动翻身</w:t>
      </w:r>
    </w:p>
    <w:p w14:paraId="70E46B7F">
      <w:pPr>
        <w:rPr>
          <w:sz w:val="21"/>
          <w:szCs w:val="20"/>
        </w:rPr>
      </w:pPr>
      <w:r>
        <w:rPr>
          <w:sz w:val="21"/>
          <w:szCs w:val="20"/>
        </w:rPr>
        <w:t>C. 被迫翻身</w:t>
      </w:r>
    </w:p>
    <w:p w14:paraId="65C4ADFE">
      <w:pPr>
        <w:rPr>
          <w:sz w:val="21"/>
          <w:szCs w:val="20"/>
        </w:rPr>
      </w:pPr>
      <w:r>
        <w:rPr>
          <w:sz w:val="21"/>
          <w:szCs w:val="20"/>
        </w:rPr>
        <w:t>D. 协助翻身</w:t>
      </w:r>
    </w:p>
    <w:p w14:paraId="09AC5470">
      <w:pPr>
        <w:rPr>
          <w:sz w:val="21"/>
          <w:szCs w:val="20"/>
        </w:rPr>
      </w:pPr>
      <w:r>
        <w:rPr>
          <w:b/>
          <w:color w:val="008000"/>
          <w:sz w:val="20"/>
          <w:szCs w:val="20"/>
        </w:rPr>
        <w:t>参考答案：B</w:t>
      </w:r>
    </w:p>
    <w:p w14:paraId="5A6A0433">
      <w:pPr>
        <w:rPr>
          <w:sz w:val="21"/>
          <w:szCs w:val="20"/>
        </w:rPr>
      </w:pPr>
      <w:r>
        <w:rPr>
          <w:b/>
          <w:sz w:val="21"/>
          <w:szCs w:val="20"/>
        </w:rPr>
        <w:t xml:space="preserve">27. </w:t>
      </w:r>
      <w:r>
        <w:rPr>
          <w:sz w:val="21"/>
          <w:szCs w:val="20"/>
        </w:rPr>
        <w:t>脊柱损伤的照护对象，在床椅转移时需要特别注意保护脊柱在转移过程中保持稳定，避免过度扭曲或伸展</w:t>
      </w:r>
      <w:r>
        <w:rPr>
          <w:color w:val="808080"/>
          <w:sz w:val="16"/>
          <w:szCs w:val="20"/>
        </w:rPr>
        <w:t xml:space="preserve">  【判断题】</w:t>
      </w:r>
    </w:p>
    <w:p w14:paraId="79D0A888">
      <w:pPr>
        <w:rPr>
          <w:sz w:val="21"/>
          <w:szCs w:val="20"/>
        </w:rPr>
      </w:pPr>
      <w:r>
        <w:rPr>
          <w:b/>
          <w:color w:val="FF0000"/>
          <w:sz w:val="21"/>
          <w:szCs w:val="20"/>
        </w:rPr>
        <w:t>A. 正确</w:t>
      </w:r>
    </w:p>
    <w:p w14:paraId="62A16FFC">
      <w:pPr>
        <w:rPr>
          <w:sz w:val="21"/>
          <w:szCs w:val="20"/>
        </w:rPr>
      </w:pPr>
      <w:r>
        <w:rPr>
          <w:sz w:val="21"/>
          <w:szCs w:val="20"/>
        </w:rPr>
        <w:t>B. 错误</w:t>
      </w:r>
    </w:p>
    <w:p w14:paraId="1520B357">
      <w:pPr>
        <w:rPr>
          <w:sz w:val="21"/>
          <w:szCs w:val="20"/>
        </w:rPr>
      </w:pPr>
      <w:r>
        <w:rPr>
          <w:b/>
          <w:color w:val="008000"/>
          <w:sz w:val="20"/>
          <w:szCs w:val="20"/>
        </w:rPr>
        <w:t>参考答案：A</w:t>
      </w:r>
    </w:p>
    <w:p w14:paraId="5EA20354">
      <w:pPr>
        <w:rPr>
          <w:sz w:val="21"/>
          <w:szCs w:val="20"/>
        </w:rPr>
      </w:pPr>
      <w:r>
        <w:rPr>
          <w:b/>
          <w:sz w:val="21"/>
          <w:szCs w:val="20"/>
        </w:rPr>
        <w:t xml:space="preserve">28. </w:t>
      </w:r>
      <w:r>
        <w:rPr>
          <w:sz w:val="21"/>
          <w:szCs w:val="20"/>
        </w:rPr>
        <w:t>照护对象中，不需要警惕隐匿性噎食误吸发生的是（）</w:t>
      </w:r>
      <w:r>
        <w:rPr>
          <w:color w:val="808080"/>
          <w:sz w:val="16"/>
          <w:szCs w:val="20"/>
        </w:rPr>
        <w:t xml:space="preserve">  【单选题】</w:t>
      </w:r>
    </w:p>
    <w:p w14:paraId="7D893AB5">
      <w:pPr>
        <w:rPr>
          <w:sz w:val="21"/>
          <w:szCs w:val="20"/>
        </w:rPr>
      </w:pPr>
      <w:r>
        <w:rPr>
          <w:sz w:val="21"/>
          <w:szCs w:val="20"/>
        </w:rPr>
        <w:t>A. 吞咽功能障碍</w:t>
      </w:r>
    </w:p>
    <w:p w14:paraId="59A3110F">
      <w:pPr>
        <w:rPr>
          <w:sz w:val="21"/>
          <w:szCs w:val="20"/>
        </w:rPr>
      </w:pPr>
      <w:r>
        <w:rPr>
          <w:sz w:val="21"/>
          <w:szCs w:val="20"/>
        </w:rPr>
        <w:t>B. 反应迟缓</w:t>
      </w:r>
    </w:p>
    <w:p w14:paraId="11A0761E">
      <w:pPr>
        <w:rPr>
          <w:sz w:val="21"/>
          <w:szCs w:val="20"/>
        </w:rPr>
      </w:pPr>
      <w:r>
        <w:rPr>
          <w:b/>
          <w:color w:val="FF0000"/>
          <w:sz w:val="21"/>
          <w:szCs w:val="20"/>
        </w:rPr>
        <w:t>C. 反应敏捷</w:t>
      </w:r>
    </w:p>
    <w:p w14:paraId="327C2628">
      <w:pPr>
        <w:rPr>
          <w:sz w:val="21"/>
          <w:szCs w:val="20"/>
        </w:rPr>
      </w:pPr>
      <w:r>
        <w:rPr>
          <w:sz w:val="21"/>
          <w:szCs w:val="20"/>
        </w:rPr>
        <w:t>D. 咳嗽反应降低</w:t>
      </w:r>
    </w:p>
    <w:p w14:paraId="05D35377">
      <w:pPr>
        <w:rPr>
          <w:sz w:val="21"/>
          <w:szCs w:val="20"/>
        </w:rPr>
      </w:pPr>
      <w:r>
        <w:rPr>
          <w:b/>
          <w:color w:val="008000"/>
          <w:sz w:val="20"/>
          <w:szCs w:val="20"/>
        </w:rPr>
        <w:t>参考答案：C</w:t>
      </w:r>
    </w:p>
    <w:p w14:paraId="378C1553">
      <w:pPr>
        <w:rPr>
          <w:sz w:val="21"/>
          <w:szCs w:val="20"/>
        </w:rPr>
      </w:pPr>
      <w:r>
        <w:rPr>
          <w:b/>
          <w:sz w:val="21"/>
          <w:szCs w:val="20"/>
        </w:rPr>
        <w:t xml:space="preserve">29. </w:t>
      </w:r>
      <w:r>
        <w:rPr>
          <w:sz w:val="21"/>
          <w:szCs w:val="20"/>
        </w:rPr>
        <w:t>使用尿便吸收辅具时,为做好皮肤护理应( )｡</w:t>
      </w:r>
      <w:r>
        <w:rPr>
          <w:color w:val="808080"/>
          <w:sz w:val="16"/>
          <w:szCs w:val="20"/>
        </w:rPr>
        <w:t xml:space="preserve">  【单选题】</w:t>
      </w:r>
    </w:p>
    <w:p w14:paraId="3B6556C8">
      <w:pPr>
        <w:rPr>
          <w:sz w:val="21"/>
          <w:szCs w:val="20"/>
        </w:rPr>
      </w:pPr>
      <w:r>
        <w:rPr>
          <w:sz w:val="21"/>
          <w:szCs w:val="20"/>
        </w:rPr>
        <w:t>A. 选择最透气的品牌</w:t>
      </w:r>
    </w:p>
    <w:p w14:paraId="4CF8918C">
      <w:pPr>
        <w:rPr>
          <w:sz w:val="21"/>
          <w:szCs w:val="20"/>
        </w:rPr>
      </w:pPr>
      <w:r>
        <w:rPr>
          <w:b/>
          <w:color w:val="FF0000"/>
          <w:sz w:val="21"/>
          <w:szCs w:val="20"/>
        </w:rPr>
        <w:t>B. 每次更换时都必须检查皮肤状况,并确保皮肤清洁､干燥</w:t>
      </w:r>
    </w:p>
    <w:p w14:paraId="156EBD1D">
      <w:pPr>
        <w:rPr>
          <w:sz w:val="21"/>
          <w:szCs w:val="20"/>
        </w:rPr>
      </w:pPr>
      <w:r>
        <w:rPr>
          <w:sz w:val="21"/>
          <w:szCs w:val="20"/>
        </w:rPr>
        <w:t>C. 在皮肤上涂抹大量爽身粉</w:t>
      </w:r>
    </w:p>
    <w:p w14:paraId="59D27F31">
      <w:pPr>
        <w:rPr>
          <w:sz w:val="21"/>
          <w:szCs w:val="20"/>
        </w:rPr>
      </w:pPr>
      <w:r>
        <w:rPr>
          <w:sz w:val="21"/>
          <w:szCs w:val="20"/>
        </w:rPr>
        <w:t>D. 尽可能减少更换次数,让辅具物尽其用</w:t>
      </w:r>
    </w:p>
    <w:p w14:paraId="294EE739">
      <w:pPr>
        <w:rPr>
          <w:sz w:val="21"/>
          <w:szCs w:val="20"/>
        </w:rPr>
      </w:pPr>
      <w:r>
        <w:rPr>
          <w:b/>
          <w:color w:val="008000"/>
          <w:sz w:val="20"/>
          <w:szCs w:val="20"/>
        </w:rPr>
        <w:t>参考答案：B</w:t>
      </w:r>
    </w:p>
    <w:p w14:paraId="7859F569">
      <w:pPr>
        <w:rPr>
          <w:sz w:val="21"/>
          <w:szCs w:val="20"/>
        </w:rPr>
      </w:pPr>
      <w:r>
        <w:rPr>
          <w:b/>
          <w:sz w:val="21"/>
          <w:szCs w:val="20"/>
        </w:rPr>
        <w:t xml:space="preserve">30. </w:t>
      </w:r>
      <w:r>
        <w:rPr>
          <w:sz w:val="21"/>
          <w:szCs w:val="20"/>
        </w:rPr>
        <w:t>关于职业道德的描述，正确的是（）</w:t>
      </w:r>
      <w:r>
        <w:rPr>
          <w:color w:val="808080"/>
          <w:sz w:val="16"/>
          <w:szCs w:val="20"/>
        </w:rPr>
        <w:t xml:space="preserve">  【单选题】</w:t>
      </w:r>
    </w:p>
    <w:p w14:paraId="69D114B6">
      <w:pPr>
        <w:rPr>
          <w:sz w:val="21"/>
          <w:szCs w:val="20"/>
        </w:rPr>
      </w:pPr>
      <w:r>
        <w:rPr>
          <w:b/>
          <w:color w:val="FF0000"/>
          <w:sz w:val="21"/>
          <w:szCs w:val="20"/>
        </w:rPr>
        <w:t>A. 是一般社会道德在职业活动中的具体体现</w:t>
      </w:r>
    </w:p>
    <w:p w14:paraId="6915898B">
      <w:pPr>
        <w:rPr>
          <w:sz w:val="21"/>
          <w:szCs w:val="20"/>
        </w:rPr>
      </w:pPr>
      <w:r>
        <w:rPr>
          <w:sz w:val="21"/>
          <w:szCs w:val="20"/>
        </w:rPr>
        <w:t>B. 与劳动者素质没有关系</w:t>
      </w:r>
    </w:p>
    <w:p w14:paraId="3EF5CA01">
      <w:pPr>
        <w:rPr>
          <w:sz w:val="21"/>
          <w:szCs w:val="20"/>
        </w:rPr>
      </w:pPr>
      <w:r>
        <w:rPr>
          <w:sz w:val="21"/>
          <w:szCs w:val="20"/>
        </w:rPr>
        <w:t>C. 不属于劳动过程中素质结构组成部分</w:t>
      </w:r>
    </w:p>
    <w:p w14:paraId="1E62FCE1">
      <w:pPr>
        <w:rPr>
          <w:sz w:val="21"/>
          <w:szCs w:val="20"/>
        </w:rPr>
      </w:pPr>
      <w:r>
        <w:rPr>
          <w:sz w:val="21"/>
          <w:szCs w:val="20"/>
        </w:rPr>
        <w:t>D. 与理想信念没有关系</w:t>
      </w:r>
    </w:p>
    <w:p w14:paraId="38740417">
      <w:pPr>
        <w:rPr>
          <w:sz w:val="21"/>
          <w:szCs w:val="20"/>
        </w:rPr>
      </w:pPr>
      <w:r>
        <w:rPr>
          <w:b/>
          <w:color w:val="008000"/>
          <w:sz w:val="20"/>
          <w:szCs w:val="20"/>
        </w:rPr>
        <w:t>参考答案：A</w:t>
      </w:r>
    </w:p>
    <w:p w14:paraId="1F5811AF">
      <w:pPr>
        <w:rPr>
          <w:sz w:val="21"/>
          <w:szCs w:val="20"/>
        </w:rPr>
      </w:pPr>
      <w:r>
        <w:rPr>
          <w:sz w:val="21"/>
          <w:szCs w:val="20"/>
        </w:rPr>
        <w:br w:type="page"/>
      </w:r>
    </w:p>
    <w:p w14:paraId="10D0F1FB">
      <w:pPr>
        <w:rPr>
          <w:sz w:val="21"/>
          <w:szCs w:val="20"/>
        </w:rPr>
      </w:pPr>
      <w:r>
        <w:rPr>
          <w:b/>
          <w:sz w:val="21"/>
          <w:szCs w:val="20"/>
        </w:rPr>
        <w:t xml:space="preserve">31. </w:t>
      </w:r>
      <w:r>
        <w:rPr>
          <w:sz w:val="21"/>
          <w:szCs w:val="20"/>
        </w:rPr>
        <w:t>关于协助照护对象健侧卧位,下列说法不正确的是( )｡</w:t>
      </w:r>
      <w:r>
        <w:rPr>
          <w:color w:val="808080"/>
          <w:sz w:val="16"/>
          <w:szCs w:val="20"/>
        </w:rPr>
        <w:t xml:space="preserve">  【单选题】</w:t>
      </w:r>
    </w:p>
    <w:p w14:paraId="6B351987">
      <w:pPr>
        <w:rPr>
          <w:sz w:val="21"/>
          <w:szCs w:val="20"/>
        </w:rPr>
      </w:pPr>
      <w:r>
        <w:rPr>
          <w:sz w:val="21"/>
          <w:szCs w:val="20"/>
        </w:rPr>
        <w:t>A. 头垫在枕头上,躯干与床面成直角</w:t>
      </w:r>
    </w:p>
    <w:p w14:paraId="487AD1DA">
      <w:pPr>
        <w:rPr>
          <w:sz w:val="21"/>
          <w:szCs w:val="20"/>
        </w:rPr>
      </w:pPr>
      <w:r>
        <w:rPr>
          <w:b/>
          <w:color w:val="FF0000"/>
          <w:sz w:val="21"/>
          <w:szCs w:val="20"/>
        </w:rPr>
        <w:t>B. 患侧上肢向前方伸直,肩关节前屈约60°</w:t>
      </w:r>
    </w:p>
    <w:p w14:paraId="297C965E">
      <w:pPr>
        <w:rPr>
          <w:sz w:val="21"/>
          <w:szCs w:val="20"/>
        </w:rPr>
      </w:pPr>
      <w:r>
        <w:rPr>
          <w:sz w:val="21"/>
          <w:szCs w:val="20"/>
        </w:rPr>
        <w:t>C. 健侧下肢髋关节伸展,膝关节轻度屈曲,足背屈</w:t>
      </w:r>
    </w:p>
    <w:p w14:paraId="25560AC0">
      <w:pPr>
        <w:rPr>
          <w:sz w:val="21"/>
          <w:szCs w:val="20"/>
        </w:rPr>
      </w:pPr>
      <w:r>
        <w:rPr>
          <w:sz w:val="21"/>
          <w:szCs w:val="20"/>
        </w:rPr>
        <w:t>D. 患侧下肢髋､膝关节屈曲,置于枕头上</w:t>
      </w:r>
    </w:p>
    <w:p w14:paraId="424DE1A1">
      <w:pPr>
        <w:rPr>
          <w:sz w:val="21"/>
          <w:szCs w:val="20"/>
        </w:rPr>
      </w:pPr>
      <w:r>
        <w:rPr>
          <w:b/>
          <w:color w:val="008000"/>
          <w:sz w:val="20"/>
          <w:szCs w:val="20"/>
        </w:rPr>
        <w:t>参考答案：B</w:t>
      </w:r>
    </w:p>
    <w:p w14:paraId="4AD12E69">
      <w:pPr>
        <w:rPr>
          <w:sz w:val="21"/>
          <w:szCs w:val="20"/>
        </w:rPr>
      </w:pPr>
      <w:r>
        <w:rPr>
          <w:b/>
          <w:sz w:val="21"/>
          <w:szCs w:val="20"/>
        </w:rPr>
        <w:t xml:space="preserve">32. </w:t>
      </w:r>
      <w:r>
        <w:rPr>
          <w:sz w:val="21"/>
          <w:szCs w:val="20"/>
        </w:rPr>
        <w:t>判断照护对象意识是否丧失操作方法正确的是（ ）</w:t>
      </w:r>
      <w:r>
        <w:rPr>
          <w:color w:val="808080"/>
          <w:sz w:val="16"/>
          <w:szCs w:val="20"/>
        </w:rPr>
        <w:t xml:space="preserve">  【单选题】</w:t>
      </w:r>
    </w:p>
    <w:p w14:paraId="1097EAC9">
      <w:pPr>
        <w:rPr>
          <w:sz w:val="21"/>
          <w:szCs w:val="20"/>
        </w:rPr>
      </w:pPr>
      <w:r>
        <w:rPr>
          <w:sz w:val="21"/>
          <w:szCs w:val="20"/>
        </w:rPr>
        <w:t>A. 轻拍轻唤</w:t>
      </w:r>
    </w:p>
    <w:p w14:paraId="75AE14D0">
      <w:pPr>
        <w:rPr>
          <w:sz w:val="21"/>
          <w:szCs w:val="20"/>
        </w:rPr>
      </w:pPr>
      <w:r>
        <w:rPr>
          <w:b/>
          <w:color w:val="FF0000"/>
          <w:sz w:val="21"/>
          <w:szCs w:val="20"/>
        </w:rPr>
        <w:t>B. 轻拍重唤</w:t>
      </w:r>
    </w:p>
    <w:p w14:paraId="2DA87147">
      <w:pPr>
        <w:rPr>
          <w:sz w:val="21"/>
          <w:szCs w:val="20"/>
        </w:rPr>
      </w:pPr>
      <w:r>
        <w:rPr>
          <w:sz w:val="21"/>
          <w:szCs w:val="20"/>
        </w:rPr>
        <w:t>C. 重拍轻唤</w:t>
      </w:r>
    </w:p>
    <w:p w14:paraId="550197C4">
      <w:pPr>
        <w:rPr>
          <w:sz w:val="21"/>
          <w:szCs w:val="20"/>
        </w:rPr>
      </w:pPr>
      <w:r>
        <w:rPr>
          <w:sz w:val="21"/>
          <w:szCs w:val="20"/>
        </w:rPr>
        <w:t>D. 重拍重唤</w:t>
      </w:r>
    </w:p>
    <w:p w14:paraId="02B71EED">
      <w:pPr>
        <w:rPr>
          <w:sz w:val="21"/>
          <w:szCs w:val="20"/>
        </w:rPr>
      </w:pPr>
      <w:r>
        <w:rPr>
          <w:b/>
          <w:color w:val="008000"/>
          <w:sz w:val="20"/>
          <w:szCs w:val="20"/>
        </w:rPr>
        <w:t>参考答案：B</w:t>
      </w:r>
    </w:p>
    <w:p w14:paraId="06D99A5C">
      <w:pPr>
        <w:rPr>
          <w:sz w:val="21"/>
          <w:szCs w:val="20"/>
        </w:rPr>
      </w:pPr>
      <w:r>
        <w:rPr>
          <w:b/>
          <w:sz w:val="21"/>
          <w:szCs w:val="20"/>
        </w:rPr>
        <w:t xml:space="preserve">33. </w:t>
      </w:r>
      <w:r>
        <w:rPr>
          <w:sz w:val="21"/>
          <w:szCs w:val="20"/>
        </w:rPr>
        <w:t>夏季血糖升高的原因不包括( )｡</w:t>
      </w:r>
      <w:r>
        <w:rPr>
          <w:color w:val="808080"/>
          <w:sz w:val="16"/>
          <w:szCs w:val="20"/>
        </w:rPr>
        <w:t xml:space="preserve">  【单选题】</w:t>
      </w:r>
    </w:p>
    <w:p w14:paraId="3F7213C6">
      <w:pPr>
        <w:rPr>
          <w:sz w:val="21"/>
          <w:szCs w:val="20"/>
        </w:rPr>
      </w:pPr>
      <w:r>
        <w:rPr>
          <w:b/>
          <w:color w:val="FF0000"/>
          <w:sz w:val="21"/>
          <w:szCs w:val="20"/>
        </w:rPr>
        <w:t>A. 饮充足的水</w:t>
      </w:r>
    </w:p>
    <w:p w14:paraId="6D33AA45">
      <w:pPr>
        <w:rPr>
          <w:sz w:val="21"/>
          <w:szCs w:val="20"/>
        </w:rPr>
      </w:pPr>
      <w:r>
        <w:rPr>
          <w:sz w:val="21"/>
          <w:szCs w:val="20"/>
        </w:rPr>
        <w:t>B. 出汗多血液浓缩</w:t>
      </w:r>
    </w:p>
    <w:p w14:paraId="1668228C">
      <w:pPr>
        <w:rPr>
          <w:sz w:val="21"/>
          <w:szCs w:val="20"/>
        </w:rPr>
      </w:pPr>
      <w:r>
        <w:rPr>
          <w:sz w:val="21"/>
          <w:szCs w:val="20"/>
        </w:rPr>
        <w:t>C. 未及时补充水分</w:t>
      </w:r>
    </w:p>
    <w:p w14:paraId="3E867FEF">
      <w:pPr>
        <w:rPr>
          <w:sz w:val="21"/>
          <w:szCs w:val="20"/>
        </w:rPr>
      </w:pPr>
      <w:r>
        <w:rPr>
          <w:sz w:val="21"/>
          <w:szCs w:val="20"/>
        </w:rPr>
        <w:t>D. 吃大量西瓜</w:t>
      </w:r>
    </w:p>
    <w:p w14:paraId="2EF89438">
      <w:pPr>
        <w:rPr>
          <w:sz w:val="21"/>
          <w:szCs w:val="20"/>
        </w:rPr>
      </w:pPr>
      <w:r>
        <w:rPr>
          <w:b/>
          <w:color w:val="008000"/>
          <w:sz w:val="20"/>
          <w:szCs w:val="20"/>
        </w:rPr>
        <w:t>参考答案：A</w:t>
      </w:r>
    </w:p>
    <w:p w14:paraId="4B052461">
      <w:pPr>
        <w:rPr>
          <w:sz w:val="21"/>
          <w:szCs w:val="20"/>
        </w:rPr>
      </w:pPr>
      <w:r>
        <w:rPr>
          <w:b/>
          <w:sz w:val="21"/>
          <w:szCs w:val="20"/>
        </w:rPr>
        <w:t xml:space="preserve">34. </w:t>
      </w:r>
      <w:r>
        <w:rPr>
          <w:sz w:val="21"/>
          <w:szCs w:val="20"/>
        </w:rPr>
        <w:t>搪瓷和不锈钢便盆相比塑料便盆，更具有（）的优势</w:t>
      </w:r>
      <w:r>
        <w:rPr>
          <w:color w:val="808080"/>
          <w:sz w:val="16"/>
          <w:szCs w:val="20"/>
        </w:rPr>
        <w:t xml:space="preserve">  【单选题】</w:t>
      </w:r>
    </w:p>
    <w:p w14:paraId="07076736">
      <w:pPr>
        <w:rPr>
          <w:sz w:val="21"/>
          <w:szCs w:val="20"/>
        </w:rPr>
      </w:pPr>
      <w:r>
        <w:rPr>
          <w:sz w:val="21"/>
          <w:szCs w:val="20"/>
        </w:rPr>
        <w:t>A. 价格更便宜</w:t>
      </w:r>
    </w:p>
    <w:p w14:paraId="6B4F8A43">
      <w:pPr>
        <w:rPr>
          <w:sz w:val="21"/>
          <w:szCs w:val="20"/>
        </w:rPr>
      </w:pPr>
      <w:r>
        <w:rPr>
          <w:sz w:val="21"/>
          <w:szCs w:val="20"/>
        </w:rPr>
        <w:t>B. 重量更轻</w:t>
      </w:r>
    </w:p>
    <w:p w14:paraId="622A0E9C">
      <w:pPr>
        <w:rPr>
          <w:sz w:val="21"/>
          <w:szCs w:val="20"/>
        </w:rPr>
      </w:pPr>
      <w:r>
        <w:rPr>
          <w:b/>
          <w:color w:val="FF0000"/>
          <w:sz w:val="21"/>
          <w:szCs w:val="20"/>
        </w:rPr>
        <w:t>C. 抗压性更好</w:t>
      </w:r>
    </w:p>
    <w:p w14:paraId="54C65547">
      <w:pPr>
        <w:rPr>
          <w:sz w:val="21"/>
          <w:szCs w:val="20"/>
        </w:rPr>
      </w:pPr>
      <w:r>
        <w:rPr>
          <w:sz w:val="21"/>
          <w:szCs w:val="20"/>
        </w:rPr>
        <w:t>D. 更容易损坏</w:t>
      </w:r>
    </w:p>
    <w:p w14:paraId="714F6196">
      <w:pPr>
        <w:rPr>
          <w:sz w:val="21"/>
          <w:szCs w:val="20"/>
        </w:rPr>
      </w:pPr>
      <w:r>
        <w:rPr>
          <w:b/>
          <w:color w:val="008000"/>
          <w:sz w:val="20"/>
          <w:szCs w:val="20"/>
        </w:rPr>
        <w:t>参考答案：C</w:t>
      </w:r>
    </w:p>
    <w:p w14:paraId="2A220908">
      <w:pPr>
        <w:rPr>
          <w:sz w:val="21"/>
          <w:szCs w:val="20"/>
        </w:rPr>
      </w:pPr>
      <w:r>
        <w:rPr>
          <w:b/>
          <w:sz w:val="21"/>
          <w:szCs w:val="20"/>
        </w:rPr>
        <w:t xml:space="preserve">35. </w:t>
      </w:r>
      <w:r>
        <w:rPr>
          <w:sz w:val="21"/>
          <w:szCs w:val="20"/>
        </w:rPr>
        <w:t>在手卫生的 “三后” 原则中，不包括的时刻是（）</w:t>
      </w:r>
      <w:r>
        <w:rPr>
          <w:color w:val="808080"/>
          <w:sz w:val="16"/>
          <w:szCs w:val="20"/>
        </w:rPr>
        <w:t xml:space="preserve">  【单选题】</w:t>
      </w:r>
    </w:p>
    <w:p w14:paraId="77BAA80C">
      <w:pPr>
        <w:rPr>
          <w:sz w:val="21"/>
          <w:szCs w:val="20"/>
        </w:rPr>
      </w:pPr>
      <w:r>
        <w:rPr>
          <w:sz w:val="21"/>
          <w:szCs w:val="20"/>
        </w:rPr>
        <w:t>A. 接触照护对象后</w:t>
      </w:r>
    </w:p>
    <w:p w14:paraId="04D481A3">
      <w:pPr>
        <w:rPr>
          <w:sz w:val="21"/>
          <w:szCs w:val="20"/>
        </w:rPr>
      </w:pPr>
      <w:r>
        <w:rPr>
          <w:b/>
          <w:color w:val="FF0000"/>
          <w:sz w:val="21"/>
          <w:szCs w:val="20"/>
        </w:rPr>
        <w:t>B. 完成个人清洁后</w:t>
      </w:r>
    </w:p>
    <w:p w14:paraId="2A12297C">
      <w:pPr>
        <w:rPr>
          <w:sz w:val="21"/>
          <w:szCs w:val="20"/>
        </w:rPr>
      </w:pPr>
      <w:r>
        <w:rPr>
          <w:sz w:val="21"/>
          <w:szCs w:val="20"/>
        </w:rPr>
        <w:t>C. 接触照护对象的周围环境后</w:t>
      </w:r>
    </w:p>
    <w:p w14:paraId="1D508698">
      <w:pPr>
        <w:rPr>
          <w:sz w:val="21"/>
          <w:szCs w:val="20"/>
        </w:rPr>
      </w:pPr>
      <w:r>
        <w:rPr>
          <w:sz w:val="21"/>
          <w:szCs w:val="20"/>
        </w:rPr>
        <w:t>D. 接触照护对象的血液、体液后</w:t>
      </w:r>
    </w:p>
    <w:p w14:paraId="5FF02814">
      <w:pPr>
        <w:rPr>
          <w:sz w:val="21"/>
          <w:szCs w:val="20"/>
        </w:rPr>
      </w:pPr>
      <w:r>
        <w:rPr>
          <w:b/>
          <w:color w:val="008000"/>
          <w:sz w:val="20"/>
          <w:szCs w:val="20"/>
        </w:rPr>
        <w:t>参考答案：B</w:t>
      </w:r>
    </w:p>
    <w:p w14:paraId="07D73CEB">
      <w:pPr>
        <w:rPr>
          <w:sz w:val="21"/>
          <w:szCs w:val="20"/>
        </w:rPr>
      </w:pPr>
      <w:r>
        <w:rPr>
          <w:b/>
          <w:sz w:val="21"/>
          <w:szCs w:val="20"/>
        </w:rPr>
        <w:t xml:space="preserve">36. </w:t>
      </w:r>
      <w:r>
        <w:rPr>
          <w:sz w:val="21"/>
          <w:szCs w:val="20"/>
        </w:rPr>
        <w:t>在穿戴和脱卸防护用品的过程中，下列关于手卫生的描述正确的是（ ）</w:t>
      </w:r>
      <w:r>
        <w:rPr>
          <w:color w:val="808080"/>
          <w:sz w:val="16"/>
          <w:szCs w:val="20"/>
        </w:rPr>
        <w:t xml:space="preserve">  【单选题】</w:t>
      </w:r>
    </w:p>
    <w:p w14:paraId="3B34B22F">
      <w:pPr>
        <w:rPr>
          <w:sz w:val="21"/>
          <w:szCs w:val="20"/>
        </w:rPr>
      </w:pPr>
      <w:r>
        <w:rPr>
          <w:sz w:val="21"/>
          <w:szCs w:val="20"/>
        </w:rPr>
        <w:t>A. 只在穿戴前进行手卫生</w:t>
      </w:r>
    </w:p>
    <w:p w14:paraId="7BD60C86">
      <w:pPr>
        <w:rPr>
          <w:sz w:val="21"/>
          <w:szCs w:val="20"/>
        </w:rPr>
      </w:pPr>
      <w:r>
        <w:rPr>
          <w:sz w:val="21"/>
          <w:szCs w:val="20"/>
        </w:rPr>
        <w:t>B. 只在脱卸后进行手卫生</w:t>
      </w:r>
    </w:p>
    <w:p w14:paraId="0B1FBF2B">
      <w:pPr>
        <w:rPr>
          <w:sz w:val="21"/>
          <w:szCs w:val="20"/>
        </w:rPr>
      </w:pPr>
      <w:r>
        <w:rPr>
          <w:b/>
          <w:color w:val="FF0000"/>
          <w:sz w:val="21"/>
          <w:szCs w:val="20"/>
        </w:rPr>
        <w:t>C. 在穿戴和脱卸防护用品前后，以及接触照护对象前后，都应进行手卫生</w:t>
      </w:r>
    </w:p>
    <w:p w14:paraId="420E8599">
      <w:pPr>
        <w:rPr>
          <w:sz w:val="21"/>
          <w:szCs w:val="20"/>
        </w:rPr>
      </w:pPr>
      <w:r>
        <w:rPr>
          <w:sz w:val="21"/>
          <w:szCs w:val="20"/>
        </w:rPr>
        <w:t>D. 手卫生可以偶尔忽略</w:t>
      </w:r>
    </w:p>
    <w:p w14:paraId="0A2C03A3">
      <w:pPr>
        <w:rPr>
          <w:sz w:val="21"/>
          <w:szCs w:val="20"/>
        </w:rPr>
      </w:pPr>
      <w:r>
        <w:rPr>
          <w:b/>
          <w:color w:val="008000"/>
          <w:sz w:val="20"/>
          <w:szCs w:val="20"/>
        </w:rPr>
        <w:t>参考答案：C</w:t>
      </w:r>
    </w:p>
    <w:p w14:paraId="53357F0F">
      <w:pPr>
        <w:rPr>
          <w:sz w:val="21"/>
          <w:szCs w:val="20"/>
        </w:rPr>
      </w:pPr>
      <w:r>
        <w:rPr>
          <w:b/>
          <w:sz w:val="21"/>
          <w:szCs w:val="20"/>
        </w:rPr>
        <w:t xml:space="preserve">37. </w:t>
      </w:r>
      <w:r>
        <w:rPr>
          <w:sz w:val="21"/>
          <w:szCs w:val="20"/>
        </w:rPr>
        <w:t>在可能产生飞溅物或有害气体的环境中，应选择的防护用品是（）</w:t>
      </w:r>
      <w:r>
        <w:rPr>
          <w:color w:val="808080"/>
          <w:sz w:val="16"/>
          <w:szCs w:val="20"/>
        </w:rPr>
        <w:t xml:space="preserve">  【单选题】</w:t>
      </w:r>
    </w:p>
    <w:p w14:paraId="5C8DA3A6">
      <w:pPr>
        <w:rPr>
          <w:sz w:val="21"/>
          <w:szCs w:val="20"/>
        </w:rPr>
      </w:pPr>
      <w:r>
        <w:rPr>
          <w:sz w:val="21"/>
          <w:szCs w:val="20"/>
        </w:rPr>
        <w:t>A. 医用外科口罩</w:t>
      </w:r>
    </w:p>
    <w:p w14:paraId="3D4CD0EF">
      <w:pPr>
        <w:rPr>
          <w:sz w:val="21"/>
          <w:szCs w:val="20"/>
        </w:rPr>
      </w:pPr>
      <w:r>
        <w:rPr>
          <w:b/>
          <w:color w:val="FF0000"/>
          <w:sz w:val="21"/>
          <w:szCs w:val="20"/>
        </w:rPr>
        <w:t>B. 护目镜或面罩</w:t>
      </w:r>
    </w:p>
    <w:p w14:paraId="19F33379">
      <w:pPr>
        <w:rPr>
          <w:sz w:val="21"/>
          <w:szCs w:val="20"/>
        </w:rPr>
      </w:pPr>
      <w:r>
        <w:rPr>
          <w:sz w:val="21"/>
          <w:szCs w:val="20"/>
        </w:rPr>
        <w:t>C. 手套</w:t>
      </w:r>
    </w:p>
    <w:p w14:paraId="074C9240">
      <w:pPr>
        <w:rPr>
          <w:sz w:val="21"/>
          <w:szCs w:val="20"/>
        </w:rPr>
      </w:pPr>
      <w:r>
        <w:rPr>
          <w:sz w:val="21"/>
          <w:szCs w:val="20"/>
        </w:rPr>
        <w:t>D. 头套</w:t>
      </w:r>
    </w:p>
    <w:p w14:paraId="2B2E6707">
      <w:pPr>
        <w:rPr>
          <w:sz w:val="21"/>
          <w:szCs w:val="20"/>
        </w:rPr>
      </w:pPr>
      <w:r>
        <w:rPr>
          <w:b/>
          <w:color w:val="008000"/>
          <w:sz w:val="20"/>
          <w:szCs w:val="20"/>
        </w:rPr>
        <w:t>参考答案：B</w:t>
      </w:r>
    </w:p>
    <w:p w14:paraId="329B1799">
      <w:pPr>
        <w:rPr>
          <w:sz w:val="21"/>
          <w:szCs w:val="20"/>
        </w:rPr>
      </w:pPr>
      <w:r>
        <w:rPr>
          <w:b/>
          <w:sz w:val="21"/>
          <w:szCs w:val="20"/>
        </w:rPr>
        <w:t xml:space="preserve">38. </w:t>
      </w:r>
      <w:r>
        <w:rPr>
          <w:sz w:val="21"/>
          <w:szCs w:val="20"/>
        </w:rPr>
        <w:t>治疗饮食选择的依据是（ ）</w:t>
      </w:r>
      <w:r>
        <w:rPr>
          <w:color w:val="808080"/>
          <w:sz w:val="16"/>
          <w:szCs w:val="20"/>
        </w:rPr>
        <w:t xml:space="preserve">  【单选题】</w:t>
      </w:r>
    </w:p>
    <w:p w14:paraId="36D06AA8">
      <w:pPr>
        <w:rPr>
          <w:sz w:val="21"/>
          <w:szCs w:val="20"/>
        </w:rPr>
      </w:pPr>
      <w:r>
        <w:rPr>
          <w:sz w:val="21"/>
          <w:szCs w:val="20"/>
        </w:rPr>
        <w:t>A. 患者口味偏好</w:t>
      </w:r>
    </w:p>
    <w:p w14:paraId="40C2B36F">
      <w:pPr>
        <w:rPr>
          <w:sz w:val="21"/>
          <w:szCs w:val="20"/>
        </w:rPr>
      </w:pPr>
      <w:r>
        <w:rPr>
          <w:b/>
          <w:color w:val="FF0000"/>
          <w:sz w:val="21"/>
          <w:szCs w:val="20"/>
        </w:rPr>
        <w:t>B. 疾病类型、病情需求、机体代谢状态</w:t>
      </w:r>
    </w:p>
    <w:p w14:paraId="301875B3">
      <w:pPr>
        <w:rPr>
          <w:sz w:val="21"/>
          <w:szCs w:val="20"/>
        </w:rPr>
      </w:pPr>
      <w:r>
        <w:rPr>
          <w:sz w:val="21"/>
          <w:szCs w:val="20"/>
        </w:rPr>
        <w:t>C. 食材获取难度</w:t>
      </w:r>
    </w:p>
    <w:p w14:paraId="465C4BE6">
      <w:pPr>
        <w:rPr>
          <w:sz w:val="21"/>
          <w:szCs w:val="20"/>
        </w:rPr>
      </w:pPr>
      <w:r>
        <w:rPr>
          <w:sz w:val="21"/>
          <w:szCs w:val="20"/>
        </w:rPr>
        <w:t>D. 饮食成本</w:t>
      </w:r>
    </w:p>
    <w:p w14:paraId="1E68213C">
      <w:pPr>
        <w:rPr>
          <w:sz w:val="21"/>
          <w:szCs w:val="20"/>
        </w:rPr>
      </w:pPr>
      <w:r>
        <w:rPr>
          <w:b/>
          <w:color w:val="008000"/>
          <w:sz w:val="20"/>
          <w:szCs w:val="20"/>
        </w:rPr>
        <w:t>参考答案：B</w:t>
      </w:r>
    </w:p>
    <w:p w14:paraId="36AF46D8">
      <w:pPr>
        <w:rPr>
          <w:sz w:val="21"/>
          <w:szCs w:val="20"/>
        </w:rPr>
      </w:pPr>
      <w:r>
        <w:rPr>
          <w:b/>
          <w:sz w:val="21"/>
          <w:szCs w:val="20"/>
        </w:rPr>
        <w:t xml:space="preserve">39. </w:t>
      </w:r>
      <w:r>
        <w:rPr>
          <w:sz w:val="21"/>
          <w:szCs w:val="20"/>
        </w:rPr>
        <w:t>长护师拨打 “120” 电话时需向调度员提供照护对象的信息，下列不需要提供的是（）</w:t>
      </w:r>
      <w:r>
        <w:rPr>
          <w:color w:val="808080"/>
          <w:sz w:val="16"/>
          <w:szCs w:val="20"/>
        </w:rPr>
        <w:t xml:space="preserve">  【单选题】</w:t>
      </w:r>
    </w:p>
    <w:p w14:paraId="672F8D67">
      <w:pPr>
        <w:rPr>
          <w:sz w:val="21"/>
          <w:szCs w:val="20"/>
        </w:rPr>
      </w:pPr>
      <w:r>
        <w:rPr>
          <w:sz w:val="21"/>
          <w:szCs w:val="20"/>
        </w:rPr>
        <w:t>A. 姓名</w:t>
      </w:r>
    </w:p>
    <w:p w14:paraId="6C31DB0C">
      <w:pPr>
        <w:rPr>
          <w:sz w:val="21"/>
          <w:szCs w:val="20"/>
        </w:rPr>
      </w:pPr>
      <w:r>
        <w:rPr>
          <w:b/>
          <w:color w:val="FF0000"/>
          <w:sz w:val="21"/>
          <w:szCs w:val="20"/>
        </w:rPr>
        <w:t>B. 职业</w:t>
      </w:r>
    </w:p>
    <w:p w14:paraId="3A936997">
      <w:pPr>
        <w:rPr>
          <w:sz w:val="21"/>
          <w:szCs w:val="20"/>
        </w:rPr>
      </w:pPr>
      <w:r>
        <w:rPr>
          <w:sz w:val="21"/>
          <w:szCs w:val="20"/>
        </w:rPr>
        <w:t>C. 年龄</w:t>
      </w:r>
    </w:p>
    <w:p w14:paraId="5C8C6527">
      <w:pPr>
        <w:rPr>
          <w:sz w:val="21"/>
          <w:szCs w:val="20"/>
        </w:rPr>
      </w:pPr>
      <w:r>
        <w:rPr>
          <w:sz w:val="21"/>
          <w:szCs w:val="20"/>
        </w:rPr>
        <w:t>D. 性别</w:t>
      </w:r>
    </w:p>
    <w:p w14:paraId="06C2A8EA">
      <w:pPr>
        <w:rPr>
          <w:sz w:val="21"/>
          <w:szCs w:val="20"/>
        </w:rPr>
      </w:pPr>
      <w:r>
        <w:rPr>
          <w:b/>
          <w:color w:val="008000"/>
          <w:sz w:val="20"/>
          <w:szCs w:val="20"/>
        </w:rPr>
        <w:t>参考答案：B</w:t>
      </w:r>
    </w:p>
    <w:p w14:paraId="5302EA89">
      <w:pPr>
        <w:rPr>
          <w:sz w:val="21"/>
          <w:szCs w:val="20"/>
        </w:rPr>
      </w:pPr>
      <w:r>
        <w:rPr>
          <w:b/>
          <w:sz w:val="21"/>
          <w:szCs w:val="20"/>
        </w:rPr>
        <w:t xml:space="preserve">40. </w:t>
      </w:r>
      <w:r>
        <w:rPr>
          <w:sz w:val="21"/>
          <w:szCs w:val="20"/>
        </w:rPr>
        <w:t>坐便器要符合照护对象特点，便于照护对象坐起，应比正常人使用的高（ ）</w:t>
      </w:r>
      <w:r>
        <w:rPr>
          <w:color w:val="808080"/>
          <w:sz w:val="16"/>
          <w:szCs w:val="20"/>
        </w:rPr>
        <w:t xml:space="preserve">  【单选题】</w:t>
      </w:r>
    </w:p>
    <w:p w14:paraId="6E184353">
      <w:pPr>
        <w:rPr>
          <w:sz w:val="21"/>
          <w:szCs w:val="20"/>
        </w:rPr>
      </w:pPr>
      <w:r>
        <w:rPr>
          <w:sz w:val="21"/>
          <w:szCs w:val="20"/>
        </w:rPr>
        <w:t>A. 1～2厘米</w:t>
      </w:r>
    </w:p>
    <w:p w14:paraId="6CECEAE3">
      <w:pPr>
        <w:rPr>
          <w:sz w:val="21"/>
          <w:szCs w:val="20"/>
        </w:rPr>
      </w:pPr>
      <w:r>
        <w:rPr>
          <w:b/>
          <w:color w:val="FF0000"/>
          <w:sz w:val="21"/>
          <w:szCs w:val="20"/>
        </w:rPr>
        <w:t>B. 2～3厘米</w:t>
      </w:r>
    </w:p>
    <w:p w14:paraId="36F3DB47">
      <w:pPr>
        <w:rPr>
          <w:sz w:val="21"/>
          <w:szCs w:val="20"/>
        </w:rPr>
      </w:pPr>
      <w:r>
        <w:rPr>
          <w:sz w:val="21"/>
          <w:szCs w:val="20"/>
        </w:rPr>
        <w:t>C. 3～4厘米</w:t>
      </w:r>
    </w:p>
    <w:p w14:paraId="1A0FEBAA">
      <w:pPr>
        <w:rPr>
          <w:sz w:val="21"/>
          <w:szCs w:val="20"/>
        </w:rPr>
      </w:pPr>
      <w:r>
        <w:rPr>
          <w:sz w:val="21"/>
          <w:szCs w:val="20"/>
        </w:rPr>
        <w:t>D. 4～5厘米</w:t>
      </w:r>
    </w:p>
    <w:p w14:paraId="11B34CFA">
      <w:pPr>
        <w:rPr>
          <w:sz w:val="21"/>
          <w:szCs w:val="20"/>
        </w:rPr>
      </w:pPr>
      <w:r>
        <w:rPr>
          <w:b/>
          <w:color w:val="008000"/>
          <w:sz w:val="20"/>
          <w:szCs w:val="20"/>
        </w:rPr>
        <w:t>参考答案：B</w:t>
      </w:r>
    </w:p>
    <w:p w14:paraId="11E5A1CF">
      <w:pPr>
        <w:rPr>
          <w:sz w:val="21"/>
          <w:szCs w:val="20"/>
        </w:rPr>
      </w:pPr>
      <w:r>
        <w:rPr>
          <w:sz w:val="21"/>
          <w:szCs w:val="20"/>
        </w:rPr>
        <w:br w:type="page"/>
      </w:r>
    </w:p>
    <w:p w14:paraId="40A60683">
      <w:pPr>
        <w:rPr>
          <w:sz w:val="21"/>
          <w:szCs w:val="20"/>
        </w:rPr>
      </w:pPr>
      <w:r>
        <w:rPr>
          <w:b/>
          <w:sz w:val="21"/>
          <w:szCs w:val="20"/>
        </w:rPr>
        <w:t xml:space="preserve">41. </w:t>
      </w:r>
      <w:r>
        <w:rPr>
          <w:sz w:val="21"/>
          <w:szCs w:val="20"/>
        </w:rPr>
        <w:t>协助照护对象淋浴时，最安全的体位辅助方式是（ ）</w:t>
      </w:r>
      <w:r>
        <w:rPr>
          <w:color w:val="808080"/>
          <w:sz w:val="16"/>
          <w:szCs w:val="20"/>
        </w:rPr>
        <w:t xml:space="preserve">  【单选题】</w:t>
      </w:r>
    </w:p>
    <w:p w14:paraId="0C56BD38">
      <w:pPr>
        <w:rPr>
          <w:sz w:val="21"/>
          <w:szCs w:val="20"/>
        </w:rPr>
      </w:pPr>
      <w:r>
        <w:rPr>
          <w:b/>
          <w:color w:val="FF0000"/>
          <w:sz w:val="21"/>
          <w:szCs w:val="20"/>
        </w:rPr>
        <w:t>A. 为照护对象提供防滑淋浴椅</w:t>
      </w:r>
    </w:p>
    <w:p w14:paraId="791A83BA">
      <w:pPr>
        <w:rPr>
          <w:sz w:val="21"/>
          <w:szCs w:val="20"/>
        </w:rPr>
      </w:pPr>
      <w:r>
        <w:rPr>
          <w:sz w:val="21"/>
          <w:szCs w:val="20"/>
        </w:rPr>
        <w:t>B. 全程搀扶照护对象站立</w:t>
      </w:r>
    </w:p>
    <w:p w14:paraId="0318029B">
      <w:pPr>
        <w:rPr>
          <w:sz w:val="21"/>
          <w:szCs w:val="20"/>
        </w:rPr>
      </w:pPr>
      <w:r>
        <w:rPr>
          <w:sz w:val="21"/>
          <w:szCs w:val="20"/>
        </w:rPr>
        <w:t>C. 让照护对象弯腰淋浴</w:t>
      </w:r>
    </w:p>
    <w:p w14:paraId="7F465F49">
      <w:pPr>
        <w:rPr>
          <w:sz w:val="21"/>
          <w:szCs w:val="20"/>
        </w:rPr>
      </w:pPr>
      <w:r>
        <w:rPr>
          <w:sz w:val="21"/>
          <w:szCs w:val="20"/>
        </w:rPr>
        <w:t>D. 让照护对象站立无支撑</w:t>
      </w:r>
    </w:p>
    <w:p w14:paraId="3BED637F">
      <w:pPr>
        <w:rPr>
          <w:sz w:val="21"/>
          <w:szCs w:val="20"/>
        </w:rPr>
      </w:pPr>
      <w:r>
        <w:rPr>
          <w:b/>
          <w:color w:val="008000"/>
          <w:sz w:val="20"/>
          <w:szCs w:val="20"/>
        </w:rPr>
        <w:t>参考答案：A</w:t>
      </w:r>
    </w:p>
    <w:p w14:paraId="7B193A3A">
      <w:pPr>
        <w:rPr>
          <w:sz w:val="21"/>
          <w:szCs w:val="20"/>
        </w:rPr>
      </w:pPr>
      <w:r>
        <w:rPr>
          <w:b/>
          <w:sz w:val="21"/>
          <w:szCs w:val="20"/>
        </w:rPr>
        <w:t xml:space="preserve">42. </w:t>
      </w:r>
      <w:r>
        <w:rPr>
          <w:sz w:val="21"/>
          <w:szCs w:val="20"/>
        </w:rPr>
        <w:t>测脉搏时将（ ）指端并排放在动脉上，压力大小以能摸清楚动脉搏动为限</w:t>
      </w:r>
      <w:r>
        <w:rPr>
          <w:color w:val="808080"/>
          <w:sz w:val="16"/>
          <w:szCs w:val="20"/>
        </w:rPr>
        <w:t xml:space="preserve">  【单选题】</w:t>
      </w:r>
    </w:p>
    <w:p w14:paraId="7AA48C04">
      <w:pPr>
        <w:rPr>
          <w:sz w:val="21"/>
          <w:szCs w:val="20"/>
        </w:rPr>
      </w:pPr>
      <w:r>
        <w:rPr>
          <w:sz w:val="21"/>
          <w:szCs w:val="20"/>
        </w:rPr>
        <w:t>A. 无名指、拇指、食指</w:t>
      </w:r>
    </w:p>
    <w:p w14:paraId="44FD31CE">
      <w:pPr>
        <w:rPr>
          <w:sz w:val="21"/>
          <w:szCs w:val="20"/>
        </w:rPr>
      </w:pPr>
      <w:r>
        <w:rPr>
          <w:sz w:val="21"/>
          <w:szCs w:val="20"/>
        </w:rPr>
        <w:t>B. 食指、无名指、拇指</w:t>
      </w:r>
    </w:p>
    <w:p w14:paraId="06B5B77A">
      <w:pPr>
        <w:rPr>
          <w:sz w:val="21"/>
          <w:szCs w:val="20"/>
        </w:rPr>
      </w:pPr>
      <w:r>
        <w:rPr>
          <w:sz w:val="21"/>
          <w:szCs w:val="20"/>
        </w:rPr>
        <w:t>C. 中指、小智、无名指</w:t>
      </w:r>
    </w:p>
    <w:p w14:paraId="638A9D5F">
      <w:pPr>
        <w:rPr>
          <w:sz w:val="21"/>
          <w:szCs w:val="20"/>
        </w:rPr>
      </w:pPr>
      <w:r>
        <w:rPr>
          <w:b/>
          <w:color w:val="FF0000"/>
          <w:sz w:val="21"/>
          <w:szCs w:val="20"/>
        </w:rPr>
        <w:t>D. 食指、中指、无名指</w:t>
      </w:r>
    </w:p>
    <w:p w14:paraId="3D6BA7CB">
      <w:pPr>
        <w:rPr>
          <w:sz w:val="21"/>
          <w:szCs w:val="20"/>
        </w:rPr>
      </w:pPr>
      <w:r>
        <w:rPr>
          <w:b/>
          <w:color w:val="008000"/>
          <w:sz w:val="20"/>
          <w:szCs w:val="20"/>
        </w:rPr>
        <w:t>参考答案：D</w:t>
      </w:r>
    </w:p>
    <w:p w14:paraId="7DA60782">
      <w:pPr>
        <w:rPr>
          <w:sz w:val="21"/>
          <w:szCs w:val="20"/>
        </w:rPr>
      </w:pPr>
      <w:r>
        <w:rPr>
          <w:b/>
          <w:sz w:val="21"/>
          <w:szCs w:val="20"/>
        </w:rPr>
        <w:t xml:space="preserve">43. </w:t>
      </w:r>
      <w:r>
        <w:rPr>
          <w:sz w:val="21"/>
          <w:szCs w:val="20"/>
        </w:rPr>
        <w:t>照护对象结束排泄后,长护师冲洗便盆后,需擦干便盆上的水,将便盆重新装好,盖好外 罩,放回原处｡</w:t>
      </w:r>
      <w:r>
        <w:rPr>
          <w:color w:val="808080"/>
          <w:sz w:val="16"/>
          <w:szCs w:val="20"/>
        </w:rPr>
        <w:t xml:space="preserve">  【判断题】</w:t>
      </w:r>
    </w:p>
    <w:p w14:paraId="21903135">
      <w:pPr>
        <w:rPr>
          <w:sz w:val="21"/>
          <w:szCs w:val="20"/>
        </w:rPr>
      </w:pPr>
      <w:r>
        <w:rPr>
          <w:b/>
          <w:color w:val="FF0000"/>
          <w:sz w:val="21"/>
          <w:szCs w:val="20"/>
        </w:rPr>
        <w:t>A. 对</w:t>
      </w:r>
    </w:p>
    <w:p w14:paraId="61301EE5">
      <w:pPr>
        <w:rPr>
          <w:sz w:val="21"/>
          <w:szCs w:val="20"/>
        </w:rPr>
      </w:pPr>
      <w:r>
        <w:rPr>
          <w:sz w:val="21"/>
          <w:szCs w:val="20"/>
        </w:rPr>
        <w:t>B. 错</w:t>
      </w:r>
    </w:p>
    <w:p w14:paraId="67CE1E50">
      <w:pPr>
        <w:rPr>
          <w:sz w:val="21"/>
          <w:szCs w:val="20"/>
        </w:rPr>
      </w:pPr>
      <w:r>
        <w:rPr>
          <w:b/>
          <w:color w:val="008000"/>
          <w:sz w:val="20"/>
          <w:szCs w:val="20"/>
        </w:rPr>
        <w:t>参考答案：A</w:t>
      </w:r>
    </w:p>
    <w:p w14:paraId="74B9BCEF">
      <w:pPr>
        <w:rPr>
          <w:sz w:val="21"/>
          <w:szCs w:val="20"/>
        </w:rPr>
      </w:pPr>
      <w:r>
        <w:rPr>
          <w:b/>
          <w:sz w:val="21"/>
          <w:szCs w:val="20"/>
        </w:rPr>
        <w:t xml:space="preserve">44. </w:t>
      </w:r>
      <w:r>
        <w:rPr>
          <w:sz w:val="21"/>
          <w:szCs w:val="20"/>
        </w:rPr>
        <w:t>火灾现场转移照护对象时，应注意（）</w:t>
      </w:r>
      <w:r>
        <w:rPr>
          <w:color w:val="808080"/>
          <w:sz w:val="16"/>
          <w:szCs w:val="20"/>
        </w:rPr>
        <w:t xml:space="preserve">  【单选题】</w:t>
      </w:r>
    </w:p>
    <w:p w14:paraId="5FC78E76">
      <w:pPr>
        <w:rPr>
          <w:sz w:val="21"/>
          <w:szCs w:val="20"/>
        </w:rPr>
      </w:pPr>
      <w:r>
        <w:rPr>
          <w:b/>
          <w:color w:val="FF0000"/>
          <w:sz w:val="21"/>
          <w:szCs w:val="20"/>
        </w:rPr>
        <w:t>A. 安抚其情绪</w:t>
      </w:r>
    </w:p>
    <w:p w14:paraId="414A4FDE">
      <w:pPr>
        <w:rPr>
          <w:sz w:val="21"/>
          <w:szCs w:val="20"/>
        </w:rPr>
      </w:pPr>
      <w:r>
        <w:rPr>
          <w:sz w:val="21"/>
          <w:szCs w:val="20"/>
        </w:rPr>
        <w:t>B. 提醒其保持安静</w:t>
      </w:r>
    </w:p>
    <w:p w14:paraId="51E8305C">
      <w:pPr>
        <w:rPr>
          <w:sz w:val="21"/>
          <w:szCs w:val="20"/>
        </w:rPr>
      </w:pPr>
      <w:r>
        <w:rPr>
          <w:sz w:val="21"/>
          <w:szCs w:val="20"/>
        </w:rPr>
        <w:t>C. 乘坐医用电梯</w:t>
      </w:r>
    </w:p>
    <w:p w14:paraId="79D9AB51">
      <w:pPr>
        <w:rPr>
          <w:sz w:val="21"/>
          <w:szCs w:val="20"/>
        </w:rPr>
      </w:pPr>
      <w:r>
        <w:rPr>
          <w:sz w:val="21"/>
          <w:szCs w:val="20"/>
        </w:rPr>
        <w:t>D. 测量其脉搏</w:t>
      </w:r>
    </w:p>
    <w:p w14:paraId="3B2CADC2">
      <w:pPr>
        <w:rPr>
          <w:sz w:val="21"/>
          <w:szCs w:val="20"/>
        </w:rPr>
      </w:pPr>
      <w:r>
        <w:rPr>
          <w:b/>
          <w:color w:val="008000"/>
          <w:sz w:val="20"/>
          <w:szCs w:val="20"/>
        </w:rPr>
        <w:t>参考答案：A</w:t>
      </w:r>
    </w:p>
    <w:p w14:paraId="4F2177DE">
      <w:pPr>
        <w:rPr>
          <w:sz w:val="21"/>
          <w:szCs w:val="20"/>
        </w:rPr>
      </w:pPr>
      <w:r>
        <w:rPr>
          <w:b/>
          <w:sz w:val="21"/>
          <w:szCs w:val="20"/>
        </w:rPr>
        <w:t xml:space="preserve">45. </w:t>
      </w:r>
      <w:r>
        <w:rPr>
          <w:sz w:val="21"/>
          <w:szCs w:val="20"/>
        </w:rPr>
        <w:t>口罩被血液、体液污染后，应（）</w:t>
      </w:r>
      <w:r>
        <w:rPr>
          <w:color w:val="808080"/>
          <w:sz w:val="16"/>
          <w:szCs w:val="20"/>
        </w:rPr>
        <w:t xml:space="preserve">  【单选题】</w:t>
      </w:r>
    </w:p>
    <w:p w14:paraId="1CDC407B">
      <w:pPr>
        <w:rPr>
          <w:sz w:val="21"/>
          <w:szCs w:val="20"/>
        </w:rPr>
      </w:pPr>
      <w:r>
        <w:rPr>
          <w:sz w:val="21"/>
          <w:szCs w:val="20"/>
        </w:rPr>
        <w:t>A. 继续使用</w:t>
      </w:r>
    </w:p>
    <w:p w14:paraId="35C969CB">
      <w:pPr>
        <w:rPr>
          <w:sz w:val="21"/>
          <w:szCs w:val="20"/>
        </w:rPr>
      </w:pPr>
      <w:r>
        <w:rPr>
          <w:sz w:val="21"/>
          <w:szCs w:val="20"/>
        </w:rPr>
        <w:t>B. 晾干后使用</w:t>
      </w:r>
    </w:p>
    <w:p w14:paraId="4765A0DB">
      <w:pPr>
        <w:rPr>
          <w:sz w:val="21"/>
          <w:szCs w:val="20"/>
        </w:rPr>
      </w:pPr>
      <w:r>
        <w:rPr>
          <w:b/>
          <w:color w:val="FF0000"/>
          <w:sz w:val="21"/>
          <w:szCs w:val="20"/>
        </w:rPr>
        <w:t>C. 立即更换</w:t>
      </w:r>
    </w:p>
    <w:p w14:paraId="6F068B80">
      <w:pPr>
        <w:rPr>
          <w:sz w:val="21"/>
          <w:szCs w:val="20"/>
        </w:rPr>
      </w:pPr>
      <w:r>
        <w:rPr>
          <w:sz w:val="21"/>
          <w:szCs w:val="20"/>
        </w:rPr>
        <w:t>D. 消毒后使用</w:t>
      </w:r>
    </w:p>
    <w:p w14:paraId="176C21C7">
      <w:pPr>
        <w:rPr>
          <w:sz w:val="21"/>
          <w:szCs w:val="20"/>
        </w:rPr>
      </w:pPr>
      <w:r>
        <w:rPr>
          <w:b/>
          <w:color w:val="008000"/>
          <w:sz w:val="20"/>
          <w:szCs w:val="20"/>
        </w:rPr>
        <w:t>参考答案：C</w:t>
      </w:r>
    </w:p>
    <w:p w14:paraId="6B9A4BBA">
      <w:pPr>
        <w:rPr>
          <w:sz w:val="21"/>
          <w:szCs w:val="20"/>
        </w:rPr>
      </w:pPr>
      <w:r>
        <w:rPr>
          <w:b/>
          <w:sz w:val="21"/>
          <w:szCs w:val="20"/>
        </w:rPr>
        <w:t xml:space="preserve">46. </w:t>
      </w:r>
      <w:r>
        <w:rPr>
          <w:sz w:val="21"/>
          <w:szCs w:val="20"/>
        </w:rPr>
        <w:t>噎食、误吸的识别不包括的是（）</w:t>
      </w:r>
      <w:r>
        <w:rPr>
          <w:color w:val="808080"/>
          <w:sz w:val="16"/>
          <w:szCs w:val="20"/>
        </w:rPr>
        <w:t xml:space="preserve">  【单选题】</w:t>
      </w:r>
    </w:p>
    <w:p w14:paraId="29C332DF">
      <w:pPr>
        <w:rPr>
          <w:sz w:val="21"/>
          <w:szCs w:val="20"/>
        </w:rPr>
      </w:pPr>
      <w:r>
        <w:rPr>
          <w:sz w:val="21"/>
          <w:szCs w:val="20"/>
        </w:rPr>
        <w:t>A. 进食中突然不能说话</w:t>
      </w:r>
    </w:p>
    <w:p w14:paraId="3D0C8E52">
      <w:pPr>
        <w:rPr>
          <w:sz w:val="21"/>
          <w:szCs w:val="20"/>
        </w:rPr>
      </w:pPr>
      <w:r>
        <w:rPr>
          <w:sz w:val="21"/>
          <w:szCs w:val="20"/>
        </w:rPr>
        <w:t>B. 表情痛苦，呼吸不畅</w:t>
      </w:r>
    </w:p>
    <w:p w14:paraId="60272AD3">
      <w:pPr>
        <w:rPr>
          <w:sz w:val="21"/>
          <w:szCs w:val="20"/>
        </w:rPr>
      </w:pPr>
      <w:r>
        <w:rPr>
          <w:sz w:val="21"/>
          <w:szCs w:val="20"/>
        </w:rPr>
        <w:t>C. 手握住喉咙，剧烈咳嗽</w:t>
      </w:r>
    </w:p>
    <w:p w14:paraId="12975AF0">
      <w:pPr>
        <w:rPr>
          <w:sz w:val="21"/>
          <w:szCs w:val="20"/>
        </w:rPr>
      </w:pPr>
      <w:r>
        <w:rPr>
          <w:b/>
          <w:color w:val="FF0000"/>
          <w:sz w:val="21"/>
          <w:szCs w:val="20"/>
        </w:rPr>
        <w:t>D. 呕吐</w:t>
      </w:r>
    </w:p>
    <w:p w14:paraId="7736D651">
      <w:pPr>
        <w:rPr>
          <w:sz w:val="21"/>
          <w:szCs w:val="20"/>
        </w:rPr>
      </w:pPr>
      <w:r>
        <w:rPr>
          <w:b/>
          <w:color w:val="008000"/>
          <w:sz w:val="20"/>
          <w:szCs w:val="20"/>
        </w:rPr>
        <w:t>参考答案：D</w:t>
      </w:r>
    </w:p>
    <w:p w14:paraId="619F08C3">
      <w:pPr>
        <w:rPr>
          <w:sz w:val="21"/>
          <w:szCs w:val="20"/>
        </w:rPr>
      </w:pPr>
      <w:r>
        <w:rPr>
          <w:b/>
          <w:sz w:val="21"/>
          <w:szCs w:val="20"/>
        </w:rPr>
        <w:t xml:space="preserve">47. </w:t>
      </w:r>
      <w:r>
        <w:rPr>
          <w:sz w:val="21"/>
          <w:szCs w:val="20"/>
        </w:rPr>
        <w:t>长护师居家上门服务出户流程，描述不妥的是（）</w:t>
      </w:r>
      <w:r>
        <w:rPr>
          <w:color w:val="808080"/>
          <w:sz w:val="16"/>
          <w:szCs w:val="20"/>
        </w:rPr>
        <w:t xml:space="preserve">  【单选题】</w:t>
      </w:r>
    </w:p>
    <w:p w14:paraId="2B7587C8">
      <w:pPr>
        <w:rPr>
          <w:sz w:val="21"/>
          <w:szCs w:val="20"/>
        </w:rPr>
      </w:pPr>
      <w:r>
        <w:rPr>
          <w:sz w:val="21"/>
          <w:szCs w:val="20"/>
        </w:rPr>
        <w:t>A. 服务结束后，请照护对象或家属进行服务确认单签字</w:t>
      </w:r>
    </w:p>
    <w:p w14:paraId="0CC9D21E">
      <w:pPr>
        <w:rPr>
          <w:sz w:val="21"/>
          <w:szCs w:val="20"/>
        </w:rPr>
      </w:pPr>
      <w:r>
        <w:rPr>
          <w:sz w:val="21"/>
          <w:szCs w:val="20"/>
        </w:rPr>
        <w:t>B. 与照护对象约定下次入户服务时间</w:t>
      </w:r>
    </w:p>
    <w:p w14:paraId="23500940">
      <w:pPr>
        <w:rPr>
          <w:sz w:val="21"/>
          <w:szCs w:val="20"/>
        </w:rPr>
      </w:pPr>
      <w:r>
        <w:rPr>
          <w:sz w:val="21"/>
          <w:szCs w:val="20"/>
        </w:rPr>
        <w:t>C. 服务结束后，返回服务机构，整理资料</w:t>
      </w:r>
    </w:p>
    <w:p w14:paraId="52CD39DD">
      <w:pPr>
        <w:rPr>
          <w:sz w:val="21"/>
          <w:szCs w:val="20"/>
        </w:rPr>
      </w:pPr>
      <w:r>
        <w:rPr>
          <w:b/>
          <w:color w:val="FF0000"/>
          <w:sz w:val="21"/>
          <w:szCs w:val="20"/>
        </w:rPr>
        <w:t>D. 服务时产生的垃圾扔垃圾箱内</w:t>
      </w:r>
    </w:p>
    <w:p w14:paraId="528A8B45">
      <w:pPr>
        <w:rPr>
          <w:sz w:val="21"/>
          <w:szCs w:val="20"/>
        </w:rPr>
      </w:pPr>
      <w:r>
        <w:rPr>
          <w:b/>
          <w:color w:val="008000"/>
          <w:sz w:val="20"/>
          <w:szCs w:val="20"/>
        </w:rPr>
        <w:t>参考答案：D</w:t>
      </w:r>
    </w:p>
    <w:p w14:paraId="17976E60">
      <w:pPr>
        <w:rPr>
          <w:sz w:val="21"/>
          <w:szCs w:val="20"/>
        </w:rPr>
      </w:pPr>
      <w:r>
        <w:rPr>
          <w:b/>
          <w:sz w:val="21"/>
          <w:szCs w:val="20"/>
        </w:rPr>
        <w:t xml:space="preserve">48. </w:t>
      </w:r>
      <w:r>
        <w:rPr>
          <w:sz w:val="21"/>
          <w:szCs w:val="20"/>
        </w:rPr>
        <w:t>血压增高常见于（ ）状态</w:t>
      </w:r>
      <w:r>
        <w:rPr>
          <w:color w:val="808080"/>
          <w:sz w:val="16"/>
          <w:szCs w:val="20"/>
        </w:rPr>
        <w:t xml:space="preserve">  【单选题】</w:t>
      </w:r>
    </w:p>
    <w:p w14:paraId="4B2CF81B">
      <w:pPr>
        <w:rPr>
          <w:sz w:val="21"/>
          <w:szCs w:val="20"/>
        </w:rPr>
      </w:pPr>
      <w:r>
        <w:rPr>
          <w:sz w:val="21"/>
          <w:szCs w:val="20"/>
        </w:rPr>
        <w:t>A. 休息</w:t>
      </w:r>
    </w:p>
    <w:p w14:paraId="54383C35">
      <w:pPr>
        <w:rPr>
          <w:sz w:val="21"/>
          <w:szCs w:val="20"/>
        </w:rPr>
      </w:pPr>
      <w:r>
        <w:rPr>
          <w:sz w:val="21"/>
          <w:szCs w:val="20"/>
        </w:rPr>
        <w:t>B. 遇热</w:t>
      </w:r>
    </w:p>
    <w:p w14:paraId="077A7743">
      <w:pPr>
        <w:rPr>
          <w:sz w:val="21"/>
          <w:szCs w:val="20"/>
        </w:rPr>
      </w:pPr>
      <w:r>
        <w:rPr>
          <w:sz w:val="21"/>
          <w:szCs w:val="20"/>
        </w:rPr>
        <w:t>C. 卧床</w:t>
      </w:r>
    </w:p>
    <w:p w14:paraId="14FF4C53">
      <w:pPr>
        <w:rPr>
          <w:sz w:val="21"/>
          <w:szCs w:val="20"/>
        </w:rPr>
      </w:pPr>
      <w:r>
        <w:rPr>
          <w:b/>
          <w:color w:val="FF0000"/>
          <w:sz w:val="21"/>
          <w:szCs w:val="20"/>
        </w:rPr>
        <w:t>D. 运动</w:t>
      </w:r>
    </w:p>
    <w:p w14:paraId="49DBD26E">
      <w:pPr>
        <w:rPr>
          <w:sz w:val="21"/>
          <w:szCs w:val="20"/>
        </w:rPr>
      </w:pPr>
      <w:r>
        <w:rPr>
          <w:b/>
          <w:color w:val="008000"/>
          <w:sz w:val="20"/>
          <w:szCs w:val="20"/>
        </w:rPr>
        <w:t>参考答案：D</w:t>
      </w:r>
    </w:p>
    <w:p w14:paraId="3BD2044C">
      <w:pPr>
        <w:rPr>
          <w:sz w:val="21"/>
          <w:szCs w:val="20"/>
        </w:rPr>
      </w:pPr>
      <w:r>
        <w:rPr>
          <w:b/>
          <w:sz w:val="21"/>
          <w:szCs w:val="20"/>
        </w:rPr>
        <w:t xml:space="preserve">49. </w:t>
      </w:r>
      <w:r>
        <w:rPr>
          <w:sz w:val="21"/>
          <w:szCs w:val="20"/>
        </w:rPr>
        <w:t>关于尊老的行为不妥的是（）</w:t>
      </w:r>
      <w:r>
        <w:rPr>
          <w:color w:val="808080"/>
          <w:sz w:val="16"/>
          <w:szCs w:val="20"/>
        </w:rPr>
        <w:t xml:space="preserve">  【单选题】</w:t>
      </w:r>
    </w:p>
    <w:p w14:paraId="6B65D9D9">
      <w:pPr>
        <w:rPr>
          <w:sz w:val="21"/>
          <w:szCs w:val="20"/>
        </w:rPr>
      </w:pPr>
      <w:r>
        <w:rPr>
          <w:sz w:val="21"/>
          <w:szCs w:val="20"/>
        </w:rPr>
        <w:t>A. 抽时间去养老机构慰问老年人</w:t>
      </w:r>
    </w:p>
    <w:p w14:paraId="0393CE7F">
      <w:pPr>
        <w:rPr>
          <w:sz w:val="21"/>
          <w:szCs w:val="20"/>
        </w:rPr>
      </w:pPr>
      <w:r>
        <w:rPr>
          <w:sz w:val="21"/>
          <w:szCs w:val="20"/>
        </w:rPr>
        <w:t>B. 到社区当志愿者，义务为照护对象服务</w:t>
      </w:r>
    </w:p>
    <w:p w14:paraId="4181F154">
      <w:pPr>
        <w:rPr>
          <w:sz w:val="21"/>
          <w:szCs w:val="20"/>
        </w:rPr>
      </w:pPr>
      <w:r>
        <w:rPr>
          <w:sz w:val="21"/>
          <w:szCs w:val="20"/>
        </w:rPr>
        <w:t>C. 见到老年人主动打招呼</w:t>
      </w:r>
    </w:p>
    <w:p w14:paraId="554EE82E">
      <w:pPr>
        <w:rPr>
          <w:sz w:val="21"/>
          <w:szCs w:val="20"/>
        </w:rPr>
      </w:pPr>
      <w:r>
        <w:rPr>
          <w:b/>
          <w:color w:val="FF0000"/>
          <w:sz w:val="21"/>
          <w:szCs w:val="20"/>
        </w:rPr>
        <w:t>D. 在公交车上为保护老年人的自尊心，没必要主动为其让座</w:t>
      </w:r>
    </w:p>
    <w:p w14:paraId="1D4BC338">
      <w:pPr>
        <w:rPr>
          <w:sz w:val="21"/>
          <w:szCs w:val="20"/>
        </w:rPr>
      </w:pPr>
      <w:r>
        <w:rPr>
          <w:b/>
          <w:color w:val="008000"/>
          <w:sz w:val="20"/>
          <w:szCs w:val="20"/>
        </w:rPr>
        <w:t>参考答案：D</w:t>
      </w:r>
    </w:p>
    <w:p w14:paraId="2DFD46C1">
      <w:pPr>
        <w:rPr>
          <w:sz w:val="21"/>
          <w:szCs w:val="20"/>
        </w:rPr>
      </w:pPr>
      <w:r>
        <w:rPr>
          <w:b/>
          <w:sz w:val="21"/>
          <w:szCs w:val="20"/>
        </w:rPr>
        <w:t xml:space="preserve">50. </w:t>
      </w:r>
      <w:r>
        <w:rPr>
          <w:sz w:val="21"/>
          <w:szCs w:val="20"/>
        </w:rPr>
        <w:t>在长期护理保险的监督管理中，对长期照护服务人员从业质量进行监督的有效措施是（）</w:t>
      </w:r>
      <w:r>
        <w:rPr>
          <w:color w:val="808080"/>
          <w:sz w:val="16"/>
          <w:szCs w:val="20"/>
        </w:rPr>
        <w:t xml:space="preserve">  【单选题】</w:t>
      </w:r>
    </w:p>
    <w:p w14:paraId="590F7B5C">
      <w:pPr>
        <w:rPr>
          <w:sz w:val="21"/>
          <w:szCs w:val="20"/>
        </w:rPr>
      </w:pPr>
      <w:r>
        <w:rPr>
          <w:sz w:val="21"/>
          <w:szCs w:val="20"/>
        </w:rPr>
        <w:t>A. 仅依赖服务对象的反馈</w:t>
      </w:r>
    </w:p>
    <w:p w14:paraId="73C4AF2B">
      <w:pPr>
        <w:rPr>
          <w:sz w:val="21"/>
          <w:szCs w:val="20"/>
        </w:rPr>
      </w:pPr>
      <w:r>
        <w:rPr>
          <w:b/>
          <w:color w:val="FF0000"/>
          <w:sz w:val="21"/>
          <w:szCs w:val="20"/>
        </w:rPr>
        <w:t>B. 定期进行专业技能培训和考核</w:t>
      </w:r>
    </w:p>
    <w:p w14:paraId="26D13D7D">
      <w:pPr>
        <w:rPr>
          <w:sz w:val="21"/>
          <w:szCs w:val="20"/>
        </w:rPr>
      </w:pPr>
      <w:r>
        <w:rPr>
          <w:sz w:val="21"/>
          <w:szCs w:val="20"/>
        </w:rPr>
        <w:t>C. 无需监督，完全由保险公司自行管理</w:t>
      </w:r>
    </w:p>
    <w:p w14:paraId="5235FC7B">
      <w:pPr>
        <w:rPr>
          <w:sz w:val="21"/>
          <w:szCs w:val="20"/>
        </w:rPr>
      </w:pPr>
      <w:r>
        <w:rPr>
          <w:sz w:val="21"/>
          <w:szCs w:val="20"/>
        </w:rPr>
        <w:t>D. 仅通过随机抽查的方式进行监督</w:t>
      </w:r>
    </w:p>
    <w:p w14:paraId="5EC2FE47">
      <w:pPr>
        <w:rPr>
          <w:sz w:val="21"/>
          <w:szCs w:val="20"/>
        </w:rPr>
      </w:pPr>
      <w:r>
        <w:rPr>
          <w:b/>
          <w:color w:val="008000"/>
          <w:sz w:val="20"/>
          <w:szCs w:val="20"/>
        </w:rPr>
        <w:t>参考答案：B</w:t>
      </w:r>
    </w:p>
    <w:p w14:paraId="76186A75">
      <w:pPr>
        <w:rPr>
          <w:sz w:val="21"/>
          <w:szCs w:val="20"/>
        </w:rPr>
      </w:pPr>
      <w:r>
        <w:rPr>
          <w:sz w:val="21"/>
          <w:szCs w:val="20"/>
        </w:rPr>
        <w:br w:type="page"/>
      </w:r>
    </w:p>
    <w:p w14:paraId="7C76677C">
      <w:pPr>
        <w:rPr>
          <w:sz w:val="21"/>
          <w:szCs w:val="20"/>
        </w:rPr>
      </w:pPr>
      <w:r>
        <w:rPr>
          <w:b/>
          <w:sz w:val="21"/>
          <w:szCs w:val="20"/>
        </w:rPr>
        <w:t xml:space="preserve">51. </w:t>
      </w:r>
      <w:r>
        <w:rPr>
          <w:sz w:val="21"/>
          <w:szCs w:val="20"/>
        </w:rPr>
        <w:t>为照护对象喂饭时，长护师应坐在（ ）的位置</w:t>
      </w:r>
      <w:r>
        <w:rPr>
          <w:color w:val="808080"/>
          <w:sz w:val="16"/>
          <w:szCs w:val="20"/>
        </w:rPr>
        <w:t xml:space="preserve">  【单选题】</w:t>
      </w:r>
    </w:p>
    <w:p w14:paraId="185F1168">
      <w:pPr>
        <w:rPr>
          <w:sz w:val="21"/>
          <w:szCs w:val="20"/>
        </w:rPr>
      </w:pPr>
      <w:r>
        <w:rPr>
          <w:b/>
          <w:color w:val="FF0000"/>
          <w:sz w:val="21"/>
          <w:szCs w:val="20"/>
        </w:rPr>
        <w:t>A. 平视照护对象</w:t>
      </w:r>
    </w:p>
    <w:p w14:paraId="30154E2C">
      <w:pPr>
        <w:rPr>
          <w:sz w:val="21"/>
          <w:szCs w:val="20"/>
        </w:rPr>
      </w:pPr>
      <w:r>
        <w:rPr>
          <w:sz w:val="21"/>
          <w:szCs w:val="20"/>
        </w:rPr>
        <w:t>B. 俯视照护对象</w:t>
      </w:r>
    </w:p>
    <w:p w14:paraId="6899F83D">
      <w:pPr>
        <w:rPr>
          <w:sz w:val="21"/>
          <w:szCs w:val="20"/>
        </w:rPr>
      </w:pPr>
      <w:r>
        <w:rPr>
          <w:sz w:val="21"/>
          <w:szCs w:val="20"/>
        </w:rPr>
        <w:t>C. 远离照护对象</w:t>
      </w:r>
    </w:p>
    <w:p w14:paraId="21D66050">
      <w:pPr>
        <w:rPr>
          <w:sz w:val="21"/>
          <w:szCs w:val="20"/>
        </w:rPr>
      </w:pPr>
      <w:r>
        <w:rPr>
          <w:sz w:val="21"/>
          <w:szCs w:val="20"/>
        </w:rPr>
        <w:t>D. 照护对象背后</w:t>
      </w:r>
    </w:p>
    <w:p w14:paraId="64A812D7">
      <w:pPr>
        <w:rPr>
          <w:sz w:val="21"/>
          <w:szCs w:val="20"/>
        </w:rPr>
      </w:pPr>
      <w:r>
        <w:rPr>
          <w:b/>
          <w:color w:val="008000"/>
          <w:sz w:val="20"/>
          <w:szCs w:val="20"/>
        </w:rPr>
        <w:t>参考答案：A</w:t>
      </w:r>
    </w:p>
    <w:p w14:paraId="61C3BA77">
      <w:pPr>
        <w:rPr>
          <w:sz w:val="21"/>
          <w:szCs w:val="20"/>
        </w:rPr>
      </w:pPr>
      <w:r>
        <w:rPr>
          <w:b/>
          <w:sz w:val="21"/>
          <w:szCs w:val="20"/>
        </w:rPr>
        <w:t xml:space="preserve">52. </w:t>
      </w:r>
      <w:r>
        <w:rPr>
          <w:sz w:val="21"/>
          <w:szCs w:val="20"/>
        </w:rPr>
        <w:t>协助截瘫照护对象翻身时，应遵循“由下至上”的原则，先移动下肢，再移动上半身</w:t>
      </w:r>
      <w:r>
        <w:rPr>
          <w:color w:val="808080"/>
          <w:sz w:val="16"/>
          <w:szCs w:val="20"/>
        </w:rPr>
        <w:t xml:space="preserve">  【判断题】</w:t>
      </w:r>
    </w:p>
    <w:p w14:paraId="0007910C">
      <w:pPr>
        <w:rPr>
          <w:sz w:val="21"/>
          <w:szCs w:val="20"/>
        </w:rPr>
      </w:pPr>
      <w:r>
        <w:rPr>
          <w:sz w:val="21"/>
          <w:szCs w:val="20"/>
        </w:rPr>
        <w:t>A. 正确</w:t>
      </w:r>
    </w:p>
    <w:p w14:paraId="0FB85014">
      <w:pPr>
        <w:rPr>
          <w:sz w:val="21"/>
          <w:szCs w:val="20"/>
        </w:rPr>
      </w:pPr>
      <w:r>
        <w:rPr>
          <w:b/>
          <w:color w:val="FF0000"/>
          <w:sz w:val="21"/>
          <w:szCs w:val="20"/>
        </w:rPr>
        <w:t>B. 错误</w:t>
      </w:r>
    </w:p>
    <w:p w14:paraId="71E04AD3">
      <w:pPr>
        <w:rPr>
          <w:sz w:val="21"/>
          <w:szCs w:val="20"/>
        </w:rPr>
      </w:pPr>
      <w:r>
        <w:rPr>
          <w:b/>
          <w:color w:val="008000"/>
          <w:sz w:val="20"/>
          <w:szCs w:val="20"/>
        </w:rPr>
        <w:t>参考答案：B</w:t>
      </w:r>
    </w:p>
    <w:p w14:paraId="4DF79D13">
      <w:pPr>
        <w:rPr>
          <w:sz w:val="21"/>
          <w:szCs w:val="20"/>
        </w:rPr>
      </w:pPr>
      <w:r>
        <w:rPr>
          <w:b/>
          <w:sz w:val="21"/>
          <w:szCs w:val="20"/>
        </w:rPr>
        <w:t xml:space="preserve">53. </w:t>
      </w:r>
      <w:r>
        <w:rPr>
          <w:sz w:val="21"/>
          <w:szCs w:val="20"/>
        </w:rPr>
        <w:t>侧卧位自主进食时，床头应至少抬高（ ）</w:t>
      </w:r>
      <w:r>
        <w:rPr>
          <w:color w:val="808080"/>
          <w:sz w:val="16"/>
          <w:szCs w:val="20"/>
        </w:rPr>
        <w:t xml:space="preserve">  【单选题】</w:t>
      </w:r>
    </w:p>
    <w:p w14:paraId="5C1B60C8">
      <w:pPr>
        <w:rPr>
          <w:sz w:val="21"/>
          <w:szCs w:val="20"/>
        </w:rPr>
      </w:pPr>
      <w:r>
        <w:rPr>
          <w:sz w:val="21"/>
          <w:szCs w:val="20"/>
        </w:rPr>
        <w:t>A. 15°</w:t>
      </w:r>
    </w:p>
    <w:p w14:paraId="56446164">
      <w:pPr>
        <w:rPr>
          <w:sz w:val="21"/>
          <w:szCs w:val="20"/>
        </w:rPr>
      </w:pPr>
      <w:r>
        <w:rPr>
          <w:b/>
          <w:color w:val="FF0000"/>
          <w:sz w:val="21"/>
          <w:szCs w:val="20"/>
        </w:rPr>
        <w:t>B. 30°</w:t>
      </w:r>
    </w:p>
    <w:p w14:paraId="721935EB">
      <w:pPr>
        <w:rPr>
          <w:sz w:val="21"/>
          <w:szCs w:val="20"/>
        </w:rPr>
      </w:pPr>
      <w:r>
        <w:rPr>
          <w:sz w:val="21"/>
          <w:szCs w:val="20"/>
        </w:rPr>
        <w:t>C. 45°</w:t>
      </w:r>
    </w:p>
    <w:p w14:paraId="38C179C0">
      <w:pPr>
        <w:rPr>
          <w:sz w:val="21"/>
          <w:szCs w:val="20"/>
        </w:rPr>
      </w:pPr>
      <w:r>
        <w:rPr>
          <w:sz w:val="21"/>
          <w:szCs w:val="20"/>
        </w:rPr>
        <w:t>D. 60°</w:t>
      </w:r>
    </w:p>
    <w:p w14:paraId="317AB800">
      <w:pPr>
        <w:rPr>
          <w:sz w:val="21"/>
          <w:szCs w:val="20"/>
        </w:rPr>
      </w:pPr>
      <w:r>
        <w:rPr>
          <w:b/>
          <w:color w:val="008000"/>
          <w:sz w:val="20"/>
          <w:szCs w:val="20"/>
        </w:rPr>
        <w:t>参考答案：B</w:t>
      </w:r>
    </w:p>
    <w:p w14:paraId="09AFBA75">
      <w:pPr>
        <w:rPr>
          <w:sz w:val="21"/>
          <w:szCs w:val="20"/>
        </w:rPr>
      </w:pPr>
      <w:r>
        <w:rPr>
          <w:b/>
          <w:sz w:val="21"/>
          <w:szCs w:val="20"/>
        </w:rPr>
        <w:t xml:space="preserve">54. </w:t>
      </w:r>
      <w:r>
        <w:rPr>
          <w:sz w:val="21"/>
          <w:szCs w:val="20"/>
        </w:rPr>
        <w:t>一般情况下,包括菜汤和米粥在内,每天适宜的饮水量在( )｡</w:t>
      </w:r>
      <w:r>
        <w:rPr>
          <w:color w:val="808080"/>
          <w:sz w:val="16"/>
          <w:szCs w:val="20"/>
        </w:rPr>
        <w:t xml:space="preserve">  【单选题】</w:t>
      </w:r>
    </w:p>
    <w:p w14:paraId="67E7BCDC">
      <w:pPr>
        <w:rPr>
          <w:sz w:val="21"/>
          <w:szCs w:val="20"/>
        </w:rPr>
      </w:pPr>
      <w:r>
        <w:rPr>
          <w:sz w:val="21"/>
          <w:szCs w:val="20"/>
        </w:rPr>
        <w:t>A. 1000毫升~1300毫升</w:t>
      </w:r>
    </w:p>
    <w:p w14:paraId="22017CDB">
      <w:pPr>
        <w:rPr>
          <w:sz w:val="21"/>
          <w:szCs w:val="20"/>
        </w:rPr>
      </w:pPr>
      <w:r>
        <w:rPr>
          <w:b/>
          <w:color w:val="FF0000"/>
          <w:sz w:val="21"/>
          <w:szCs w:val="20"/>
        </w:rPr>
        <w:t>B. 1700毫升~2000毫升</w:t>
      </w:r>
    </w:p>
    <w:p w14:paraId="46493267">
      <w:pPr>
        <w:rPr>
          <w:sz w:val="21"/>
          <w:szCs w:val="20"/>
        </w:rPr>
      </w:pPr>
      <w:r>
        <w:rPr>
          <w:sz w:val="21"/>
          <w:szCs w:val="20"/>
        </w:rPr>
        <w:t>C. 2300毫升~2600毫升</w:t>
      </w:r>
    </w:p>
    <w:p w14:paraId="6D249638">
      <w:pPr>
        <w:rPr>
          <w:sz w:val="21"/>
          <w:szCs w:val="20"/>
        </w:rPr>
      </w:pPr>
      <w:r>
        <w:rPr>
          <w:sz w:val="21"/>
          <w:szCs w:val="20"/>
        </w:rPr>
        <w:t>D. 2500毫升~2800毫升</w:t>
      </w:r>
    </w:p>
    <w:p w14:paraId="1B112B19">
      <w:pPr>
        <w:rPr>
          <w:sz w:val="21"/>
          <w:szCs w:val="20"/>
        </w:rPr>
      </w:pPr>
      <w:r>
        <w:rPr>
          <w:b/>
          <w:color w:val="008000"/>
          <w:sz w:val="20"/>
          <w:szCs w:val="20"/>
        </w:rPr>
        <w:t>参考答案：B</w:t>
      </w:r>
    </w:p>
    <w:p w14:paraId="139E6D43">
      <w:pPr>
        <w:rPr>
          <w:sz w:val="21"/>
          <w:szCs w:val="20"/>
        </w:rPr>
      </w:pPr>
      <w:r>
        <w:rPr>
          <w:b/>
          <w:sz w:val="21"/>
          <w:szCs w:val="20"/>
        </w:rPr>
        <w:t xml:space="preserve">55. </w:t>
      </w:r>
      <w:r>
        <w:rPr>
          <w:sz w:val="21"/>
          <w:szCs w:val="20"/>
        </w:rPr>
        <w:t>长护师协助照护对象被动翻身或指导其利用残存肢体能力带动瘫痪肢体进行主动翻身，达到翻身的目的，同时倡导照护对象树立（ ）的意识</w:t>
      </w:r>
      <w:r>
        <w:rPr>
          <w:color w:val="808080"/>
          <w:sz w:val="16"/>
          <w:szCs w:val="20"/>
        </w:rPr>
        <w:t xml:space="preserve">  【单选题】</w:t>
      </w:r>
    </w:p>
    <w:p w14:paraId="064C5F57">
      <w:pPr>
        <w:rPr>
          <w:sz w:val="21"/>
          <w:szCs w:val="20"/>
        </w:rPr>
      </w:pPr>
      <w:r>
        <w:rPr>
          <w:sz w:val="21"/>
          <w:szCs w:val="20"/>
        </w:rPr>
        <w:t>A. 自行康复</w:t>
      </w:r>
    </w:p>
    <w:p w14:paraId="062DBD67">
      <w:pPr>
        <w:rPr>
          <w:sz w:val="21"/>
          <w:szCs w:val="20"/>
        </w:rPr>
      </w:pPr>
      <w:r>
        <w:rPr>
          <w:sz w:val="21"/>
          <w:szCs w:val="20"/>
        </w:rPr>
        <w:t>B. 无需帮助</w:t>
      </w:r>
    </w:p>
    <w:p w14:paraId="4DA55E5A">
      <w:pPr>
        <w:rPr>
          <w:sz w:val="21"/>
          <w:szCs w:val="20"/>
        </w:rPr>
      </w:pPr>
      <w:r>
        <w:rPr>
          <w:b/>
          <w:color w:val="FF0000"/>
          <w:sz w:val="21"/>
          <w:szCs w:val="20"/>
        </w:rPr>
        <w:t>C. 自我护理</w:t>
      </w:r>
    </w:p>
    <w:p w14:paraId="0028A0C7">
      <w:pPr>
        <w:rPr>
          <w:sz w:val="21"/>
          <w:szCs w:val="20"/>
        </w:rPr>
      </w:pPr>
      <w:r>
        <w:rPr>
          <w:sz w:val="21"/>
          <w:szCs w:val="20"/>
        </w:rPr>
        <w:t>D. 自我健康</w:t>
      </w:r>
    </w:p>
    <w:p w14:paraId="19C88C91">
      <w:pPr>
        <w:rPr>
          <w:sz w:val="21"/>
          <w:szCs w:val="20"/>
        </w:rPr>
      </w:pPr>
      <w:r>
        <w:rPr>
          <w:b/>
          <w:color w:val="008000"/>
          <w:sz w:val="20"/>
          <w:szCs w:val="20"/>
        </w:rPr>
        <w:t>参考答案：C</w:t>
      </w:r>
    </w:p>
    <w:p w14:paraId="4FA2D685">
      <w:pPr>
        <w:rPr>
          <w:sz w:val="21"/>
          <w:szCs w:val="20"/>
        </w:rPr>
      </w:pPr>
      <w:r>
        <w:rPr>
          <w:b/>
          <w:sz w:val="21"/>
          <w:szCs w:val="20"/>
        </w:rPr>
        <w:t xml:space="preserve">56. </w:t>
      </w:r>
      <w:r>
        <w:rPr>
          <w:sz w:val="21"/>
          <w:szCs w:val="20"/>
        </w:rPr>
        <w:t>长护师为照护对象测口温时得知5分钟前饮用过开水，为此应（ ）</w:t>
      </w:r>
      <w:r>
        <w:rPr>
          <w:color w:val="808080"/>
          <w:sz w:val="16"/>
          <w:szCs w:val="20"/>
        </w:rPr>
        <w:t xml:space="preserve">  【单选题】</w:t>
      </w:r>
    </w:p>
    <w:p w14:paraId="0C276DFE">
      <w:pPr>
        <w:rPr>
          <w:sz w:val="21"/>
          <w:szCs w:val="20"/>
        </w:rPr>
      </w:pPr>
      <w:r>
        <w:rPr>
          <w:b/>
          <w:color w:val="FF0000"/>
          <w:sz w:val="21"/>
          <w:szCs w:val="20"/>
        </w:rPr>
        <w:t>A. 告知照护对象30分钟后再测量口腔温度</w:t>
      </w:r>
    </w:p>
    <w:p w14:paraId="61C05D0D">
      <w:pPr>
        <w:rPr>
          <w:sz w:val="21"/>
          <w:szCs w:val="20"/>
        </w:rPr>
      </w:pPr>
      <w:r>
        <w:rPr>
          <w:sz w:val="21"/>
          <w:szCs w:val="20"/>
        </w:rPr>
        <w:t>B. 冷开水漱口后测量</w:t>
      </w:r>
    </w:p>
    <w:p w14:paraId="1BD1BCD8">
      <w:pPr>
        <w:rPr>
          <w:sz w:val="21"/>
          <w:szCs w:val="20"/>
        </w:rPr>
      </w:pPr>
      <w:r>
        <w:rPr>
          <w:sz w:val="21"/>
          <w:szCs w:val="20"/>
        </w:rPr>
        <w:t>C. 改测直肠温度</w:t>
      </w:r>
    </w:p>
    <w:p w14:paraId="5C6DB9A6">
      <w:pPr>
        <w:rPr>
          <w:sz w:val="21"/>
          <w:szCs w:val="20"/>
        </w:rPr>
      </w:pPr>
      <w:r>
        <w:rPr>
          <w:sz w:val="21"/>
          <w:szCs w:val="20"/>
        </w:rPr>
        <w:t>D. 暂停测量一次</w:t>
      </w:r>
    </w:p>
    <w:p w14:paraId="561D4920">
      <w:pPr>
        <w:rPr>
          <w:sz w:val="21"/>
          <w:szCs w:val="20"/>
        </w:rPr>
      </w:pPr>
      <w:r>
        <w:rPr>
          <w:b/>
          <w:color w:val="008000"/>
          <w:sz w:val="20"/>
          <w:szCs w:val="20"/>
        </w:rPr>
        <w:t>参考答案：A</w:t>
      </w:r>
    </w:p>
    <w:p w14:paraId="0ACE4ED1">
      <w:pPr>
        <w:rPr>
          <w:sz w:val="21"/>
          <w:szCs w:val="20"/>
        </w:rPr>
      </w:pPr>
      <w:r>
        <w:rPr>
          <w:b/>
          <w:sz w:val="21"/>
          <w:szCs w:val="20"/>
        </w:rPr>
        <w:t xml:space="preserve">57. </w:t>
      </w:r>
      <w:r>
        <w:rPr>
          <w:sz w:val="21"/>
          <w:szCs w:val="20"/>
        </w:rPr>
        <w:t>当照护对象进食时,突然出现面色青紫,不能说话､不能咳嗽､不能呼吸,很快出现昏迷倒 地､意识丧失,说明照护对象出现了( )｡</w:t>
      </w:r>
      <w:r>
        <w:rPr>
          <w:color w:val="808080"/>
          <w:sz w:val="16"/>
          <w:szCs w:val="20"/>
        </w:rPr>
        <w:t xml:space="preserve">  【单选题】</w:t>
      </w:r>
    </w:p>
    <w:p w14:paraId="303AA4B8">
      <w:pPr>
        <w:rPr>
          <w:sz w:val="21"/>
          <w:szCs w:val="20"/>
        </w:rPr>
      </w:pPr>
      <w:r>
        <w:rPr>
          <w:sz w:val="21"/>
          <w:szCs w:val="20"/>
        </w:rPr>
        <w:t>A. 气道通畅</w:t>
      </w:r>
    </w:p>
    <w:p w14:paraId="660E5238">
      <w:pPr>
        <w:rPr>
          <w:sz w:val="21"/>
          <w:szCs w:val="20"/>
        </w:rPr>
      </w:pPr>
      <w:r>
        <w:rPr>
          <w:sz w:val="21"/>
          <w:szCs w:val="20"/>
        </w:rPr>
        <w:t>B. 气道部分阻塞</w:t>
      </w:r>
    </w:p>
    <w:p w14:paraId="49BCB1A1">
      <w:pPr>
        <w:rPr>
          <w:sz w:val="21"/>
          <w:szCs w:val="20"/>
        </w:rPr>
      </w:pPr>
      <w:r>
        <w:rPr>
          <w:b/>
          <w:color w:val="FF0000"/>
          <w:sz w:val="21"/>
          <w:szCs w:val="20"/>
        </w:rPr>
        <w:t>C. 气道完全阻塞</w:t>
      </w:r>
    </w:p>
    <w:p w14:paraId="64357A33">
      <w:pPr>
        <w:rPr>
          <w:sz w:val="21"/>
          <w:szCs w:val="20"/>
        </w:rPr>
      </w:pPr>
      <w:r>
        <w:rPr>
          <w:sz w:val="21"/>
          <w:szCs w:val="20"/>
        </w:rPr>
        <w:t>D. 急性喉炎</w:t>
      </w:r>
    </w:p>
    <w:p w14:paraId="299DB616">
      <w:pPr>
        <w:rPr>
          <w:sz w:val="21"/>
          <w:szCs w:val="20"/>
        </w:rPr>
      </w:pPr>
      <w:r>
        <w:rPr>
          <w:b/>
          <w:color w:val="008000"/>
          <w:sz w:val="20"/>
          <w:szCs w:val="20"/>
        </w:rPr>
        <w:t>参考答案：C</w:t>
      </w:r>
    </w:p>
    <w:p w14:paraId="2ED5616D">
      <w:pPr>
        <w:rPr>
          <w:sz w:val="21"/>
          <w:szCs w:val="20"/>
        </w:rPr>
      </w:pPr>
      <w:r>
        <w:rPr>
          <w:b/>
          <w:sz w:val="21"/>
          <w:szCs w:val="20"/>
        </w:rPr>
        <w:t xml:space="preserve">58. </w:t>
      </w:r>
      <w:r>
        <w:rPr>
          <w:sz w:val="21"/>
          <w:szCs w:val="20"/>
        </w:rPr>
        <w:t>长护师更换护理垫时，长护师协助照护对象取（ ）</w:t>
      </w:r>
      <w:r>
        <w:rPr>
          <w:color w:val="808080"/>
          <w:sz w:val="16"/>
          <w:szCs w:val="20"/>
        </w:rPr>
        <w:t xml:space="preserve">  【单选题】</w:t>
      </w:r>
    </w:p>
    <w:p w14:paraId="74D3FE4D">
      <w:pPr>
        <w:rPr>
          <w:sz w:val="21"/>
          <w:szCs w:val="20"/>
        </w:rPr>
      </w:pPr>
      <w:r>
        <w:rPr>
          <w:sz w:val="21"/>
          <w:szCs w:val="20"/>
        </w:rPr>
        <w:t>A. 右侧卧位</w:t>
      </w:r>
    </w:p>
    <w:p w14:paraId="6F935C39">
      <w:pPr>
        <w:rPr>
          <w:sz w:val="21"/>
          <w:szCs w:val="20"/>
        </w:rPr>
      </w:pPr>
      <w:r>
        <w:rPr>
          <w:b/>
          <w:color w:val="FF0000"/>
          <w:sz w:val="21"/>
          <w:szCs w:val="20"/>
        </w:rPr>
        <w:t>B. 左侧卧位</w:t>
      </w:r>
    </w:p>
    <w:p w14:paraId="4E81E19C">
      <w:pPr>
        <w:rPr>
          <w:sz w:val="21"/>
          <w:szCs w:val="20"/>
        </w:rPr>
      </w:pPr>
      <w:r>
        <w:rPr>
          <w:sz w:val="21"/>
          <w:szCs w:val="20"/>
        </w:rPr>
        <w:t>C. 半坐卧位</w:t>
      </w:r>
    </w:p>
    <w:p w14:paraId="2C5CA0D0">
      <w:pPr>
        <w:rPr>
          <w:sz w:val="21"/>
          <w:szCs w:val="20"/>
        </w:rPr>
      </w:pPr>
      <w:r>
        <w:rPr>
          <w:sz w:val="21"/>
          <w:szCs w:val="20"/>
        </w:rPr>
        <w:t>D. 截石位</w:t>
      </w:r>
    </w:p>
    <w:p w14:paraId="7B1E6563">
      <w:pPr>
        <w:rPr>
          <w:sz w:val="21"/>
          <w:szCs w:val="20"/>
        </w:rPr>
      </w:pPr>
      <w:r>
        <w:rPr>
          <w:b/>
          <w:color w:val="008000"/>
          <w:sz w:val="20"/>
          <w:szCs w:val="20"/>
        </w:rPr>
        <w:t>参考答案：B</w:t>
      </w:r>
    </w:p>
    <w:p w14:paraId="7966BCE9">
      <w:pPr>
        <w:rPr>
          <w:sz w:val="21"/>
          <w:szCs w:val="20"/>
        </w:rPr>
      </w:pPr>
      <w:r>
        <w:rPr>
          <w:b/>
          <w:sz w:val="21"/>
          <w:szCs w:val="20"/>
        </w:rPr>
        <w:t xml:space="preserve">59. </w:t>
      </w:r>
      <w:r>
        <w:rPr>
          <w:sz w:val="21"/>
          <w:szCs w:val="20"/>
        </w:rPr>
        <w:t>在《中华人民共和国妇女保障法》中女职工权益保护不包括( )｡</w:t>
      </w:r>
      <w:r>
        <w:rPr>
          <w:color w:val="808080"/>
          <w:sz w:val="16"/>
          <w:szCs w:val="20"/>
        </w:rPr>
        <w:t xml:space="preserve">  【单选题】</w:t>
      </w:r>
    </w:p>
    <w:p w14:paraId="37B66A53">
      <w:pPr>
        <w:rPr>
          <w:sz w:val="21"/>
          <w:szCs w:val="20"/>
        </w:rPr>
      </w:pPr>
      <w:r>
        <w:rPr>
          <w:sz w:val="21"/>
          <w:szCs w:val="20"/>
        </w:rPr>
        <w:t>A. 薪酬待遇与男子平等</w:t>
      </w:r>
    </w:p>
    <w:p w14:paraId="1EB6FB3A">
      <w:pPr>
        <w:rPr>
          <w:sz w:val="21"/>
          <w:szCs w:val="20"/>
        </w:rPr>
      </w:pPr>
      <w:r>
        <w:rPr>
          <w:sz w:val="21"/>
          <w:szCs w:val="20"/>
        </w:rPr>
        <w:t>B. 妇女在孕期产期受特殊保护</w:t>
      </w:r>
    </w:p>
    <w:p w14:paraId="4D8E5EC0">
      <w:pPr>
        <w:rPr>
          <w:sz w:val="21"/>
          <w:szCs w:val="20"/>
        </w:rPr>
      </w:pPr>
      <w:r>
        <w:rPr>
          <w:sz w:val="21"/>
          <w:szCs w:val="20"/>
        </w:rPr>
        <w:t>C. 晋职晋级男女平等</w:t>
      </w:r>
    </w:p>
    <w:p w14:paraId="42055A2F">
      <w:pPr>
        <w:rPr>
          <w:sz w:val="21"/>
          <w:szCs w:val="20"/>
        </w:rPr>
      </w:pPr>
      <w:r>
        <w:rPr>
          <w:b/>
          <w:color w:val="FF0000"/>
          <w:sz w:val="21"/>
          <w:szCs w:val="20"/>
        </w:rPr>
        <w:t>D. 女职工不享有与男子平等的住房保障权利</w:t>
      </w:r>
    </w:p>
    <w:p w14:paraId="22DC2538">
      <w:pPr>
        <w:rPr>
          <w:sz w:val="21"/>
          <w:szCs w:val="20"/>
        </w:rPr>
      </w:pPr>
      <w:r>
        <w:rPr>
          <w:b/>
          <w:color w:val="008000"/>
          <w:sz w:val="20"/>
          <w:szCs w:val="20"/>
        </w:rPr>
        <w:t>参考答案：D</w:t>
      </w:r>
    </w:p>
    <w:p w14:paraId="07EB747F">
      <w:pPr>
        <w:rPr>
          <w:sz w:val="21"/>
          <w:szCs w:val="20"/>
        </w:rPr>
      </w:pPr>
      <w:r>
        <w:rPr>
          <w:b/>
          <w:sz w:val="21"/>
          <w:szCs w:val="20"/>
        </w:rPr>
        <w:t xml:space="preserve">60. </w:t>
      </w:r>
      <w:r>
        <w:rPr>
          <w:sz w:val="21"/>
          <w:szCs w:val="20"/>
        </w:rPr>
        <w:t>长护师协助偏瘫照护对象翻身时，下列做法不正确的是（）</w:t>
      </w:r>
      <w:r>
        <w:rPr>
          <w:color w:val="808080"/>
          <w:sz w:val="16"/>
          <w:szCs w:val="20"/>
        </w:rPr>
        <w:t xml:space="preserve">  【单选题】</w:t>
      </w:r>
    </w:p>
    <w:p w14:paraId="0F7AAE36">
      <w:pPr>
        <w:rPr>
          <w:sz w:val="21"/>
          <w:szCs w:val="20"/>
        </w:rPr>
      </w:pPr>
      <w:r>
        <w:rPr>
          <w:sz w:val="21"/>
          <w:szCs w:val="20"/>
        </w:rPr>
        <w:t>A. 应确保照护对象头部和颈部保持稳定</w:t>
      </w:r>
    </w:p>
    <w:p w14:paraId="78CE0E1C">
      <w:pPr>
        <w:rPr>
          <w:sz w:val="21"/>
          <w:szCs w:val="20"/>
        </w:rPr>
      </w:pPr>
      <w:r>
        <w:rPr>
          <w:b/>
          <w:color w:val="FF0000"/>
          <w:sz w:val="21"/>
          <w:szCs w:val="20"/>
        </w:rPr>
        <w:t>B. 如照护对象体重偏重可以拖拉拽</w:t>
      </w:r>
    </w:p>
    <w:p w14:paraId="4C60E317">
      <w:pPr>
        <w:rPr>
          <w:sz w:val="21"/>
          <w:szCs w:val="20"/>
        </w:rPr>
      </w:pPr>
      <w:r>
        <w:rPr>
          <w:sz w:val="21"/>
          <w:szCs w:val="20"/>
        </w:rPr>
        <w:t>C. 要及时安好床挡，防止坠床</w:t>
      </w:r>
    </w:p>
    <w:p w14:paraId="3B36D104">
      <w:pPr>
        <w:rPr>
          <w:sz w:val="21"/>
          <w:szCs w:val="20"/>
        </w:rPr>
      </w:pPr>
      <w:r>
        <w:rPr>
          <w:sz w:val="21"/>
          <w:szCs w:val="20"/>
        </w:rPr>
        <w:t>D. 要随时观察照护对象的反应和舒适度</w:t>
      </w:r>
    </w:p>
    <w:p w14:paraId="6BA9E5D7">
      <w:pPr>
        <w:rPr>
          <w:sz w:val="21"/>
          <w:szCs w:val="20"/>
        </w:rPr>
      </w:pPr>
      <w:r>
        <w:rPr>
          <w:b/>
          <w:color w:val="008000"/>
          <w:sz w:val="20"/>
          <w:szCs w:val="20"/>
        </w:rPr>
        <w:t>参考答案：B</w:t>
      </w:r>
    </w:p>
    <w:p w14:paraId="45C247E6">
      <w:pPr>
        <w:rPr>
          <w:sz w:val="21"/>
          <w:szCs w:val="20"/>
        </w:rPr>
      </w:pPr>
      <w:r>
        <w:rPr>
          <w:sz w:val="21"/>
          <w:szCs w:val="20"/>
        </w:rPr>
        <w:br w:type="page"/>
      </w:r>
    </w:p>
    <w:p w14:paraId="4ED1754E">
      <w:pPr>
        <w:rPr>
          <w:sz w:val="21"/>
          <w:szCs w:val="20"/>
        </w:rPr>
      </w:pPr>
      <w:r>
        <w:rPr>
          <w:b/>
          <w:sz w:val="21"/>
          <w:szCs w:val="20"/>
        </w:rPr>
        <w:t xml:space="preserve">61. </w:t>
      </w:r>
      <w:r>
        <w:rPr>
          <w:sz w:val="21"/>
          <w:szCs w:val="20"/>
        </w:rPr>
        <w:t>从食品卫生角度看，长护师发现有烂掉一半的苹果，正确的措施是（ ）</w:t>
      </w:r>
      <w:r>
        <w:rPr>
          <w:color w:val="808080"/>
          <w:sz w:val="16"/>
          <w:szCs w:val="20"/>
        </w:rPr>
        <w:t xml:space="preserve">  【单选题】</w:t>
      </w:r>
    </w:p>
    <w:p w14:paraId="7E545D3E">
      <w:pPr>
        <w:rPr>
          <w:sz w:val="21"/>
          <w:szCs w:val="20"/>
        </w:rPr>
      </w:pPr>
      <w:r>
        <w:rPr>
          <w:sz w:val="21"/>
          <w:szCs w:val="20"/>
        </w:rPr>
        <w:t>A. 切掉腐烂部分，吃剩余部分</w:t>
      </w:r>
    </w:p>
    <w:p w14:paraId="7EEB4EDC">
      <w:pPr>
        <w:rPr>
          <w:sz w:val="21"/>
          <w:szCs w:val="20"/>
        </w:rPr>
      </w:pPr>
      <w:r>
        <w:rPr>
          <w:sz w:val="21"/>
          <w:szCs w:val="20"/>
        </w:rPr>
        <w:t>B. 连同腐烂部分一同吃掉</w:t>
      </w:r>
    </w:p>
    <w:p w14:paraId="2F53F119">
      <w:pPr>
        <w:rPr>
          <w:sz w:val="21"/>
          <w:szCs w:val="20"/>
        </w:rPr>
      </w:pPr>
      <w:r>
        <w:rPr>
          <w:b/>
          <w:color w:val="FF0000"/>
          <w:sz w:val="21"/>
          <w:szCs w:val="20"/>
        </w:rPr>
        <w:t>C. 丢掉整个苹果</w:t>
      </w:r>
    </w:p>
    <w:p w14:paraId="3FDCE97F">
      <w:pPr>
        <w:rPr>
          <w:sz w:val="21"/>
          <w:szCs w:val="20"/>
        </w:rPr>
      </w:pPr>
      <w:r>
        <w:rPr>
          <w:sz w:val="21"/>
          <w:szCs w:val="20"/>
        </w:rPr>
        <w:t>D. 蒸煮加热整个苹果后继续食用</w:t>
      </w:r>
    </w:p>
    <w:p w14:paraId="3D3AD46E">
      <w:pPr>
        <w:rPr>
          <w:sz w:val="21"/>
          <w:szCs w:val="20"/>
        </w:rPr>
      </w:pPr>
      <w:r>
        <w:rPr>
          <w:b/>
          <w:color w:val="008000"/>
          <w:sz w:val="20"/>
          <w:szCs w:val="20"/>
        </w:rPr>
        <w:t>参考答案：C</w:t>
      </w:r>
    </w:p>
    <w:p w14:paraId="034A64E1">
      <w:pPr>
        <w:rPr>
          <w:sz w:val="21"/>
          <w:szCs w:val="20"/>
        </w:rPr>
      </w:pPr>
      <w:r>
        <w:rPr>
          <w:b/>
          <w:sz w:val="21"/>
          <w:szCs w:val="20"/>
        </w:rPr>
        <w:t xml:space="preserve">62. </w:t>
      </w:r>
      <w:r>
        <w:rPr>
          <w:sz w:val="21"/>
          <w:szCs w:val="20"/>
        </w:rPr>
        <w:t>适合使用护理垫或纸尿裤的照护对象为（ ）</w:t>
      </w:r>
      <w:r>
        <w:rPr>
          <w:color w:val="808080"/>
          <w:sz w:val="16"/>
          <w:szCs w:val="20"/>
        </w:rPr>
        <w:t xml:space="preserve">  【单选题】</w:t>
      </w:r>
    </w:p>
    <w:p w14:paraId="7ED259CE">
      <w:pPr>
        <w:rPr>
          <w:sz w:val="21"/>
          <w:szCs w:val="20"/>
        </w:rPr>
      </w:pPr>
      <w:r>
        <w:rPr>
          <w:sz w:val="21"/>
          <w:szCs w:val="20"/>
        </w:rPr>
        <w:t>A. 无法正常排尿或排便的健康人群</w:t>
      </w:r>
    </w:p>
    <w:p w14:paraId="740E5558">
      <w:pPr>
        <w:rPr>
          <w:sz w:val="21"/>
          <w:szCs w:val="20"/>
        </w:rPr>
      </w:pPr>
      <w:r>
        <w:rPr>
          <w:b/>
          <w:color w:val="FF0000"/>
          <w:sz w:val="21"/>
          <w:szCs w:val="20"/>
        </w:rPr>
        <w:t>B. 失去排尿、排便自控能力的照护对象</w:t>
      </w:r>
    </w:p>
    <w:p w14:paraId="7A60EBCB">
      <w:pPr>
        <w:rPr>
          <w:sz w:val="21"/>
          <w:szCs w:val="20"/>
        </w:rPr>
      </w:pPr>
      <w:r>
        <w:rPr>
          <w:sz w:val="21"/>
          <w:szCs w:val="20"/>
        </w:rPr>
        <w:t>C. 偶尔因饮水量大而尿频的人群</w:t>
      </w:r>
    </w:p>
    <w:p w14:paraId="45642DD1">
      <w:pPr>
        <w:rPr>
          <w:sz w:val="21"/>
          <w:szCs w:val="20"/>
        </w:rPr>
      </w:pPr>
      <w:r>
        <w:rPr>
          <w:sz w:val="21"/>
          <w:szCs w:val="20"/>
        </w:rPr>
        <w:t>D. 夜间起床困难但排尿能力正常的人群</w:t>
      </w:r>
    </w:p>
    <w:p w14:paraId="70E26111">
      <w:pPr>
        <w:rPr>
          <w:sz w:val="21"/>
          <w:szCs w:val="20"/>
        </w:rPr>
      </w:pPr>
      <w:r>
        <w:rPr>
          <w:b/>
          <w:color w:val="008000"/>
          <w:sz w:val="20"/>
          <w:szCs w:val="20"/>
        </w:rPr>
        <w:t>参考答案：B</w:t>
      </w:r>
    </w:p>
    <w:p w14:paraId="77E5B7AE">
      <w:pPr>
        <w:rPr>
          <w:sz w:val="21"/>
          <w:szCs w:val="20"/>
        </w:rPr>
      </w:pPr>
      <w:r>
        <w:rPr>
          <w:b/>
          <w:sz w:val="21"/>
          <w:szCs w:val="20"/>
        </w:rPr>
        <w:t xml:space="preserve">63. </w:t>
      </w:r>
      <w:r>
        <w:rPr>
          <w:sz w:val="21"/>
          <w:szCs w:val="20"/>
        </w:rPr>
        <w:t>更换床上用品时,若插有导尿管,应先拔除后更换｡</w:t>
      </w:r>
      <w:r>
        <w:rPr>
          <w:color w:val="808080"/>
          <w:sz w:val="16"/>
          <w:szCs w:val="20"/>
        </w:rPr>
        <w:t xml:space="preserve">  【判断题】</w:t>
      </w:r>
    </w:p>
    <w:p w14:paraId="567B83F7">
      <w:pPr>
        <w:rPr>
          <w:sz w:val="21"/>
          <w:szCs w:val="20"/>
        </w:rPr>
      </w:pPr>
      <w:r>
        <w:rPr>
          <w:sz w:val="21"/>
          <w:szCs w:val="20"/>
        </w:rPr>
        <w:t>A. 对</w:t>
      </w:r>
    </w:p>
    <w:p w14:paraId="1F222F31">
      <w:pPr>
        <w:rPr>
          <w:sz w:val="21"/>
          <w:szCs w:val="20"/>
        </w:rPr>
      </w:pPr>
      <w:r>
        <w:rPr>
          <w:b/>
          <w:color w:val="FF0000"/>
          <w:sz w:val="21"/>
          <w:szCs w:val="20"/>
        </w:rPr>
        <w:t>B. 错</w:t>
      </w:r>
    </w:p>
    <w:p w14:paraId="64C3C371">
      <w:pPr>
        <w:rPr>
          <w:sz w:val="21"/>
          <w:szCs w:val="20"/>
        </w:rPr>
      </w:pPr>
      <w:r>
        <w:rPr>
          <w:b/>
          <w:color w:val="008000"/>
          <w:sz w:val="20"/>
          <w:szCs w:val="20"/>
        </w:rPr>
        <w:t>参考答案：B</w:t>
      </w:r>
    </w:p>
    <w:p w14:paraId="7A59E7E7">
      <w:pPr>
        <w:rPr>
          <w:sz w:val="21"/>
          <w:szCs w:val="20"/>
        </w:rPr>
      </w:pPr>
      <w:r>
        <w:rPr>
          <w:b/>
          <w:sz w:val="21"/>
          <w:szCs w:val="20"/>
        </w:rPr>
        <w:t xml:space="preserve">64. </w:t>
      </w:r>
      <w:r>
        <w:rPr>
          <w:sz w:val="21"/>
          <w:szCs w:val="20"/>
        </w:rPr>
        <w:t>进食辅具适用于的情形是（ ）</w:t>
      </w:r>
      <w:r>
        <w:rPr>
          <w:color w:val="808080"/>
          <w:sz w:val="16"/>
          <w:szCs w:val="20"/>
        </w:rPr>
        <w:t xml:space="preserve">  【单选题】</w:t>
      </w:r>
    </w:p>
    <w:p w14:paraId="6DFAABD7">
      <w:pPr>
        <w:rPr>
          <w:sz w:val="21"/>
          <w:szCs w:val="20"/>
        </w:rPr>
      </w:pPr>
      <w:r>
        <w:rPr>
          <w:sz w:val="21"/>
          <w:szCs w:val="20"/>
        </w:rPr>
        <w:t>A. 因消化系统问题需要改变进食方式的人</w:t>
      </w:r>
    </w:p>
    <w:p w14:paraId="252D32F5">
      <w:pPr>
        <w:rPr>
          <w:sz w:val="21"/>
          <w:szCs w:val="20"/>
        </w:rPr>
      </w:pPr>
      <w:r>
        <w:rPr>
          <w:sz w:val="21"/>
          <w:szCs w:val="20"/>
        </w:rPr>
        <w:t>B. 经常更换饮食习惯、对普通餐具适应不佳的人</w:t>
      </w:r>
    </w:p>
    <w:p w14:paraId="390F8AC8">
      <w:pPr>
        <w:rPr>
          <w:sz w:val="21"/>
          <w:szCs w:val="20"/>
        </w:rPr>
      </w:pPr>
      <w:r>
        <w:rPr>
          <w:sz w:val="21"/>
          <w:szCs w:val="20"/>
        </w:rPr>
        <w:t>C. 有轻微手部颤抖，但能够正常控制普通餐具的个人</w:t>
      </w:r>
    </w:p>
    <w:p w14:paraId="428EBBCD">
      <w:pPr>
        <w:rPr>
          <w:sz w:val="21"/>
          <w:szCs w:val="20"/>
        </w:rPr>
      </w:pPr>
      <w:r>
        <w:rPr>
          <w:b/>
          <w:color w:val="FF0000"/>
          <w:sz w:val="21"/>
          <w:szCs w:val="20"/>
        </w:rPr>
        <w:t>D. 因大脑、神经变性疾患或年龄相关变化引发的进食和吞咽障碍</w:t>
      </w:r>
    </w:p>
    <w:p w14:paraId="2F0554AB">
      <w:pPr>
        <w:rPr>
          <w:sz w:val="21"/>
          <w:szCs w:val="20"/>
        </w:rPr>
      </w:pPr>
      <w:r>
        <w:rPr>
          <w:b/>
          <w:color w:val="008000"/>
          <w:sz w:val="20"/>
          <w:szCs w:val="20"/>
        </w:rPr>
        <w:t>参考答案：D</w:t>
      </w:r>
    </w:p>
    <w:p w14:paraId="4184F755">
      <w:pPr>
        <w:rPr>
          <w:sz w:val="21"/>
          <w:szCs w:val="20"/>
        </w:rPr>
      </w:pPr>
      <w:r>
        <w:rPr>
          <w:b/>
          <w:sz w:val="21"/>
          <w:szCs w:val="20"/>
        </w:rPr>
        <w:t xml:space="preserve">65. </w:t>
      </w:r>
      <w:r>
        <w:rPr>
          <w:sz w:val="21"/>
          <w:szCs w:val="20"/>
        </w:rPr>
        <w:t>协助不能自主进食者侧卧位进食，需要注意的是（ ）</w:t>
      </w:r>
      <w:r>
        <w:rPr>
          <w:color w:val="808080"/>
          <w:sz w:val="16"/>
          <w:szCs w:val="20"/>
        </w:rPr>
        <w:t xml:space="preserve">  【单选题】</w:t>
      </w:r>
    </w:p>
    <w:p w14:paraId="479CAE2C">
      <w:pPr>
        <w:rPr>
          <w:sz w:val="21"/>
          <w:szCs w:val="20"/>
        </w:rPr>
      </w:pPr>
      <w:r>
        <w:rPr>
          <w:sz w:val="21"/>
          <w:szCs w:val="20"/>
        </w:rPr>
        <w:t>A. 为方便喂食，抬高照护对象床头时应放下床档</w:t>
      </w:r>
    </w:p>
    <w:p w14:paraId="49AE6B17">
      <w:pPr>
        <w:rPr>
          <w:sz w:val="21"/>
          <w:szCs w:val="20"/>
        </w:rPr>
      </w:pPr>
      <w:r>
        <w:rPr>
          <w:b/>
          <w:color w:val="FF0000"/>
          <w:sz w:val="21"/>
          <w:szCs w:val="20"/>
        </w:rPr>
        <w:t>B. 喂食速度要慢，不可催促照护对象</w:t>
      </w:r>
    </w:p>
    <w:p w14:paraId="748A3968">
      <w:pPr>
        <w:rPr>
          <w:sz w:val="21"/>
          <w:szCs w:val="20"/>
        </w:rPr>
      </w:pPr>
      <w:r>
        <w:rPr>
          <w:sz w:val="21"/>
          <w:szCs w:val="20"/>
        </w:rPr>
        <w:t>C. 一旦发生噎食，应立即停止操作，给照护对象喂水以缓解噎食症状</w:t>
      </w:r>
    </w:p>
    <w:p w14:paraId="41B4DECC">
      <w:pPr>
        <w:rPr>
          <w:sz w:val="21"/>
          <w:szCs w:val="20"/>
        </w:rPr>
      </w:pPr>
      <w:r>
        <w:rPr>
          <w:sz w:val="21"/>
          <w:szCs w:val="20"/>
        </w:rPr>
        <w:t>D. 如果照护对象不能漱口，则不用为其清洁口腔</w:t>
      </w:r>
    </w:p>
    <w:p w14:paraId="0C88A55A">
      <w:pPr>
        <w:rPr>
          <w:sz w:val="21"/>
          <w:szCs w:val="20"/>
        </w:rPr>
      </w:pPr>
      <w:r>
        <w:rPr>
          <w:b/>
          <w:color w:val="008000"/>
          <w:sz w:val="20"/>
          <w:szCs w:val="20"/>
        </w:rPr>
        <w:t>参考答案：B</w:t>
      </w:r>
    </w:p>
    <w:p w14:paraId="793CEDB2">
      <w:pPr>
        <w:rPr>
          <w:sz w:val="21"/>
          <w:szCs w:val="20"/>
        </w:rPr>
      </w:pPr>
      <w:r>
        <w:rPr>
          <w:b/>
          <w:sz w:val="21"/>
          <w:szCs w:val="20"/>
        </w:rPr>
        <w:t xml:space="preserve">66. </w:t>
      </w:r>
      <w:r>
        <w:rPr>
          <w:sz w:val="21"/>
          <w:szCs w:val="20"/>
        </w:rPr>
        <w:t>当手部沾有血液或其他体液时，应该采取的清洁措施是（ ）</w:t>
      </w:r>
      <w:r>
        <w:rPr>
          <w:color w:val="808080"/>
          <w:sz w:val="16"/>
          <w:szCs w:val="20"/>
        </w:rPr>
        <w:t xml:space="preserve">  【单选题】</w:t>
      </w:r>
    </w:p>
    <w:p w14:paraId="7238EB76">
      <w:pPr>
        <w:rPr>
          <w:sz w:val="21"/>
          <w:szCs w:val="20"/>
        </w:rPr>
      </w:pPr>
      <w:r>
        <w:rPr>
          <w:sz w:val="21"/>
          <w:szCs w:val="20"/>
        </w:rPr>
        <w:t>A. 使用纸巾擦拭</w:t>
      </w:r>
    </w:p>
    <w:p w14:paraId="26CF8BF9">
      <w:pPr>
        <w:rPr>
          <w:sz w:val="21"/>
          <w:szCs w:val="20"/>
        </w:rPr>
      </w:pPr>
      <w:r>
        <w:rPr>
          <w:sz w:val="21"/>
          <w:szCs w:val="20"/>
        </w:rPr>
        <w:t>B. 使用速干手消毒剂</w:t>
      </w:r>
    </w:p>
    <w:p w14:paraId="303B7559">
      <w:pPr>
        <w:rPr>
          <w:sz w:val="21"/>
          <w:szCs w:val="20"/>
        </w:rPr>
      </w:pPr>
      <w:r>
        <w:rPr>
          <w:b/>
          <w:color w:val="FF0000"/>
          <w:sz w:val="21"/>
          <w:szCs w:val="20"/>
        </w:rPr>
        <w:t>C. 使用流动水和肥皂或洗手液揉搓冲洗</w:t>
      </w:r>
    </w:p>
    <w:p w14:paraId="350EF105">
      <w:pPr>
        <w:rPr>
          <w:sz w:val="21"/>
          <w:szCs w:val="20"/>
        </w:rPr>
      </w:pPr>
      <w:r>
        <w:rPr>
          <w:sz w:val="21"/>
          <w:szCs w:val="20"/>
        </w:rPr>
        <w:t>D. 不需要特别处理，自然风干</w:t>
      </w:r>
    </w:p>
    <w:p w14:paraId="407FB988">
      <w:pPr>
        <w:rPr>
          <w:sz w:val="21"/>
          <w:szCs w:val="20"/>
        </w:rPr>
      </w:pPr>
      <w:r>
        <w:rPr>
          <w:b/>
          <w:color w:val="008000"/>
          <w:sz w:val="20"/>
          <w:szCs w:val="20"/>
        </w:rPr>
        <w:t>参考答案：C</w:t>
      </w:r>
    </w:p>
    <w:p w14:paraId="387581E6">
      <w:pPr>
        <w:rPr>
          <w:sz w:val="21"/>
          <w:szCs w:val="20"/>
        </w:rPr>
      </w:pPr>
      <w:r>
        <w:rPr>
          <w:b/>
          <w:sz w:val="21"/>
          <w:szCs w:val="20"/>
        </w:rPr>
        <w:t xml:space="preserve">67. </w:t>
      </w:r>
      <w:r>
        <w:rPr>
          <w:sz w:val="21"/>
          <w:szCs w:val="20"/>
        </w:rPr>
        <w:t>口罩佩戴的注意事项不包括（ ）</w:t>
      </w:r>
      <w:r>
        <w:rPr>
          <w:color w:val="808080"/>
          <w:sz w:val="16"/>
          <w:szCs w:val="20"/>
        </w:rPr>
        <w:t xml:space="preserve">  【单选题】</w:t>
      </w:r>
    </w:p>
    <w:p w14:paraId="68124C0E">
      <w:pPr>
        <w:rPr>
          <w:sz w:val="21"/>
          <w:szCs w:val="20"/>
        </w:rPr>
      </w:pPr>
      <w:r>
        <w:rPr>
          <w:sz w:val="21"/>
          <w:szCs w:val="20"/>
        </w:rPr>
        <w:t>A. 定期更换</w:t>
      </w:r>
    </w:p>
    <w:p w14:paraId="2B8B4862">
      <w:pPr>
        <w:rPr>
          <w:sz w:val="21"/>
          <w:szCs w:val="20"/>
        </w:rPr>
      </w:pPr>
      <w:r>
        <w:rPr>
          <w:sz w:val="21"/>
          <w:szCs w:val="20"/>
        </w:rPr>
        <w:t>B. 避免触摸口罩外侧</w:t>
      </w:r>
    </w:p>
    <w:p w14:paraId="68C58CCB">
      <w:pPr>
        <w:rPr>
          <w:sz w:val="21"/>
          <w:szCs w:val="20"/>
        </w:rPr>
      </w:pPr>
      <w:r>
        <w:rPr>
          <w:b/>
          <w:color w:val="FF0000"/>
          <w:sz w:val="21"/>
          <w:szCs w:val="20"/>
        </w:rPr>
        <w:t>C. 可重复使用多个班次</w:t>
      </w:r>
    </w:p>
    <w:p w14:paraId="576C4F45">
      <w:pPr>
        <w:rPr>
          <w:sz w:val="21"/>
          <w:szCs w:val="20"/>
        </w:rPr>
      </w:pPr>
      <w:r>
        <w:rPr>
          <w:sz w:val="21"/>
          <w:szCs w:val="20"/>
        </w:rPr>
        <w:t>D. 污染后及时更换</w:t>
      </w:r>
    </w:p>
    <w:p w14:paraId="3BDE8A95">
      <w:pPr>
        <w:rPr>
          <w:sz w:val="21"/>
          <w:szCs w:val="20"/>
        </w:rPr>
      </w:pPr>
      <w:r>
        <w:rPr>
          <w:b/>
          <w:color w:val="008000"/>
          <w:sz w:val="20"/>
          <w:szCs w:val="20"/>
        </w:rPr>
        <w:t>参考答案：C</w:t>
      </w:r>
    </w:p>
    <w:p w14:paraId="7F173F13">
      <w:pPr>
        <w:rPr>
          <w:sz w:val="21"/>
          <w:szCs w:val="20"/>
        </w:rPr>
      </w:pPr>
      <w:r>
        <w:rPr>
          <w:b/>
          <w:sz w:val="21"/>
          <w:szCs w:val="20"/>
        </w:rPr>
        <w:t xml:space="preserve">68. </w:t>
      </w:r>
      <w:r>
        <w:rPr>
          <w:sz w:val="21"/>
          <w:szCs w:val="20"/>
        </w:rPr>
        <w:t>冬季,照护对象居室温度不应低于( )｡</w:t>
      </w:r>
      <w:r>
        <w:rPr>
          <w:color w:val="808080"/>
          <w:sz w:val="16"/>
          <w:szCs w:val="20"/>
        </w:rPr>
        <w:t xml:space="preserve">  【单选题】</w:t>
      </w:r>
    </w:p>
    <w:p w14:paraId="77442221">
      <w:pPr>
        <w:rPr>
          <w:sz w:val="21"/>
          <w:szCs w:val="20"/>
        </w:rPr>
      </w:pPr>
      <w:r>
        <w:rPr>
          <w:sz w:val="21"/>
          <w:szCs w:val="20"/>
        </w:rPr>
        <w:t>A. 15℃</w:t>
      </w:r>
    </w:p>
    <w:p w14:paraId="6CFAB8C7">
      <w:pPr>
        <w:rPr>
          <w:sz w:val="21"/>
          <w:szCs w:val="20"/>
        </w:rPr>
      </w:pPr>
      <w:r>
        <w:rPr>
          <w:b/>
          <w:color w:val="FF0000"/>
          <w:sz w:val="21"/>
          <w:szCs w:val="20"/>
        </w:rPr>
        <w:t>B. 18℃</w:t>
      </w:r>
    </w:p>
    <w:p w14:paraId="67BA204E">
      <w:pPr>
        <w:rPr>
          <w:sz w:val="21"/>
          <w:szCs w:val="20"/>
        </w:rPr>
      </w:pPr>
      <w:r>
        <w:rPr>
          <w:sz w:val="21"/>
          <w:szCs w:val="20"/>
        </w:rPr>
        <w:t>C. 25℃</w:t>
      </w:r>
    </w:p>
    <w:p w14:paraId="67169C5A">
      <w:pPr>
        <w:rPr>
          <w:sz w:val="21"/>
          <w:szCs w:val="20"/>
        </w:rPr>
      </w:pPr>
      <w:r>
        <w:rPr>
          <w:sz w:val="21"/>
          <w:szCs w:val="20"/>
        </w:rPr>
        <w:t>D. 28℃</w:t>
      </w:r>
    </w:p>
    <w:p w14:paraId="600FA001">
      <w:pPr>
        <w:rPr>
          <w:sz w:val="21"/>
          <w:szCs w:val="20"/>
        </w:rPr>
      </w:pPr>
      <w:r>
        <w:rPr>
          <w:b/>
          <w:color w:val="008000"/>
          <w:sz w:val="20"/>
          <w:szCs w:val="20"/>
        </w:rPr>
        <w:t>参考答案：B</w:t>
      </w:r>
    </w:p>
    <w:p w14:paraId="281F882E">
      <w:pPr>
        <w:rPr>
          <w:sz w:val="21"/>
          <w:szCs w:val="20"/>
        </w:rPr>
      </w:pPr>
      <w:r>
        <w:rPr>
          <w:b/>
          <w:sz w:val="21"/>
          <w:szCs w:val="20"/>
        </w:rPr>
        <w:t xml:space="preserve">69. </w:t>
      </w:r>
      <w:r>
        <w:rPr>
          <w:sz w:val="21"/>
          <w:szCs w:val="20"/>
        </w:rPr>
        <w:t>长护师协助截瘫照护对象进行床椅转移时,不正确的做法是( )｡</w:t>
      </w:r>
      <w:r>
        <w:rPr>
          <w:color w:val="808080"/>
          <w:sz w:val="16"/>
          <w:szCs w:val="20"/>
        </w:rPr>
        <w:t xml:space="preserve">  【单选题】</w:t>
      </w:r>
    </w:p>
    <w:p w14:paraId="45969DDF">
      <w:pPr>
        <w:rPr>
          <w:sz w:val="21"/>
          <w:szCs w:val="20"/>
        </w:rPr>
      </w:pPr>
      <w:r>
        <w:rPr>
          <w:sz w:val="21"/>
          <w:szCs w:val="20"/>
        </w:rPr>
        <w:t>A. 照护师将轮椅推至床缘,固定刹车</w:t>
      </w:r>
    </w:p>
    <w:p w14:paraId="52B87407">
      <w:pPr>
        <w:rPr>
          <w:sz w:val="21"/>
          <w:szCs w:val="20"/>
        </w:rPr>
      </w:pPr>
      <w:r>
        <w:rPr>
          <w:sz w:val="21"/>
          <w:szCs w:val="20"/>
        </w:rPr>
        <w:t>B. 将靠近床缘一侧轮椅扶手卸下</w:t>
      </w:r>
    </w:p>
    <w:p w14:paraId="4DC91146">
      <w:pPr>
        <w:rPr>
          <w:sz w:val="21"/>
          <w:szCs w:val="20"/>
        </w:rPr>
      </w:pPr>
      <w:r>
        <w:rPr>
          <w:b/>
          <w:color w:val="FF0000"/>
          <w:sz w:val="21"/>
          <w:szCs w:val="20"/>
        </w:rPr>
        <w:t>C. 照护对象用上肢力量,两手撑床缘上床</w:t>
      </w:r>
    </w:p>
    <w:p w14:paraId="72D02B4F">
      <w:pPr>
        <w:rPr>
          <w:sz w:val="21"/>
          <w:szCs w:val="20"/>
        </w:rPr>
      </w:pPr>
      <w:r>
        <w:rPr>
          <w:sz w:val="21"/>
          <w:szCs w:val="20"/>
        </w:rPr>
        <w:t>D. 照护对象将臀部从轮椅挪到床面并坐稳,用手将腿放到床面</w:t>
      </w:r>
    </w:p>
    <w:p w14:paraId="2F418F56">
      <w:pPr>
        <w:rPr>
          <w:sz w:val="21"/>
          <w:szCs w:val="20"/>
        </w:rPr>
      </w:pPr>
      <w:r>
        <w:rPr>
          <w:b/>
          <w:color w:val="008000"/>
          <w:sz w:val="20"/>
          <w:szCs w:val="20"/>
        </w:rPr>
        <w:t>参考答案：C</w:t>
      </w:r>
    </w:p>
    <w:p w14:paraId="248F762B">
      <w:pPr>
        <w:rPr>
          <w:sz w:val="21"/>
          <w:szCs w:val="20"/>
        </w:rPr>
      </w:pPr>
      <w:r>
        <w:rPr>
          <w:b/>
          <w:sz w:val="21"/>
          <w:szCs w:val="20"/>
        </w:rPr>
        <w:t xml:space="preserve">70. </w:t>
      </w:r>
      <w:r>
        <w:rPr>
          <w:sz w:val="21"/>
          <w:szCs w:val="20"/>
        </w:rPr>
        <w:t>脱防护服后,废弃防护服可随意丢弃在生活垃圾中｡</w:t>
      </w:r>
      <w:r>
        <w:rPr>
          <w:color w:val="808080"/>
          <w:sz w:val="16"/>
          <w:szCs w:val="20"/>
        </w:rPr>
        <w:t xml:space="preserve">  【判断题】</w:t>
      </w:r>
    </w:p>
    <w:p w14:paraId="694B1CE6">
      <w:pPr>
        <w:rPr>
          <w:sz w:val="21"/>
          <w:szCs w:val="20"/>
        </w:rPr>
      </w:pPr>
      <w:r>
        <w:rPr>
          <w:sz w:val="21"/>
          <w:szCs w:val="20"/>
        </w:rPr>
        <w:t>A. 对</w:t>
      </w:r>
    </w:p>
    <w:p w14:paraId="49431EE0">
      <w:pPr>
        <w:rPr>
          <w:sz w:val="21"/>
          <w:szCs w:val="20"/>
        </w:rPr>
      </w:pPr>
      <w:r>
        <w:rPr>
          <w:b/>
          <w:color w:val="FF0000"/>
          <w:sz w:val="21"/>
          <w:szCs w:val="20"/>
        </w:rPr>
        <w:t>B. 错</w:t>
      </w:r>
    </w:p>
    <w:p w14:paraId="7BB9E83A">
      <w:pPr>
        <w:rPr>
          <w:sz w:val="21"/>
          <w:szCs w:val="20"/>
        </w:rPr>
      </w:pPr>
      <w:r>
        <w:rPr>
          <w:b/>
          <w:color w:val="008000"/>
          <w:sz w:val="20"/>
          <w:szCs w:val="20"/>
        </w:rPr>
        <w:t>参考答案：B</w:t>
      </w:r>
    </w:p>
    <w:p w14:paraId="66ADC284">
      <w:pPr>
        <w:rPr>
          <w:sz w:val="21"/>
          <w:szCs w:val="20"/>
        </w:rPr>
      </w:pPr>
      <w:r>
        <w:rPr>
          <w:sz w:val="21"/>
          <w:szCs w:val="20"/>
        </w:rPr>
        <w:br w:type="page"/>
      </w:r>
    </w:p>
    <w:p w14:paraId="586043C2">
      <w:pPr>
        <w:rPr>
          <w:sz w:val="21"/>
          <w:szCs w:val="20"/>
        </w:rPr>
      </w:pPr>
      <w:r>
        <w:rPr>
          <w:b/>
          <w:sz w:val="21"/>
          <w:szCs w:val="20"/>
        </w:rPr>
        <w:t xml:space="preserve">71. </w:t>
      </w:r>
      <w:r>
        <w:rPr>
          <w:sz w:val="21"/>
          <w:szCs w:val="20"/>
        </w:rPr>
        <w:t>使用血糖仪为照护对象测量血糖前需要注意的是（ ）</w:t>
      </w:r>
      <w:r>
        <w:rPr>
          <w:color w:val="808080"/>
          <w:sz w:val="16"/>
          <w:szCs w:val="20"/>
        </w:rPr>
        <w:t xml:space="preserve">  【单选题】</w:t>
      </w:r>
    </w:p>
    <w:p w14:paraId="43EB870B">
      <w:pPr>
        <w:rPr>
          <w:sz w:val="21"/>
          <w:szCs w:val="20"/>
        </w:rPr>
      </w:pPr>
      <w:r>
        <w:rPr>
          <w:b/>
          <w:color w:val="FF0000"/>
          <w:sz w:val="21"/>
          <w:szCs w:val="20"/>
        </w:rPr>
        <w:t>A. 核对血糖仪与试纸编码是否一致</w:t>
      </w:r>
    </w:p>
    <w:p w14:paraId="551B7936">
      <w:pPr>
        <w:rPr>
          <w:sz w:val="21"/>
          <w:szCs w:val="20"/>
        </w:rPr>
      </w:pPr>
      <w:r>
        <w:rPr>
          <w:sz w:val="21"/>
          <w:szCs w:val="20"/>
        </w:rPr>
        <w:t>B. 照护对象血压</w:t>
      </w:r>
    </w:p>
    <w:p w14:paraId="4E56DF65">
      <w:pPr>
        <w:rPr>
          <w:sz w:val="21"/>
          <w:szCs w:val="20"/>
        </w:rPr>
      </w:pPr>
      <w:r>
        <w:rPr>
          <w:sz w:val="21"/>
          <w:szCs w:val="20"/>
        </w:rPr>
        <w:t>C. 照护对象对糖尿病知识的了解</w:t>
      </w:r>
    </w:p>
    <w:p w14:paraId="4AE2CA44">
      <w:pPr>
        <w:rPr>
          <w:sz w:val="21"/>
          <w:szCs w:val="20"/>
        </w:rPr>
      </w:pPr>
      <w:r>
        <w:rPr>
          <w:sz w:val="21"/>
          <w:szCs w:val="20"/>
        </w:rPr>
        <w:t>D. 糖尿病患病时间</w:t>
      </w:r>
    </w:p>
    <w:p w14:paraId="1CD13C19">
      <w:pPr>
        <w:rPr>
          <w:sz w:val="21"/>
          <w:szCs w:val="20"/>
        </w:rPr>
      </w:pPr>
      <w:r>
        <w:rPr>
          <w:b/>
          <w:color w:val="008000"/>
          <w:sz w:val="20"/>
          <w:szCs w:val="20"/>
        </w:rPr>
        <w:t>参考答案：A</w:t>
      </w:r>
    </w:p>
    <w:p w14:paraId="5F08B218">
      <w:pPr>
        <w:rPr>
          <w:sz w:val="21"/>
          <w:szCs w:val="20"/>
        </w:rPr>
      </w:pPr>
      <w:r>
        <w:rPr>
          <w:b/>
          <w:sz w:val="21"/>
          <w:szCs w:val="20"/>
        </w:rPr>
        <w:t xml:space="preserve">72. </w:t>
      </w:r>
      <w:r>
        <w:rPr>
          <w:sz w:val="21"/>
          <w:szCs w:val="20"/>
        </w:rPr>
        <w:t>噎食误吸的高危人群不包括( )｡</w:t>
      </w:r>
      <w:r>
        <w:rPr>
          <w:color w:val="808080"/>
          <w:sz w:val="16"/>
          <w:szCs w:val="20"/>
        </w:rPr>
        <w:t xml:space="preserve">  【单选题】</w:t>
      </w:r>
    </w:p>
    <w:p w14:paraId="5D530CB3">
      <w:pPr>
        <w:rPr>
          <w:sz w:val="21"/>
          <w:szCs w:val="20"/>
        </w:rPr>
      </w:pPr>
      <w:r>
        <w:rPr>
          <w:sz w:val="21"/>
          <w:szCs w:val="20"/>
        </w:rPr>
        <w:t>A. 脑血管疾病后遗吞咽障碍的照护对象</w:t>
      </w:r>
    </w:p>
    <w:p w14:paraId="43F618A0">
      <w:pPr>
        <w:rPr>
          <w:sz w:val="21"/>
          <w:szCs w:val="20"/>
        </w:rPr>
      </w:pPr>
      <w:r>
        <w:rPr>
          <w:sz w:val="21"/>
          <w:szCs w:val="20"/>
        </w:rPr>
        <w:t>B. 佩戴不合适义齿的照护对象</w:t>
      </w:r>
    </w:p>
    <w:p w14:paraId="5197CF55">
      <w:pPr>
        <w:rPr>
          <w:sz w:val="21"/>
          <w:szCs w:val="20"/>
        </w:rPr>
      </w:pPr>
      <w:r>
        <w:rPr>
          <w:b/>
          <w:color w:val="FF0000"/>
          <w:sz w:val="21"/>
          <w:szCs w:val="20"/>
        </w:rPr>
        <w:t>C. 吞咽功能正常的照护对象</w:t>
      </w:r>
    </w:p>
    <w:p w14:paraId="7D82FC00">
      <w:pPr>
        <w:rPr>
          <w:sz w:val="21"/>
          <w:szCs w:val="20"/>
        </w:rPr>
      </w:pPr>
      <w:r>
        <w:rPr>
          <w:sz w:val="21"/>
          <w:szCs w:val="20"/>
        </w:rPr>
        <w:t>D. 意识不清或使用镇静药物的照护对象</w:t>
      </w:r>
    </w:p>
    <w:p w14:paraId="4047BD95">
      <w:pPr>
        <w:rPr>
          <w:sz w:val="21"/>
          <w:szCs w:val="20"/>
        </w:rPr>
      </w:pPr>
      <w:r>
        <w:rPr>
          <w:b/>
          <w:color w:val="008000"/>
          <w:sz w:val="20"/>
          <w:szCs w:val="20"/>
        </w:rPr>
        <w:t>参考答案：C</w:t>
      </w:r>
    </w:p>
    <w:p w14:paraId="27C792C1">
      <w:pPr>
        <w:rPr>
          <w:sz w:val="21"/>
          <w:szCs w:val="20"/>
        </w:rPr>
      </w:pPr>
      <w:r>
        <w:rPr>
          <w:b/>
          <w:sz w:val="21"/>
          <w:szCs w:val="20"/>
        </w:rPr>
        <w:t xml:space="preserve">73. </w:t>
      </w:r>
      <w:r>
        <w:rPr>
          <w:sz w:val="21"/>
          <w:szCs w:val="20"/>
        </w:rPr>
        <w:t>劳动者享有平等的就业权利和就业机会，描述的劳动就业原则是（ ）</w:t>
      </w:r>
      <w:r>
        <w:rPr>
          <w:color w:val="808080"/>
          <w:sz w:val="16"/>
          <w:szCs w:val="20"/>
        </w:rPr>
        <w:t xml:space="preserve">  【单选题】</w:t>
      </w:r>
    </w:p>
    <w:p w14:paraId="7E9F0402">
      <w:pPr>
        <w:rPr>
          <w:sz w:val="21"/>
          <w:szCs w:val="20"/>
        </w:rPr>
      </w:pPr>
      <w:r>
        <w:rPr>
          <w:sz w:val="21"/>
          <w:szCs w:val="20"/>
        </w:rPr>
        <w:t>A. 国家促进就业</w:t>
      </w:r>
    </w:p>
    <w:p w14:paraId="58DD9BE5">
      <w:pPr>
        <w:rPr>
          <w:sz w:val="21"/>
          <w:szCs w:val="20"/>
        </w:rPr>
      </w:pPr>
      <w:r>
        <w:rPr>
          <w:b/>
          <w:color w:val="FF0000"/>
          <w:sz w:val="21"/>
          <w:szCs w:val="20"/>
        </w:rPr>
        <w:t>B. 平等就业</w:t>
      </w:r>
    </w:p>
    <w:p w14:paraId="59C6B1D8">
      <w:pPr>
        <w:rPr>
          <w:sz w:val="21"/>
          <w:szCs w:val="20"/>
        </w:rPr>
      </w:pPr>
      <w:r>
        <w:rPr>
          <w:sz w:val="21"/>
          <w:szCs w:val="20"/>
        </w:rPr>
        <w:t>C. 劳动竞争就业</w:t>
      </w:r>
    </w:p>
    <w:p w14:paraId="4D872E86">
      <w:pPr>
        <w:rPr>
          <w:sz w:val="21"/>
          <w:szCs w:val="20"/>
        </w:rPr>
      </w:pPr>
      <w:r>
        <w:rPr>
          <w:sz w:val="21"/>
          <w:szCs w:val="20"/>
        </w:rPr>
        <w:t>D. 照顾特殊群体人员就业</w:t>
      </w:r>
    </w:p>
    <w:p w14:paraId="22ED7537">
      <w:pPr>
        <w:rPr>
          <w:sz w:val="21"/>
          <w:szCs w:val="20"/>
        </w:rPr>
      </w:pPr>
      <w:r>
        <w:rPr>
          <w:b/>
          <w:color w:val="008000"/>
          <w:sz w:val="20"/>
          <w:szCs w:val="20"/>
        </w:rPr>
        <w:t>参考答案：B</w:t>
      </w:r>
    </w:p>
    <w:p w14:paraId="7FE14D50">
      <w:pPr>
        <w:rPr>
          <w:sz w:val="21"/>
          <w:szCs w:val="20"/>
        </w:rPr>
      </w:pPr>
      <w:r>
        <w:rPr>
          <w:b/>
          <w:sz w:val="21"/>
          <w:szCs w:val="20"/>
        </w:rPr>
        <w:t xml:space="preserve">74. </w:t>
      </w:r>
      <w:r>
        <w:rPr>
          <w:sz w:val="21"/>
          <w:szCs w:val="20"/>
        </w:rPr>
        <w:t>长护师协助照护对象转移过程中勿拖拽照护对象，鼓励照护对象主动意识参与</w:t>
      </w:r>
      <w:r>
        <w:rPr>
          <w:color w:val="808080"/>
          <w:sz w:val="16"/>
          <w:szCs w:val="20"/>
        </w:rPr>
        <w:t xml:space="preserve">  【判断题】</w:t>
      </w:r>
    </w:p>
    <w:p w14:paraId="7C99B0D1">
      <w:pPr>
        <w:rPr>
          <w:sz w:val="21"/>
          <w:szCs w:val="20"/>
        </w:rPr>
      </w:pPr>
      <w:r>
        <w:rPr>
          <w:b/>
          <w:color w:val="FF0000"/>
          <w:sz w:val="21"/>
          <w:szCs w:val="20"/>
        </w:rPr>
        <w:t>A. 正确</w:t>
      </w:r>
    </w:p>
    <w:p w14:paraId="7C7EC647">
      <w:pPr>
        <w:rPr>
          <w:sz w:val="21"/>
          <w:szCs w:val="20"/>
        </w:rPr>
      </w:pPr>
      <w:r>
        <w:rPr>
          <w:sz w:val="21"/>
          <w:szCs w:val="20"/>
        </w:rPr>
        <w:t>B. 错误</w:t>
      </w:r>
    </w:p>
    <w:p w14:paraId="511357B3">
      <w:pPr>
        <w:rPr>
          <w:sz w:val="21"/>
          <w:szCs w:val="20"/>
        </w:rPr>
      </w:pPr>
      <w:r>
        <w:rPr>
          <w:b/>
          <w:color w:val="008000"/>
          <w:sz w:val="20"/>
          <w:szCs w:val="20"/>
        </w:rPr>
        <w:t>参考答案：A</w:t>
      </w:r>
    </w:p>
    <w:p w14:paraId="7EAAADB9">
      <w:pPr>
        <w:rPr>
          <w:sz w:val="21"/>
          <w:szCs w:val="20"/>
        </w:rPr>
      </w:pPr>
      <w:r>
        <w:rPr>
          <w:b/>
          <w:sz w:val="21"/>
          <w:szCs w:val="20"/>
        </w:rPr>
        <w:t xml:space="preserve">75. </w:t>
      </w:r>
      <w:r>
        <w:rPr>
          <w:sz w:val="21"/>
          <w:szCs w:val="20"/>
        </w:rPr>
        <w:t>长护师无需洗手的是（）</w:t>
      </w:r>
      <w:r>
        <w:rPr>
          <w:color w:val="808080"/>
          <w:sz w:val="16"/>
          <w:szCs w:val="20"/>
        </w:rPr>
        <w:t xml:space="preserve">  【单选题】</w:t>
      </w:r>
    </w:p>
    <w:p w14:paraId="29381AF3">
      <w:pPr>
        <w:rPr>
          <w:sz w:val="21"/>
          <w:szCs w:val="20"/>
        </w:rPr>
      </w:pPr>
      <w:r>
        <w:rPr>
          <w:sz w:val="21"/>
          <w:szCs w:val="20"/>
        </w:rPr>
        <w:t>A. 接触照护对象前后</w:t>
      </w:r>
    </w:p>
    <w:p w14:paraId="6C31BF34">
      <w:pPr>
        <w:rPr>
          <w:sz w:val="21"/>
          <w:szCs w:val="20"/>
        </w:rPr>
      </w:pPr>
      <w:r>
        <w:rPr>
          <w:sz w:val="21"/>
          <w:szCs w:val="20"/>
        </w:rPr>
        <w:t>B. 处理污染物后</w:t>
      </w:r>
    </w:p>
    <w:p w14:paraId="00749BB3">
      <w:pPr>
        <w:rPr>
          <w:sz w:val="21"/>
          <w:szCs w:val="20"/>
        </w:rPr>
      </w:pPr>
      <w:r>
        <w:rPr>
          <w:sz w:val="21"/>
          <w:szCs w:val="20"/>
        </w:rPr>
        <w:t>C. 接触清洁物品前</w:t>
      </w:r>
    </w:p>
    <w:p w14:paraId="0CDC447D">
      <w:pPr>
        <w:rPr>
          <w:sz w:val="21"/>
          <w:szCs w:val="20"/>
        </w:rPr>
      </w:pPr>
      <w:r>
        <w:rPr>
          <w:b/>
          <w:color w:val="FF0000"/>
          <w:sz w:val="21"/>
          <w:szCs w:val="20"/>
        </w:rPr>
        <w:t>D. 完成手部消毒后</w:t>
      </w:r>
    </w:p>
    <w:p w14:paraId="4330938B">
      <w:pPr>
        <w:rPr>
          <w:sz w:val="21"/>
          <w:szCs w:val="20"/>
        </w:rPr>
      </w:pPr>
      <w:r>
        <w:rPr>
          <w:b/>
          <w:color w:val="008000"/>
          <w:sz w:val="20"/>
          <w:szCs w:val="20"/>
        </w:rPr>
        <w:t>参考答案：D</w:t>
      </w:r>
    </w:p>
    <w:p w14:paraId="32BD77F0">
      <w:pPr>
        <w:rPr>
          <w:sz w:val="21"/>
          <w:szCs w:val="20"/>
        </w:rPr>
      </w:pPr>
      <w:r>
        <w:rPr>
          <w:b/>
          <w:sz w:val="21"/>
          <w:szCs w:val="20"/>
        </w:rPr>
        <w:t xml:space="preserve">76. </w:t>
      </w:r>
      <w:r>
        <w:rPr>
          <w:sz w:val="21"/>
          <w:szCs w:val="20"/>
        </w:rPr>
        <w:t>长护师协助照护对象进水时，水温应控制在（ ）</w:t>
      </w:r>
      <w:r>
        <w:rPr>
          <w:color w:val="808080"/>
          <w:sz w:val="16"/>
          <w:szCs w:val="20"/>
        </w:rPr>
        <w:t xml:space="preserve">  【单选题】</w:t>
      </w:r>
    </w:p>
    <w:p w14:paraId="1B864A72">
      <w:pPr>
        <w:rPr>
          <w:sz w:val="21"/>
          <w:szCs w:val="20"/>
        </w:rPr>
      </w:pPr>
      <w:r>
        <w:rPr>
          <w:sz w:val="21"/>
          <w:szCs w:val="20"/>
        </w:rPr>
        <w:t>A. 30～35℃</w:t>
      </w:r>
    </w:p>
    <w:p w14:paraId="69EA883E">
      <w:pPr>
        <w:rPr>
          <w:sz w:val="21"/>
          <w:szCs w:val="20"/>
        </w:rPr>
      </w:pPr>
      <w:r>
        <w:rPr>
          <w:b/>
          <w:color w:val="FF0000"/>
          <w:sz w:val="21"/>
          <w:szCs w:val="20"/>
        </w:rPr>
        <w:t>B. 38～40℃</w:t>
      </w:r>
    </w:p>
    <w:p w14:paraId="14A51639">
      <w:pPr>
        <w:rPr>
          <w:sz w:val="21"/>
          <w:szCs w:val="20"/>
        </w:rPr>
      </w:pPr>
      <w:r>
        <w:rPr>
          <w:sz w:val="21"/>
          <w:szCs w:val="20"/>
        </w:rPr>
        <w:t>C. 45～50℃</w:t>
      </w:r>
    </w:p>
    <w:p w14:paraId="74E9DE84">
      <w:pPr>
        <w:rPr>
          <w:sz w:val="21"/>
          <w:szCs w:val="20"/>
        </w:rPr>
      </w:pPr>
      <w:r>
        <w:rPr>
          <w:sz w:val="21"/>
          <w:szCs w:val="20"/>
        </w:rPr>
        <w:t>D. 室温</w:t>
      </w:r>
    </w:p>
    <w:p w14:paraId="6D607356">
      <w:pPr>
        <w:rPr>
          <w:sz w:val="21"/>
          <w:szCs w:val="20"/>
        </w:rPr>
      </w:pPr>
      <w:r>
        <w:rPr>
          <w:b/>
          <w:color w:val="008000"/>
          <w:sz w:val="20"/>
          <w:szCs w:val="20"/>
        </w:rPr>
        <w:t>参考答案：B</w:t>
      </w:r>
    </w:p>
    <w:p w14:paraId="076070D6">
      <w:pPr>
        <w:rPr>
          <w:sz w:val="21"/>
          <w:szCs w:val="20"/>
        </w:rPr>
      </w:pPr>
      <w:r>
        <w:rPr>
          <w:b/>
          <w:sz w:val="21"/>
          <w:szCs w:val="20"/>
        </w:rPr>
        <w:t xml:space="preserve">77. </w:t>
      </w:r>
      <w:r>
        <w:rPr>
          <w:sz w:val="21"/>
          <w:szCs w:val="20"/>
        </w:rPr>
        <w:t>关于道德的描述正确的是（）</w:t>
      </w:r>
      <w:r>
        <w:rPr>
          <w:color w:val="808080"/>
          <w:sz w:val="16"/>
          <w:szCs w:val="20"/>
        </w:rPr>
        <w:t xml:space="preserve">  【单选题】</w:t>
      </w:r>
    </w:p>
    <w:p w14:paraId="42B577E8">
      <w:pPr>
        <w:rPr>
          <w:sz w:val="21"/>
          <w:szCs w:val="20"/>
        </w:rPr>
      </w:pPr>
      <w:r>
        <w:rPr>
          <w:b/>
          <w:color w:val="FF0000"/>
          <w:sz w:val="21"/>
          <w:szCs w:val="20"/>
        </w:rPr>
        <w:t>A. 道德就是做人的德行与规矩</w:t>
      </w:r>
    </w:p>
    <w:p w14:paraId="7010D7F2">
      <w:pPr>
        <w:rPr>
          <w:sz w:val="21"/>
          <w:szCs w:val="20"/>
        </w:rPr>
      </w:pPr>
      <w:r>
        <w:rPr>
          <w:sz w:val="21"/>
          <w:szCs w:val="20"/>
        </w:rPr>
        <w:t>B. 是人们从事职业的规范</w:t>
      </w:r>
    </w:p>
    <w:p w14:paraId="310E45F2">
      <w:pPr>
        <w:rPr>
          <w:sz w:val="21"/>
          <w:szCs w:val="20"/>
        </w:rPr>
      </w:pPr>
      <w:r>
        <w:rPr>
          <w:sz w:val="21"/>
          <w:szCs w:val="20"/>
        </w:rPr>
        <w:t>C. 主要涉及长期照护生活方面</w:t>
      </w:r>
    </w:p>
    <w:p w14:paraId="571B2F23">
      <w:pPr>
        <w:rPr>
          <w:sz w:val="21"/>
          <w:szCs w:val="20"/>
        </w:rPr>
      </w:pPr>
      <w:r>
        <w:rPr>
          <w:sz w:val="21"/>
          <w:szCs w:val="20"/>
        </w:rPr>
        <w:t>D. 道德是职业道德的重要组成部分</w:t>
      </w:r>
    </w:p>
    <w:p w14:paraId="14BD8557">
      <w:pPr>
        <w:rPr>
          <w:sz w:val="21"/>
          <w:szCs w:val="20"/>
        </w:rPr>
      </w:pPr>
      <w:r>
        <w:rPr>
          <w:b/>
          <w:color w:val="008000"/>
          <w:sz w:val="20"/>
          <w:szCs w:val="20"/>
        </w:rPr>
        <w:t>参考答案：A</w:t>
      </w:r>
    </w:p>
    <w:p w14:paraId="4BF9DA92">
      <w:pPr>
        <w:rPr>
          <w:sz w:val="21"/>
          <w:szCs w:val="20"/>
        </w:rPr>
      </w:pPr>
      <w:r>
        <w:rPr>
          <w:b/>
          <w:sz w:val="21"/>
          <w:szCs w:val="20"/>
        </w:rPr>
        <w:t xml:space="preserve">78. </w:t>
      </w:r>
      <w:r>
        <w:rPr>
          <w:sz w:val="21"/>
          <w:szCs w:val="20"/>
        </w:rPr>
        <w:t>（）设计为手柄粗大、可加热变形，适合手功能障碍或手形态异常的照护对象</w:t>
      </w:r>
      <w:r>
        <w:rPr>
          <w:color w:val="808080"/>
          <w:sz w:val="16"/>
          <w:szCs w:val="20"/>
        </w:rPr>
        <w:t xml:space="preserve">  【单选题】</w:t>
      </w:r>
    </w:p>
    <w:p w14:paraId="4C3FD6D5">
      <w:pPr>
        <w:rPr>
          <w:sz w:val="21"/>
          <w:szCs w:val="20"/>
        </w:rPr>
      </w:pPr>
      <w:r>
        <w:rPr>
          <w:sz w:val="21"/>
          <w:szCs w:val="20"/>
        </w:rPr>
        <w:t>A. 左右手刀叉</w:t>
      </w:r>
    </w:p>
    <w:p w14:paraId="4E9A9D7F">
      <w:pPr>
        <w:rPr>
          <w:sz w:val="21"/>
          <w:szCs w:val="20"/>
        </w:rPr>
      </w:pPr>
      <w:r>
        <w:rPr>
          <w:sz w:val="21"/>
          <w:szCs w:val="20"/>
        </w:rPr>
        <w:t>B. 握力勺</w:t>
      </w:r>
    </w:p>
    <w:p w14:paraId="31F56713">
      <w:pPr>
        <w:rPr>
          <w:sz w:val="21"/>
          <w:szCs w:val="20"/>
        </w:rPr>
      </w:pPr>
      <w:r>
        <w:rPr>
          <w:sz w:val="21"/>
          <w:szCs w:val="20"/>
        </w:rPr>
        <w:t>C. 助食筷</w:t>
      </w:r>
    </w:p>
    <w:p w14:paraId="3FA1A6B3">
      <w:pPr>
        <w:rPr>
          <w:sz w:val="21"/>
          <w:szCs w:val="20"/>
        </w:rPr>
      </w:pPr>
      <w:r>
        <w:rPr>
          <w:b/>
          <w:color w:val="FF0000"/>
          <w:sz w:val="21"/>
          <w:szCs w:val="20"/>
        </w:rPr>
        <w:t>D. 变形勺或叉</w:t>
      </w:r>
    </w:p>
    <w:p w14:paraId="7300D8AE">
      <w:pPr>
        <w:rPr>
          <w:sz w:val="21"/>
          <w:szCs w:val="20"/>
        </w:rPr>
      </w:pPr>
      <w:r>
        <w:rPr>
          <w:b/>
          <w:color w:val="008000"/>
          <w:sz w:val="20"/>
          <w:szCs w:val="20"/>
        </w:rPr>
        <w:t>参考答案：D</w:t>
      </w:r>
    </w:p>
    <w:p w14:paraId="373CEBE3">
      <w:pPr>
        <w:rPr>
          <w:sz w:val="21"/>
          <w:szCs w:val="20"/>
        </w:rPr>
      </w:pPr>
      <w:r>
        <w:rPr>
          <w:b/>
          <w:sz w:val="21"/>
          <w:szCs w:val="20"/>
        </w:rPr>
        <w:t xml:space="preserve">79. </w:t>
      </w:r>
      <w:r>
        <w:rPr>
          <w:sz w:val="21"/>
          <w:szCs w:val="20"/>
        </w:rPr>
        <w:t>冬季为卧床照护对象换裤子时，室内温度应至少保持在（ ）以上</w:t>
      </w:r>
      <w:r>
        <w:rPr>
          <w:color w:val="808080"/>
          <w:sz w:val="16"/>
          <w:szCs w:val="20"/>
        </w:rPr>
        <w:t xml:space="preserve">  【单选题】</w:t>
      </w:r>
    </w:p>
    <w:p w14:paraId="50E1E3D6">
      <w:pPr>
        <w:rPr>
          <w:sz w:val="21"/>
          <w:szCs w:val="20"/>
        </w:rPr>
      </w:pPr>
      <w:r>
        <w:rPr>
          <w:sz w:val="21"/>
          <w:szCs w:val="20"/>
        </w:rPr>
        <w:t>A. 15℃</w:t>
      </w:r>
    </w:p>
    <w:p w14:paraId="16200472">
      <w:pPr>
        <w:rPr>
          <w:sz w:val="21"/>
          <w:szCs w:val="20"/>
        </w:rPr>
      </w:pPr>
      <w:r>
        <w:rPr>
          <w:sz w:val="21"/>
          <w:szCs w:val="20"/>
        </w:rPr>
        <w:t>B. 16℃</w:t>
      </w:r>
    </w:p>
    <w:p w14:paraId="10C7CBAF">
      <w:pPr>
        <w:rPr>
          <w:sz w:val="21"/>
          <w:szCs w:val="20"/>
        </w:rPr>
      </w:pPr>
      <w:r>
        <w:rPr>
          <w:sz w:val="21"/>
          <w:szCs w:val="20"/>
        </w:rPr>
        <w:t>C. 12℃</w:t>
      </w:r>
    </w:p>
    <w:p w14:paraId="7C4FE520">
      <w:pPr>
        <w:rPr>
          <w:sz w:val="21"/>
          <w:szCs w:val="20"/>
        </w:rPr>
      </w:pPr>
      <w:r>
        <w:rPr>
          <w:b/>
          <w:color w:val="FF0000"/>
          <w:sz w:val="21"/>
          <w:szCs w:val="20"/>
        </w:rPr>
        <w:t>D. 18℃</w:t>
      </w:r>
    </w:p>
    <w:p w14:paraId="3D8741EE">
      <w:pPr>
        <w:rPr>
          <w:sz w:val="21"/>
          <w:szCs w:val="20"/>
        </w:rPr>
      </w:pPr>
      <w:r>
        <w:rPr>
          <w:b/>
          <w:color w:val="008000"/>
          <w:sz w:val="20"/>
          <w:szCs w:val="20"/>
        </w:rPr>
        <w:t>参考答案：D</w:t>
      </w:r>
    </w:p>
    <w:p w14:paraId="7AF41823">
      <w:pPr>
        <w:rPr>
          <w:sz w:val="21"/>
          <w:szCs w:val="20"/>
        </w:rPr>
      </w:pPr>
      <w:r>
        <w:rPr>
          <w:b/>
          <w:sz w:val="21"/>
          <w:szCs w:val="20"/>
        </w:rPr>
        <w:t xml:space="preserve">80. </w:t>
      </w:r>
      <w:r>
        <w:rPr>
          <w:sz w:val="21"/>
          <w:szCs w:val="20"/>
        </w:rPr>
        <w:t>关于噎食误吸急救的注意事项，说法错误的是（）</w:t>
      </w:r>
      <w:r>
        <w:rPr>
          <w:color w:val="808080"/>
          <w:sz w:val="16"/>
          <w:szCs w:val="20"/>
        </w:rPr>
        <w:t xml:space="preserve">  【单选题】</w:t>
      </w:r>
    </w:p>
    <w:p w14:paraId="422DBF86">
      <w:pPr>
        <w:rPr>
          <w:sz w:val="21"/>
          <w:szCs w:val="20"/>
        </w:rPr>
      </w:pPr>
      <w:r>
        <w:rPr>
          <w:sz w:val="21"/>
          <w:szCs w:val="20"/>
        </w:rPr>
        <w:t>A. 对照护对象进行心理疏导，缓解恐慌情绪</w:t>
      </w:r>
    </w:p>
    <w:p w14:paraId="453C2F76">
      <w:pPr>
        <w:rPr>
          <w:sz w:val="21"/>
          <w:szCs w:val="20"/>
        </w:rPr>
      </w:pPr>
      <w:r>
        <w:rPr>
          <w:sz w:val="21"/>
          <w:szCs w:val="20"/>
        </w:rPr>
        <w:t>B. 正确运用急救手段，防止误吸发生</w:t>
      </w:r>
    </w:p>
    <w:p w14:paraId="7D14EA16">
      <w:pPr>
        <w:rPr>
          <w:sz w:val="21"/>
          <w:szCs w:val="20"/>
        </w:rPr>
      </w:pPr>
      <w:r>
        <w:rPr>
          <w:sz w:val="21"/>
          <w:szCs w:val="20"/>
        </w:rPr>
        <w:t>C. 听从专业指导，迅速前往医院</w:t>
      </w:r>
    </w:p>
    <w:p w14:paraId="2C362669">
      <w:pPr>
        <w:rPr>
          <w:sz w:val="21"/>
          <w:szCs w:val="20"/>
        </w:rPr>
      </w:pPr>
      <w:r>
        <w:rPr>
          <w:b/>
          <w:color w:val="FF0000"/>
          <w:sz w:val="21"/>
          <w:szCs w:val="20"/>
        </w:rPr>
        <w:t>D. 日常在真人身上进行练习，确保操作熟练</w:t>
      </w:r>
    </w:p>
    <w:p w14:paraId="471B4D13">
      <w:pPr>
        <w:rPr>
          <w:sz w:val="21"/>
          <w:szCs w:val="20"/>
        </w:rPr>
      </w:pPr>
      <w:r>
        <w:rPr>
          <w:b/>
          <w:color w:val="008000"/>
          <w:sz w:val="20"/>
          <w:szCs w:val="20"/>
        </w:rPr>
        <w:t>参考答案：D</w:t>
      </w:r>
    </w:p>
    <w:p w14:paraId="3774F6EA">
      <w:pPr>
        <w:rPr>
          <w:sz w:val="21"/>
          <w:szCs w:val="20"/>
        </w:rPr>
      </w:pPr>
      <w:r>
        <w:rPr>
          <w:sz w:val="21"/>
          <w:szCs w:val="20"/>
        </w:rPr>
        <w:br w:type="page"/>
      </w:r>
    </w:p>
    <w:p w14:paraId="7FDB3BFA">
      <w:pPr>
        <w:rPr>
          <w:sz w:val="21"/>
          <w:szCs w:val="20"/>
        </w:rPr>
      </w:pPr>
      <w:r>
        <w:rPr>
          <w:b/>
          <w:sz w:val="21"/>
          <w:szCs w:val="20"/>
        </w:rPr>
        <w:t xml:space="preserve">81. </w:t>
      </w:r>
      <w:r>
        <w:rPr>
          <w:sz w:val="21"/>
          <w:szCs w:val="20"/>
        </w:rPr>
        <w:t>长护师协助照护对象由卧位转换为坐位，动作要缓慢，避免因体位移动造成（ ）</w:t>
      </w:r>
      <w:r>
        <w:rPr>
          <w:color w:val="808080"/>
          <w:sz w:val="16"/>
          <w:szCs w:val="20"/>
        </w:rPr>
        <w:t xml:space="preserve">  【单选题】</w:t>
      </w:r>
    </w:p>
    <w:p w14:paraId="06091375">
      <w:pPr>
        <w:rPr>
          <w:sz w:val="21"/>
          <w:szCs w:val="20"/>
        </w:rPr>
      </w:pPr>
      <w:r>
        <w:rPr>
          <w:b/>
          <w:color w:val="FF0000"/>
          <w:sz w:val="21"/>
          <w:szCs w:val="20"/>
        </w:rPr>
        <w:t>A. 体位性低血压</w:t>
      </w:r>
    </w:p>
    <w:p w14:paraId="0980F3C9">
      <w:pPr>
        <w:rPr>
          <w:sz w:val="21"/>
          <w:szCs w:val="20"/>
        </w:rPr>
      </w:pPr>
      <w:r>
        <w:rPr>
          <w:sz w:val="21"/>
          <w:szCs w:val="20"/>
        </w:rPr>
        <w:t>B. 高血压</w:t>
      </w:r>
    </w:p>
    <w:p w14:paraId="568C15F9">
      <w:pPr>
        <w:rPr>
          <w:sz w:val="21"/>
          <w:szCs w:val="20"/>
        </w:rPr>
      </w:pPr>
      <w:r>
        <w:rPr>
          <w:sz w:val="21"/>
          <w:szCs w:val="20"/>
        </w:rPr>
        <w:t>C. 低血糖</w:t>
      </w:r>
    </w:p>
    <w:p w14:paraId="0DC5E0C0">
      <w:pPr>
        <w:rPr>
          <w:sz w:val="21"/>
          <w:szCs w:val="20"/>
        </w:rPr>
      </w:pPr>
      <w:r>
        <w:rPr>
          <w:sz w:val="21"/>
          <w:szCs w:val="20"/>
        </w:rPr>
        <w:t>D. 高血糖</w:t>
      </w:r>
    </w:p>
    <w:p w14:paraId="68C9D3EF">
      <w:pPr>
        <w:rPr>
          <w:sz w:val="21"/>
          <w:szCs w:val="20"/>
        </w:rPr>
      </w:pPr>
      <w:r>
        <w:rPr>
          <w:b/>
          <w:color w:val="008000"/>
          <w:sz w:val="20"/>
          <w:szCs w:val="20"/>
        </w:rPr>
        <w:t>参考答案：A</w:t>
      </w:r>
    </w:p>
    <w:p w14:paraId="2715AD78">
      <w:pPr>
        <w:rPr>
          <w:sz w:val="21"/>
          <w:szCs w:val="20"/>
        </w:rPr>
      </w:pPr>
      <w:r>
        <w:rPr>
          <w:b/>
          <w:sz w:val="21"/>
          <w:szCs w:val="20"/>
        </w:rPr>
        <w:t xml:space="preserve">82. </w:t>
      </w:r>
      <w:r>
        <w:rPr>
          <w:sz w:val="21"/>
          <w:szCs w:val="20"/>
        </w:rPr>
        <w:t>报告排泄物异常时，需要提供照护对象的心理状态和饮食情况</w:t>
      </w:r>
      <w:r>
        <w:rPr>
          <w:color w:val="808080"/>
          <w:sz w:val="16"/>
          <w:szCs w:val="20"/>
        </w:rPr>
        <w:t xml:space="preserve">  【判断题】</w:t>
      </w:r>
    </w:p>
    <w:p w14:paraId="79B5C194">
      <w:pPr>
        <w:rPr>
          <w:sz w:val="21"/>
          <w:szCs w:val="20"/>
        </w:rPr>
      </w:pPr>
      <w:r>
        <w:rPr>
          <w:b/>
          <w:color w:val="FF0000"/>
          <w:sz w:val="21"/>
          <w:szCs w:val="20"/>
        </w:rPr>
        <w:t>A. 正确</w:t>
      </w:r>
    </w:p>
    <w:p w14:paraId="30F720A5">
      <w:pPr>
        <w:rPr>
          <w:sz w:val="21"/>
          <w:szCs w:val="20"/>
        </w:rPr>
      </w:pPr>
      <w:r>
        <w:rPr>
          <w:sz w:val="21"/>
          <w:szCs w:val="20"/>
        </w:rPr>
        <w:t>B. 错误</w:t>
      </w:r>
    </w:p>
    <w:p w14:paraId="7D571F5B">
      <w:pPr>
        <w:rPr>
          <w:sz w:val="21"/>
          <w:szCs w:val="20"/>
        </w:rPr>
      </w:pPr>
      <w:r>
        <w:rPr>
          <w:b/>
          <w:color w:val="008000"/>
          <w:sz w:val="20"/>
          <w:szCs w:val="20"/>
        </w:rPr>
        <w:t>参考答案：A</w:t>
      </w:r>
    </w:p>
    <w:p w14:paraId="2A45A106">
      <w:pPr>
        <w:rPr>
          <w:sz w:val="21"/>
          <w:szCs w:val="20"/>
        </w:rPr>
      </w:pPr>
      <w:r>
        <w:rPr>
          <w:b/>
          <w:sz w:val="21"/>
          <w:szCs w:val="20"/>
        </w:rPr>
        <w:t xml:space="preserve">83. </w:t>
      </w:r>
      <w:r>
        <w:rPr>
          <w:sz w:val="21"/>
          <w:szCs w:val="20"/>
        </w:rPr>
        <w:t>火灾现场烟雾通常向上聚集，贴近地面的空气相对较为清新，因此移动时应（ ）</w:t>
      </w:r>
      <w:r>
        <w:rPr>
          <w:color w:val="808080"/>
          <w:sz w:val="16"/>
          <w:szCs w:val="20"/>
        </w:rPr>
        <w:t xml:space="preserve">  【单选题】</w:t>
      </w:r>
    </w:p>
    <w:p w14:paraId="005C752D">
      <w:pPr>
        <w:rPr>
          <w:sz w:val="21"/>
          <w:szCs w:val="20"/>
        </w:rPr>
      </w:pPr>
      <w:r>
        <w:rPr>
          <w:b/>
          <w:color w:val="FF0000"/>
          <w:sz w:val="21"/>
          <w:szCs w:val="20"/>
        </w:rPr>
        <w:t>A. 贴近地面爬行</w:t>
      </w:r>
    </w:p>
    <w:p w14:paraId="348EC8D3">
      <w:pPr>
        <w:rPr>
          <w:sz w:val="21"/>
          <w:szCs w:val="20"/>
        </w:rPr>
      </w:pPr>
      <w:r>
        <w:rPr>
          <w:sz w:val="21"/>
          <w:szCs w:val="20"/>
        </w:rPr>
        <w:t>B. 抬头挺胸</w:t>
      </w:r>
    </w:p>
    <w:p w14:paraId="1E05BC46">
      <w:pPr>
        <w:rPr>
          <w:sz w:val="21"/>
          <w:szCs w:val="20"/>
        </w:rPr>
      </w:pPr>
      <w:r>
        <w:rPr>
          <w:sz w:val="21"/>
          <w:szCs w:val="20"/>
        </w:rPr>
        <w:t>C. 快步行走</w:t>
      </w:r>
    </w:p>
    <w:p w14:paraId="615E0922">
      <w:pPr>
        <w:rPr>
          <w:sz w:val="21"/>
          <w:szCs w:val="20"/>
        </w:rPr>
      </w:pPr>
      <w:r>
        <w:rPr>
          <w:sz w:val="21"/>
          <w:szCs w:val="20"/>
        </w:rPr>
        <w:t>D. 大喊大叫</w:t>
      </w:r>
    </w:p>
    <w:p w14:paraId="2BBBCE8F">
      <w:pPr>
        <w:rPr>
          <w:sz w:val="21"/>
          <w:szCs w:val="20"/>
        </w:rPr>
      </w:pPr>
      <w:r>
        <w:rPr>
          <w:b/>
          <w:color w:val="008000"/>
          <w:sz w:val="20"/>
          <w:szCs w:val="20"/>
        </w:rPr>
        <w:t>参考答案：A</w:t>
      </w:r>
    </w:p>
    <w:p w14:paraId="2DD00E07">
      <w:pPr>
        <w:rPr>
          <w:sz w:val="21"/>
          <w:szCs w:val="20"/>
        </w:rPr>
      </w:pPr>
      <w:r>
        <w:rPr>
          <w:b/>
          <w:sz w:val="21"/>
          <w:szCs w:val="20"/>
        </w:rPr>
        <w:t xml:space="preserve">84. </w:t>
      </w:r>
      <w:r>
        <w:rPr>
          <w:sz w:val="21"/>
          <w:szCs w:val="20"/>
        </w:rPr>
        <w:t>评估膳食种类时，长护师应考虑照护对象的（ ）</w:t>
      </w:r>
      <w:r>
        <w:rPr>
          <w:color w:val="808080"/>
          <w:sz w:val="16"/>
          <w:szCs w:val="20"/>
        </w:rPr>
        <w:t xml:space="preserve">  【单选题】</w:t>
      </w:r>
    </w:p>
    <w:p w14:paraId="57176565">
      <w:pPr>
        <w:rPr>
          <w:sz w:val="21"/>
          <w:szCs w:val="20"/>
        </w:rPr>
      </w:pPr>
      <w:r>
        <w:rPr>
          <w:b/>
          <w:color w:val="FF0000"/>
          <w:sz w:val="21"/>
          <w:szCs w:val="20"/>
        </w:rPr>
        <w:t>A. 口味偏好与疾病状况</w:t>
      </w:r>
    </w:p>
    <w:p w14:paraId="6D76B922">
      <w:pPr>
        <w:rPr>
          <w:sz w:val="21"/>
          <w:szCs w:val="20"/>
        </w:rPr>
      </w:pPr>
      <w:r>
        <w:rPr>
          <w:sz w:val="21"/>
          <w:szCs w:val="20"/>
        </w:rPr>
        <w:t>B. 照护人员的喜好</w:t>
      </w:r>
    </w:p>
    <w:p w14:paraId="118ED082">
      <w:pPr>
        <w:rPr>
          <w:sz w:val="21"/>
          <w:szCs w:val="20"/>
        </w:rPr>
      </w:pPr>
      <w:r>
        <w:rPr>
          <w:sz w:val="21"/>
          <w:szCs w:val="20"/>
        </w:rPr>
        <w:t>C. 食材价格</w:t>
      </w:r>
    </w:p>
    <w:p w14:paraId="191B2294">
      <w:pPr>
        <w:rPr>
          <w:sz w:val="21"/>
          <w:szCs w:val="20"/>
        </w:rPr>
      </w:pPr>
      <w:r>
        <w:rPr>
          <w:sz w:val="21"/>
          <w:szCs w:val="20"/>
        </w:rPr>
        <w:t>D. 烹饪难度</w:t>
      </w:r>
    </w:p>
    <w:p w14:paraId="6A2BD331">
      <w:pPr>
        <w:rPr>
          <w:sz w:val="21"/>
          <w:szCs w:val="20"/>
        </w:rPr>
      </w:pPr>
      <w:r>
        <w:rPr>
          <w:b/>
          <w:color w:val="008000"/>
          <w:sz w:val="20"/>
          <w:szCs w:val="20"/>
        </w:rPr>
        <w:t>参考答案：A</w:t>
      </w:r>
    </w:p>
    <w:p w14:paraId="24A2904C">
      <w:pPr>
        <w:rPr>
          <w:sz w:val="21"/>
          <w:szCs w:val="20"/>
        </w:rPr>
      </w:pPr>
      <w:r>
        <w:rPr>
          <w:b/>
          <w:sz w:val="21"/>
          <w:szCs w:val="20"/>
        </w:rPr>
        <w:t xml:space="preserve">85. </w:t>
      </w:r>
      <w:r>
        <w:rPr>
          <w:sz w:val="21"/>
          <w:szCs w:val="20"/>
        </w:rPr>
        <w:t>照护对象服用（） 后，容易导致噎食和误吸</w:t>
      </w:r>
      <w:r>
        <w:rPr>
          <w:color w:val="808080"/>
          <w:sz w:val="16"/>
          <w:szCs w:val="20"/>
        </w:rPr>
        <w:t xml:space="preserve">  【单选题】</w:t>
      </w:r>
    </w:p>
    <w:p w14:paraId="6EFA394F">
      <w:pPr>
        <w:rPr>
          <w:sz w:val="21"/>
          <w:szCs w:val="20"/>
        </w:rPr>
      </w:pPr>
      <w:r>
        <w:rPr>
          <w:sz w:val="21"/>
          <w:szCs w:val="20"/>
        </w:rPr>
        <w:t>A. 降糖药</w:t>
      </w:r>
    </w:p>
    <w:p w14:paraId="4B525C87">
      <w:pPr>
        <w:rPr>
          <w:sz w:val="21"/>
          <w:szCs w:val="20"/>
        </w:rPr>
      </w:pPr>
      <w:r>
        <w:rPr>
          <w:sz w:val="21"/>
          <w:szCs w:val="20"/>
        </w:rPr>
        <w:t>B. 降压药</w:t>
      </w:r>
    </w:p>
    <w:p w14:paraId="6D1AD217">
      <w:pPr>
        <w:rPr>
          <w:sz w:val="21"/>
          <w:szCs w:val="20"/>
        </w:rPr>
      </w:pPr>
      <w:r>
        <w:rPr>
          <w:sz w:val="21"/>
          <w:szCs w:val="20"/>
        </w:rPr>
        <w:t>C. 维生素</w:t>
      </w:r>
    </w:p>
    <w:p w14:paraId="7FB59F56">
      <w:pPr>
        <w:rPr>
          <w:sz w:val="21"/>
          <w:szCs w:val="20"/>
        </w:rPr>
      </w:pPr>
      <w:r>
        <w:rPr>
          <w:b/>
          <w:color w:val="FF0000"/>
          <w:sz w:val="21"/>
          <w:szCs w:val="20"/>
        </w:rPr>
        <w:t>D. 安眠药</w:t>
      </w:r>
    </w:p>
    <w:p w14:paraId="27095B87">
      <w:pPr>
        <w:rPr>
          <w:sz w:val="21"/>
          <w:szCs w:val="20"/>
        </w:rPr>
      </w:pPr>
      <w:r>
        <w:rPr>
          <w:b/>
          <w:color w:val="008000"/>
          <w:sz w:val="20"/>
          <w:szCs w:val="20"/>
        </w:rPr>
        <w:t>参考答案：D</w:t>
      </w:r>
    </w:p>
    <w:p w14:paraId="773598A1">
      <w:pPr>
        <w:rPr>
          <w:sz w:val="21"/>
          <w:szCs w:val="20"/>
        </w:rPr>
      </w:pPr>
      <w:r>
        <w:rPr>
          <w:b/>
          <w:sz w:val="21"/>
          <w:szCs w:val="20"/>
        </w:rPr>
        <w:t xml:space="preserve">86. </w:t>
      </w:r>
      <w:r>
        <w:rPr>
          <w:sz w:val="21"/>
          <w:szCs w:val="20"/>
        </w:rPr>
        <w:t>可以使用速干手消毒剂进行手部消毒的情况是（）</w:t>
      </w:r>
      <w:r>
        <w:rPr>
          <w:color w:val="808080"/>
          <w:sz w:val="16"/>
          <w:szCs w:val="20"/>
        </w:rPr>
        <w:t xml:space="preserve">  【单选题】</w:t>
      </w:r>
    </w:p>
    <w:p w14:paraId="27880079">
      <w:pPr>
        <w:rPr>
          <w:sz w:val="21"/>
          <w:szCs w:val="20"/>
        </w:rPr>
      </w:pPr>
      <w:r>
        <w:rPr>
          <w:sz w:val="21"/>
          <w:szCs w:val="20"/>
        </w:rPr>
        <w:t>A. 手部有明显污垢</w:t>
      </w:r>
    </w:p>
    <w:p w14:paraId="3E0CAEC8">
      <w:pPr>
        <w:rPr>
          <w:sz w:val="21"/>
          <w:szCs w:val="20"/>
        </w:rPr>
      </w:pPr>
      <w:r>
        <w:rPr>
          <w:sz w:val="21"/>
          <w:szCs w:val="20"/>
        </w:rPr>
        <w:t>B. 手部沾血迹时</w:t>
      </w:r>
    </w:p>
    <w:p w14:paraId="293E8033">
      <w:pPr>
        <w:rPr>
          <w:sz w:val="21"/>
          <w:szCs w:val="20"/>
        </w:rPr>
      </w:pPr>
      <w:r>
        <w:rPr>
          <w:sz w:val="21"/>
          <w:szCs w:val="20"/>
        </w:rPr>
        <w:t>C. 手部沾照护对象分泌物时</w:t>
      </w:r>
    </w:p>
    <w:p w14:paraId="0C26AD43">
      <w:pPr>
        <w:rPr>
          <w:sz w:val="21"/>
          <w:szCs w:val="20"/>
        </w:rPr>
      </w:pPr>
      <w:r>
        <w:rPr>
          <w:b/>
          <w:color w:val="FF0000"/>
          <w:sz w:val="21"/>
          <w:szCs w:val="20"/>
        </w:rPr>
        <w:t>D. 手部没有肉眼可见的污染</w:t>
      </w:r>
    </w:p>
    <w:p w14:paraId="29CC436F">
      <w:pPr>
        <w:rPr>
          <w:sz w:val="21"/>
          <w:szCs w:val="20"/>
        </w:rPr>
      </w:pPr>
      <w:r>
        <w:rPr>
          <w:b/>
          <w:color w:val="008000"/>
          <w:sz w:val="20"/>
          <w:szCs w:val="20"/>
        </w:rPr>
        <w:t>参考答案：D</w:t>
      </w:r>
    </w:p>
    <w:p w14:paraId="0A9C5CA1">
      <w:pPr>
        <w:rPr>
          <w:sz w:val="21"/>
          <w:szCs w:val="20"/>
        </w:rPr>
      </w:pPr>
      <w:r>
        <w:rPr>
          <w:b/>
          <w:sz w:val="21"/>
          <w:szCs w:val="20"/>
        </w:rPr>
        <w:t xml:space="preserve">87. </w:t>
      </w:r>
      <w:r>
        <w:rPr>
          <w:sz w:val="21"/>
          <w:szCs w:val="20"/>
        </w:rPr>
        <w:t>协助偏瘫照护对象从床转移至轮椅时,为避免发生摔跌,应检查( )｡</w:t>
      </w:r>
      <w:r>
        <w:rPr>
          <w:color w:val="808080"/>
          <w:sz w:val="16"/>
          <w:szCs w:val="20"/>
        </w:rPr>
        <w:t xml:space="preserve">  【单选题】</w:t>
      </w:r>
    </w:p>
    <w:p w14:paraId="47988DFC">
      <w:pPr>
        <w:rPr>
          <w:sz w:val="21"/>
          <w:szCs w:val="20"/>
        </w:rPr>
      </w:pPr>
      <w:r>
        <w:rPr>
          <w:b/>
          <w:color w:val="FF0000"/>
          <w:sz w:val="21"/>
          <w:szCs w:val="20"/>
        </w:rPr>
        <w:t>A. 轮椅刹车功能</w:t>
      </w:r>
    </w:p>
    <w:p w14:paraId="46AF6AC9">
      <w:pPr>
        <w:rPr>
          <w:sz w:val="21"/>
          <w:szCs w:val="20"/>
        </w:rPr>
      </w:pPr>
      <w:r>
        <w:rPr>
          <w:sz w:val="21"/>
          <w:szCs w:val="20"/>
        </w:rPr>
        <w:t>B. 照护对象体温</w:t>
      </w:r>
    </w:p>
    <w:p w14:paraId="483904C1">
      <w:pPr>
        <w:rPr>
          <w:sz w:val="21"/>
          <w:szCs w:val="20"/>
        </w:rPr>
      </w:pPr>
      <w:r>
        <w:rPr>
          <w:sz w:val="21"/>
          <w:szCs w:val="20"/>
        </w:rPr>
        <w:t>C. 室内温度</w:t>
      </w:r>
    </w:p>
    <w:p w14:paraId="61C96146">
      <w:pPr>
        <w:rPr>
          <w:sz w:val="21"/>
          <w:szCs w:val="20"/>
        </w:rPr>
      </w:pPr>
      <w:r>
        <w:rPr>
          <w:sz w:val="21"/>
          <w:szCs w:val="20"/>
        </w:rPr>
        <w:t>D. 照护对象吞咽功能</w:t>
      </w:r>
    </w:p>
    <w:p w14:paraId="639B0796">
      <w:pPr>
        <w:rPr>
          <w:sz w:val="21"/>
          <w:szCs w:val="20"/>
        </w:rPr>
      </w:pPr>
      <w:r>
        <w:rPr>
          <w:b/>
          <w:color w:val="008000"/>
          <w:sz w:val="20"/>
          <w:szCs w:val="20"/>
        </w:rPr>
        <w:t>参考答案：A</w:t>
      </w:r>
    </w:p>
    <w:p w14:paraId="31F0661B">
      <w:pPr>
        <w:rPr>
          <w:sz w:val="21"/>
          <w:szCs w:val="20"/>
        </w:rPr>
      </w:pPr>
      <w:r>
        <w:rPr>
          <w:b/>
          <w:sz w:val="21"/>
          <w:szCs w:val="20"/>
        </w:rPr>
        <w:t xml:space="preserve">88. </w:t>
      </w:r>
      <w:r>
        <w:rPr>
          <w:sz w:val="21"/>
          <w:szCs w:val="20"/>
        </w:rPr>
        <w:t>以下关于进食辅具的说法不正确的是( )｡</w:t>
      </w:r>
      <w:r>
        <w:rPr>
          <w:color w:val="808080"/>
          <w:sz w:val="16"/>
          <w:szCs w:val="20"/>
        </w:rPr>
        <w:t xml:space="preserve">  【单选题】</w:t>
      </w:r>
    </w:p>
    <w:p w14:paraId="6134317D">
      <w:pPr>
        <w:rPr>
          <w:sz w:val="21"/>
          <w:szCs w:val="20"/>
        </w:rPr>
      </w:pPr>
      <w:r>
        <w:rPr>
          <w:sz w:val="21"/>
          <w:szCs w:val="20"/>
        </w:rPr>
        <w:t>A. 不能单手固定餐具或食物可使用防滑垫､盘档或底部吸盘餐具</w:t>
      </w:r>
    </w:p>
    <w:p w14:paraId="72BCD248">
      <w:pPr>
        <w:rPr>
          <w:sz w:val="21"/>
          <w:szCs w:val="20"/>
        </w:rPr>
      </w:pPr>
      <w:r>
        <w:rPr>
          <w:sz w:val="21"/>
          <w:szCs w:val="20"/>
        </w:rPr>
        <w:t>B. 应根据照护对象身体情况､进餐特点和意愿选择相应辅具</w:t>
      </w:r>
    </w:p>
    <w:p w14:paraId="148D0C4A">
      <w:pPr>
        <w:rPr>
          <w:sz w:val="21"/>
          <w:szCs w:val="20"/>
        </w:rPr>
      </w:pPr>
      <w:r>
        <w:rPr>
          <w:sz w:val="21"/>
          <w:szCs w:val="20"/>
        </w:rPr>
        <w:t>C. 在进食辅具帮助下,可解决照护对象手抖､无力､进食障碍等问题</w:t>
      </w:r>
    </w:p>
    <w:p w14:paraId="5CC6B7CA">
      <w:pPr>
        <w:rPr>
          <w:sz w:val="21"/>
          <w:szCs w:val="20"/>
        </w:rPr>
      </w:pPr>
      <w:r>
        <w:rPr>
          <w:b/>
          <w:color w:val="FF0000"/>
          <w:sz w:val="21"/>
          <w:szCs w:val="20"/>
        </w:rPr>
        <w:t>D. 对手不能抓握的照护对象,应选用细柄餐具</w:t>
      </w:r>
    </w:p>
    <w:p w14:paraId="6EC56451">
      <w:pPr>
        <w:rPr>
          <w:sz w:val="21"/>
          <w:szCs w:val="20"/>
        </w:rPr>
      </w:pPr>
      <w:r>
        <w:rPr>
          <w:b/>
          <w:color w:val="008000"/>
          <w:sz w:val="20"/>
          <w:szCs w:val="20"/>
        </w:rPr>
        <w:t>参考答案：D</w:t>
      </w:r>
    </w:p>
    <w:p w14:paraId="5ED2E787">
      <w:pPr>
        <w:rPr>
          <w:sz w:val="21"/>
          <w:szCs w:val="20"/>
        </w:rPr>
      </w:pPr>
      <w:r>
        <w:rPr>
          <w:b/>
          <w:sz w:val="21"/>
          <w:szCs w:val="20"/>
        </w:rPr>
        <w:t xml:space="preserve">89. </w:t>
      </w:r>
      <w:r>
        <w:rPr>
          <w:sz w:val="21"/>
          <w:szCs w:val="20"/>
        </w:rPr>
        <w:t>长护师协助照护对象摆放舒适体位，下列说法正确的是（ ）</w:t>
      </w:r>
      <w:r>
        <w:rPr>
          <w:color w:val="808080"/>
          <w:sz w:val="16"/>
          <w:szCs w:val="20"/>
        </w:rPr>
        <w:t xml:space="preserve">  【单选题】</w:t>
      </w:r>
    </w:p>
    <w:p w14:paraId="2D1D4517">
      <w:pPr>
        <w:rPr>
          <w:sz w:val="21"/>
          <w:szCs w:val="20"/>
        </w:rPr>
      </w:pPr>
      <w:r>
        <w:rPr>
          <w:sz w:val="21"/>
          <w:szCs w:val="20"/>
        </w:rPr>
        <w:t>A. 不宜开展过早</w:t>
      </w:r>
    </w:p>
    <w:p w14:paraId="56069068">
      <w:pPr>
        <w:rPr>
          <w:sz w:val="21"/>
          <w:szCs w:val="20"/>
        </w:rPr>
      </w:pPr>
      <w:r>
        <w:rPr>
          <w:b/>
          <w:color w:val="FF0000"/>
          <w:sz w:val="21"/>
          <w:szCs w:val="20"/>
        </w:rPr>
        <w:t>B. 要注意保护隐私</w:t>
      </w:r>
    </w:p>
    <w:p w14:paraId="6F66FA4D">
      <w:pPr>
        <w:rPr>
          <w:sz w:val="21"/>
          <w:szCs w:val="20"/>
        </w:rPr>
      </w:pPr>
      <w:r>
        <w:rPr>
          <w:sz w:val="21"/>
          <w:szCs w:val="20"/>
        </w:rPr>
        <w:t>C. 每1小时变换1次</w:t>
      </w:r>
    </w:p>
    <w:p w14:paraId="71D965F8">
      <w:pPr>
        <w:rPr>
          <w:sz w:val="21"/>
          <w:szCs w:val="20"/>
        </w:rPr>
      </w:pPr>
      <w:r>
        <w:rPr>
          <w:sz w:val="21"/>
          <w:szCs w:val="20"/>
        </w:rPr>
        <w:t>D. 无需了解舒适功能体位的基本要求</w:t>
      </w:r>
    </w:p>
    <w:p w14:paraId="1BA3BD66">
      <w:pPr>
        <w:rPr>
          <w:sz w:val="21"/>
          <w:szCs w:val="20"/>
        </w:rPr>
      </w:pPr>
      <w:r>
        <w:rPr>
          <w:b/>
          <w:color w:val="008000"/>
          <w:sz w:val="20"/>
          <w:szCs w:val="20"/>
        </w:rPr>
        <w:t>参考答案：B</w:t>
      </w:r>
    </w:p>
    <w:p w14:paraId="78D830D4">
      <w:pPr>
        <w:rPr>
          <w:sz w:val="21"/>
          <w:szCs w:val="20"/>
        </w:rPr>
      </w:pPr>
      <w:r>
        <w:rPr>
          <w:b/>
          <w:sz w:val="21"/>
          <w:szCs w:val="20"/>
        </w:rPr>
        <w:t xml:space="preserve">90. </w:t>
      </w:r>
      <w:r>
        <w:rPr>
          <w:sz w:val="21"/>
          <w:szCs w:val="20"/>
        </w:rPr>
        <w:t>在进行卫生手消毒前，不必需的准备包括（ ）</w:t>
      </w:r>
      <w:r>
        <w:rPr>
          <w:color w:val="808080"/>
          <w:sz w:val="16"/>
          <w:szCs w:val="20"/>
        </w:rPr>
        <w:t xml:space="preserve">  【单选题】</w:t>
      </w:r>
    </w:p>
    <w:p w14:paraId="1FAB26B2">
      <w:pPr>
        <w:rPr>
          <w:sz w:val="21"/>
          <w:szCs w:val="20"/>
        </w:rPr>
      </w:pPr>
      <w:r>
        <w:rPr>
          <w:sz w:val="21"/>
          <w:szCs w:val="20"/>
        </w:rPr>
        <w:t>A. 环境准备清洁、宽敞</w:t>
      </w:r>
    </w:p>
    <w:p w14:paraId="7E5CD4A3">
      <w:pPr>
        <w:rPr>
          <w:sz w:val="21"/>
          <w:szCs w:val="20"/>
        </w:rPr>
      </w:pPr>
      <w:r>
        <w:rPr>
          <w:sz w:val="21"/>
          <w:szCs w:val="20"/>
        </w:rPr>
        <w:t>B. 修剪指甲，取下手表、饰物</w:t>
      </w:r>
    </w:p>
    <w:p w14:paraId="1EF1EF44">
      <w:pPr>
        <w:rPr>
          <w:sz w:val="21"/>
          <w:szCs w:val="20"/>
        </w:rPr>
      </w:pPr>
      <w:r>
        <w:rPr>
          <w:b/>
          <w:color w:val="FF0000"/>
          <w:sz w:val="21"/>
          <w:szCs w:val="20"/>
        </w:rPr>
        <w:t>C. 必须穿着特定的防护服</w:t>
      </w:r>
    </w:p>
    <w:p w14:paraId="6CB24167">
      <w:pPr>
        <w:rPr>
          <w:sz w:val="21"/>
          <w:szCs w:val="20"/>
        </w:rPr>
      </w:pPr>
      <w:r>
        <w:rPr>
          <w:sz w:val="21"/>
          <w:szCs w:val="20"/>
        </w:rPr>
        <w:t>D. 用物准备流动水洗手设施、洗手液（肥皂）、干手设施、手消毒剂</w:t>
      </w:r>
    </w:p>
    <w:p w14:paraId="17B53528">
      <w:pPr>
        <w:rPr>
          <w:sz w:val="21"/>
          <w:szCs w:val="20"/>
        </w:rPr>
      </w:pPr>
      <w:r>
        <w:rPr>
          <w:b/>
          <w:color w:val="008000"/>
          <w:sz w:val="20"/>
          <w:szCs w:val="20"/>
        </w:rPr>
        <w:t>参考答案：C</w:t>
      </w:r>
    </w:p>
    <w:p w14:paraId="56D5AD51">
      <w:pPr>
        <w:rPr>
          <w:sz w:val="21"/>
          <w:szCs w:val="20"/>
        </w:rPr>
      </w:pPr>
      <w:r>
        <w:rPr>
          <w:sz w:val="21"/>
          <w:szCs w:val="20"/>
        </w:rPr>
        <w:br w:type="page"/>
      </w:r>
    </w:p>
    <w:p w14:paraId="542AE1B5">
      <w:pPr>
        <w:rPr>
          <w:sz w:val="21"/>
          <w:szCs w:val="20"/>
        </w:rPr>
      </w:pPr>
      <w:r>
        <w:rPr>
          <w:b/>
          <w:sz w:val="21"/>
          <w:szCs w:val="20"/>
        </w:rPr>
        <w:t xml:space="preserve">91. </w:t>
      </w:r>
      <w:r>
        <w:rPr>
          <w:sz w:val="21"/>
          <w:szCs w:val="20"/>
        </w:rPr>
        <w:t>对初诊高血压者或血压不稳定高血压者测量血压的建议不包括（）</w:t>
      </w:r>
      <w:r>
        <w:rPr>
          <w:color w:val="808080"/>
          <w:sz w:val="16"/>
          <w:szCs w:val="20"/>
        </w:rPr>
        <w:t xml:space="preserve">  【单选题】</w:t>
      </w:r>
    </w:p>
    <w:p w14:paraId="1678F451">
      <w:pPr>
        <w:rPr>
          <w:sz w:val="21"/>
          <w:szCs w:val="20"/>
        </w:rPr>
      </w:pPr>
      <w:r>
        <w:rPr>
          <w:b/>
          <w:color w:val="FF0000"/>
          <w:sz w:val="21"/>
          <w:szCs w:val="20"/>
        </w:rPr>
        <w:t>A. 血压控制平稳且达标者，可不再监测血压</w:t>
      </w:r>
    </w:p>
    <w:p w14:paraId="1EF9FE6B">
      <w:pPr>
        <w:rPr>
          <w:sz w:val="21"/>
          <w:szCs w:val="20"/>
        </w:rPr>
      </w:pPr>
      <w:r>
        <w:rPr>
          <w:sz w:val="21"/>
          <w:szCs w:val="20"/>
        </w:rPr>
        <w:t>B. 血压控制平稳且达标者，可每周自测 1~2 天血压</w:t>
      </w:r>
    </w:p>
    <w:p w14:paraId="4A33272A">
      <w:pPr>
        <w:rPr>
          <w:sz w:val="21"/>
          <w:szCs w:val="20"/>
        </w:rPr>
      </w:pPr>
      <w:r>
        <w:rPr>
          <w:sz w:val="21"/>
          <w:szCs w:val="20"/>
        </w:rPr>
        <w:t>C. 每天早晨和晚上测量血压，每次测 2~3 遍，取平均值</w:t>
      </w:r>
    </w:p>
    <w:p w14:paraId="240BCF69">
      <w:pPr>
        <w:rPr>
          <w:sz w:val="21"/>
          <w:szCs w:val="20"/>
        </w:rPr>
      </w:pPr>
      <w:r>
        <w:rPr>
          <w:sz w:val="21"/>
          <w:szCs w:val="20"/>
        </w:rPr>
        <w:t>D. 连续测量血压 7 天，取后 6 天血压平均值</w:t>
      </w:r>
    </w:p>
    <w:p w14:paraId="39863152">
      <w:pPr>
        <w:rPr>
          <w:sz w:val="21"/>
          <w:szCs w:val="20"/>
        </w:rPr>
      </w:pPr>
      <w:r>
        <w:rPr>
          <w:b/>
          <w:color w:val="008000"/>
          <w:sz w:val="20"/>
          <w:szCs w:val="20"/>
        </w:rPr>
        <w:t>参考答案：A</w:t>
      </w:r>
    </w:p>
    <w:p w14:paraId="64093B1A">
      <w:pPr>
        <w:rPr>
          <w:sz w:val="21"/>
          <w:szCs w:val="20"/>
        </w:rPr>
      </w:pPr>
      <w:r>
        <w:rPr>
          <w:b/>
          <w:sz w:val="21"/>
          <w:szCs w:val="20"/>
        </w:rPr>
        <w:t xml:space="preserve">92. </w:t>
      </w:r>
      <w:r>
        <w:rPr>
          <w:sz w:val="21"/>
          <w:szCs w:val="20"/>
        </w:rPr>
        <w:t>长护师手部、指甲和配饰礼仪的要求，正确的是（）</w:t>
      </w:r>
      <w:r>
        <w:rPr>
          <w:color w:val="808080"/>
          <w:sz w:val="16"/>
          <w:szCs w:val="20"/>
        </w:rPr>
        <w:t xml:space="preserve">  【单选题】</w:t>
      </w:r>
    </w:p>
    <w:p w14:paraId="4C44A240">
      <w:pPr>
        <w:rPr>
          <w:sz w:val="21"/>
          <w:szCs w:val="20"/>
        </w:rPr>
      </w:pPr>
      <w:r>
        <w:rPr>
          <w:sz w:val="21"/>
          <w:szCs w:val="20"/>
        </w:rPr>
        <w:t>A. 手部可留长指甲，只要定期清洁即可</w:t>
      </w:r>
    </w:p>
    <w:p w14:paraId="4B1A176F">
      <w:pPr>
        <w:rPr>
          <w:sz w:val="21"/>
          <w:szCs w:val="20"/>
        </w:rPr>
      </w:pPr>
      <w:r>
        <w:rPr>
          <w:sz w:val="21"/>
          <w:szCs w:val="20"/>
        </w:rPr>
        <w:t>B. 可佩戴大量夸张的手链、戒指等配饰</w:t>
      </w:r>
    </w:p>
    <w:p w14:paraId="1A2000CB">
      <w:pPr>
        <w:rPr>
          <w:sz w:val="21"/>
          <w:szCs w:val="20"/>
        </w:rPr>
      </w:pPr>
      <w:r>
        <w:rPr>
          <w:b/>
          <w:color w:val="FF0000"/>
          <w:sz w:val="21"/>
          <w:szCs w:val="20"/>
        </w:rPr>
        <w:t>C. 手部保持清洁、指甲短而整齐</w:t>
      </w:r>
    </w:p>
    <w:p w14:paraId="455F7832">
      <w:pPr>
        <w:rPr>
          <w:sz w:val="21"/>
          <w:szCs w:val="20"/>
        </w:rPr>
      </w:pPr>
      <w:r>
        <w:rPr>
          <w:sz w:val="21"/>
          <w:szCs w:val="20"/>
        </w:rPr>
        <w:t>D. 长护师无需关注手部与配饰礼仪</w:t>
      </w:r>
    </w:p>
    <w:p w14:paraId="7C8E0A6F">
      <w:pPr>
        <w:rPr>
          <w:sz w:val="21"/>
          <w:szCs w:val="20"/>
        </w:rPr>
      </w:pPr>
      <w:r>
        <w:rPr>
          <w:b/>
          <w:color w:val="008000"/>
          <w:sz w:val="20"/>
          <w:szCs w:val="20"/>
        </w:rPr>
        <w:t>参考答案：C</w:t>
      </w:r>
    </w:p>
    <w:p w14:paraId="758EB04A">
      <w:pPr>
        <w:rPr>
          <w:sz w:val="21"/>
          <w:szCs w:val="20"/>
        </w:rPr>
      </w:pPr>
      <w:r>
        <w:rPr>
          <w:b/>
          <w:sz w:val="21"/>
          <w:szCs w:val="20"/>
        </w:rPr>
        <w:t xml:space="preserve">93. </w:t>
      </w:r>
      <w:r>
        <w:rPr>
          <w:sz w:val="21"/>
          <w:szCs w:val="20"/>
        </w:rPr>
        <w:t>手卫生时机的核心是 “双向防护”,既保护照护对象,也保护自己｡</w:t>
      </w:r>
      <w:r>
        <w:rPr>
          <w:color w:val="808080"/>
          <w:sz w:val="16"/>
          <w:szCs w:val="20"/>
        </w:rPr>
        <w:t xml:space="preserve">  【判断题】</w:t>
      </w:r>
    </w:p>
    <w:p w14:paraId="0383F843">
      <w:pPr>
        <w:rPr>
          <w:sz w:val="21"/>
          <w:szCs w:val="20"/>
        </w:rPr>
      </w:pPr>
      <w:r>
        <w:rPr>
          <w:b/>
          <w:color w:val="FF0000"/>
          <w:sz w:val="21"/>
          <w:szCs w:val="20"/>
        </w:rPr>
        <w:t>A. 对</w:t>
      </w:r>
    </w:p>
    <w:p w14:paraId="6F44F754">
      <w:pPr>
        <w:rPr>
          <w:sz w:val="21"/>
          <w:szCs w:val="20"/>
        </w:rPr>
      </w:pPr>
      <w:r>
        <w:rPr>
          <w:sz w:val="21"/>
          <w:szCs w:val="20"/>
        </w:rPr>
        <w:t>B. 错</w:t>
      </w:r>
    </w:p>
    <w:p w14:paraId="74CB1513">
      <w:pPr>
        <w:rPr>
          <w:sz w:val="21"/>
          <w:szCs w:val="20"/>
        </w:rPr>
      </w:pPr>
      <w:r>
        <w:rPr>
          <w:b/>
          <w:color w:val="008000"/>
          <w:sz w:val="20"/>
          <w:szCs w:val="20"/>
        </w:rPr>
        <w:t>参考答案：A</w:t>
      </w:r>
    </w:p>
    <w:p w14:paraId="16B29850">
      <w:pPr>
        <w:rPr>
          <w:sz w:val="21"/>
          <w:szCs w:val="20"/>
        </w:rPr>
      </w:pPr>
      <w:r>
        <w:rPr>
          <w:b/>
          <w:sz w:val="21"/>
          <w:szCs w:val="20"/>
        </w:rPr>
        <w:t xml:space="preserve">94. </w:t>
      </w:r>
      <w:r>
        <w:rPr>
          <w:sz w:val="21"/>
          <w:szCs w:val="20"/>
        </w:rPr>
        <w:t>为卧床照护对象从床尾移向床头时,首先应( )｡</w:t>
      </w:r>
      <w:r>
        <w:rPr>
          <w:color w:val="808080"/>
          <w:sz w:val="16"/>
          <w:szCs w:val="20"/>
        </w:rPr>
        <w:t xml:space="preserve">  【单选题】</w:t>
      </w:r>
    </w:p>
    <w:p w14:paraId="2CCF851D">
      <w:pPr>
        <w:rPr>
          <w:sz w:val="21"/>
          <w:szCs w:val="20"/>
        </w:rPr>
      </w:pPr>
      <w:r>
        <w:rPr>
          <w:sz w:val="21"/>
          <w:szCs w:val="20"/>
        </w:rPr>
        <w:t>A. 立即用力将照护对象向上推</w:t>
      </w:r>
    </w:p>
    <w:p w14:paraId="14F5BE5F">
      <w:pPr>
        <w:rPr>
          <w:sz w:val="21"/>
          <w:szCs w:val="20"/>
        </w:rPr>
      </w:pPr>
      <w:r>
        <w:rPr>
          <w:b/>
          <w:color w:val="FF0000"/>
          <w:sz w:val="21"/>
          <w:szCs w:val="20"/>
        </w:rPr>
        <w:t>B. 放平床头,固定床轮(刹车)</w:t>
      </w:r>
    </w:p>
    <w:p w14:paraId="462DB8D1">
      <w:pPr>
        <w:rPr>
          <w:sz w:val="21"/>
          <w:szCs w:val="20"/>
        </w:rPr>
      </w:pPr>
      <w:r>
        <w:rPr>
          <w:sz w:val="21"/>
          <w:szCs w:val="20"/>
        </w:rPr>
        <w:t>C. 让照护对象双手抓住床头栏杆用力</w:t>
      </w:r>
    </w:p>
    <w:p w14:paraId="6BB8DEEA">
      <w:pPr>
        <w:rPr>
          <w:sz w:val="21"/>
          <w:szCs w:val="20"/>
        </w:rPr>
      </w:pPr>
      <w:r>
        <w:rPr>
          <w:sz w:val="21"/>
          <w:szCs w:val="20"/>
        </w:rPr>
        <w:t>D. 快速摇高床头,节省力气</w:t>
      </w:r>
    </w:p>
    <w:p w14:paraId="27F1E088">
      <w:pPr>
        <w:rPr>
          <w:sz w:val="21"/>
          <w:szCs w:val="20"/>
        </w:rPr>
      </w:pPr>
      <w:r>
        <w:rPr>
          <w:b/>
          <w:color w:val="008000"/>
          <w:sz w:val="20"/>
          <w:szCs w:val="20"/>
        </w:rPr>
        <w:t>参考答案：B</w:t>
      </w:r>
    </w:p>
    <w:p w14:paraId="3E4CF91B">
      <w:pPr>
        <w:rPr>
          <w:sz w:val="21"/>
          <w:szCs w:val="20"/>
        </w:rPr>
      </w:pPr>
      <w:r>
        <w:rPr>
          <w:b/>
          <w:sz w:val="21"/>
          <w:szCs w:val="20"/>
        </w:rPr>
        <w:t xml:space="preserve">95. </w:t>
      </w:r>
      <w:r>
        <w:rPr>
          <w:sz w:val="21"/>
          <w:szCs w:val="20"/>
        </w:rPr>
        <w:t>长护师协助照护对象轮椅转运时,如照护对象是体重肥胖,不妥的措施是( )｡</w:t>
      </w:r>
      <w:r>
        <w:rPr>
          <w:color w:val="808080"/>
          <w:sz w:val="16"/>
          <w:szCs w:val="20"/>
        </w:rPr>
        <w:t xml:space="preserve">  【单选题】</w:t>
      </w:r>
    </w:p>
    <w:p w14:paraId="1E5A03F6">
      <w:pPr>
        <w:rPr>
          <w:sz w:val="21"/>
          <w:szCs w:val="20"/>
        </w:rPr>
      </w:pPr>
      <w:r>
        <w:rPr>
          <w:sz w:val="21"/>
          <w:szCs w:val="20"/>
        </w:rPr>
        <w:t>A. 使用滑板</w:t>
      </w:r>
    </w:p>
    <w:p w14:paraId="61031278">
      <w:pPr>
        <w:rPr>
          <w:sz w:val="21"/>
          <w:szCs w:val="20"/>
        </w:rPr>
      </w:pPr>
      <w:r>
        <w:rPr>
          <w:sz w:val="21"/>
          <w:szCs w:val="20"/>
        </w:rPr>
        <w:t>B. 使用升降机</w:t>
      </w:r>
    </w:p>
    <w:p w14:paraId="619B523F">
      <w:pPr>
        <w:rPr>
          <w:sz w:val="21"/>
          <w:szCs w:val="20"/>
        </w:rPr>
      </w:pPr>
      <w:r>
        <w:rPr>
          <w:sz w:val="21"/>
          <w:szCs w:val="20"/>
        </w:rPr>
        <w:t>C. 使用转移带</w:t>
      </w:r>
    </w:p>
    <w:p w14:paraId="39CB4C90">
      <w:pPr>
        <w:rPr>
          <w:sz w:val="21"/>
          <w:szCs w:val="20"/>
        </w:rPr>
      </w:pPr>
      <w:r>
        <w:rPr>
          <w:b/>
          <w:color w:val="FF0000"/>
          <w:sz w:val="21"/>
          <w:szCs w:val="20"/>
        </w:rPr>
        <w:t>D. 放弃转运</w:t>
      </w:r>
    </w:p>
    <w:p w14:paraId="07CF982D">
      <w:pPr>
        <w:rPr>
          <w:sz w:val="21"/>
          <w:szCs w:val="20"/>
        </w:rPr>
      </w:pPr>
      <w:r>
        <w:rPr>
          <w:b/>
          <w:color w:val="008000"/>
          <w:sz w:val="20"/>
          <w:szCs w:val="20"/>
        </w:rPr>
        <w:t>参考答案：D</w:t>
      </w:r>
    </w:p>
    <w:p w14:paraId="7CAA5F30">
      <w:pPr>
        <w:rPr>
          <w:sz w:val="21"/>
          <w:szCs w:val="20"/>
        </w:rPr>
      </w:pPr>
      <w:r>
        <w:rPr>
          <w:b/>
          <w:sz w:val="21"/>
          <w:szCs w:val="20"/>
        </w:rPr>
        <w:t xml:space="preserve">96. </w:t>
      </w:r>
      <w:r>
        <w:rPr>
          <w:sz w:val="21"/>
          <w:szCs w:val="20"/>
        </w:rPr>
        <w:t>炎热的夏季，为使照护对象凉爽舒适，可以（ ）</w:t>
      </w:r>
      <w:r>
        <w:rPr>
          <w:color w:val="808080"/>
          <w:sz w:val="16"/>
          <w:szCs w:val="20"/>
        </w:rPr>
        <w:t xml:space="preserve">  【单选题】</w:t>
      </w:r>
    </w:p>
    <w:p w14:paraId="16986650">
      <w:pPr>
        <w:rPr>
          <w:sz w:val="21"/>
          <w:szCs w:val="20"/>
        </w:rPr>
      </w:pPr>
      <w:r>
        <w:rPr>
          <w:b/>
          <w:color w:val="FF0000"/>
          <w:sz w:val="21"/>
          <w:szCs w:val="20"/>
        </w:rPr>
        <w:t>A. 适当剪短头发便于散热</w:t>
      </w:r>
    </w:p>
    <w:p w14:paraId="3534CF26">
      <w:pPr>
        <w:rPr>
          <w:sz w:val="21"/>
          <w:szCs w:val="20"/>
        </w:rPr>
      </w:pPr>
      <w:r>
        <w:rPr>
          <w:sz w:val="21"/>
          <w:szCs w:val="20"/>
        </w:rPr>
        <w:t>B. 直接剃光头</w:t>
      </w:r>
    </w:p>
    <w:p w14:paraId="05FC30D8">
      <w:pPr>
        <w:rPr>
          <w:sz w:val="21"/>
          <w:szCs w:val="20"/>
        </w:rPr>
      </w:pPr>
      <w:r>
        <w:rPr>
          <w:sz w:val="21"/>
          <w:szCs w:val="20"/>
        </w:rPr>
        <w:t>C. 留长发便于保暖</w:t>
      </w:r>
    </w:p>
    <w:p w14:paraId="7F58299C">
      <w:pPr>
        <w:rPr>
          <w:sz w:val="21"/>
          <w:szCs w:val="20"/>
        </w:rPr>
      </w:pPr>
      <w:r>
        <w:rPr>
          <w:sz w:val="21"/>
          <w:szCs w:val="20"/>
        </w:rPr>
        <w:t>D. 减少洗发次数避免着凉</w:t>
      </w:r>
    </w:p>
    <w:p w14:paraId="3E6C9579">
      <w:pPr>
        <w:rPr>
          <w:sz w:val="21"/>
          <w:szCs w:val="20"/>
        </w:rPr>
      </w:pPr>
      <w:r>
        <w:rPr>
          <w:b/>
          <w:color w:val="008000"/>
          <w:sz w:val="20"/>
          <w:szCs w:val="20"/>
        </w:rPr>
        <w:t>参考答案：A</w:t>
      </w:r>
    </w:p>
    <w:p w14:paraId="1F18BD18">
      <w:pPr>
        <w:rPr>
          <w:sz w:val="21"/>
          <w:szCs w:val="20"/>
        </w:rPr>
      </w:pPr>
      <w:r>
        <w:rPr>
          <w:b/>
          <w:sz w:val="21"/>
          <w:szCs w:val="20"/>
        </w:rPr>
        <w:t xml:space="preserve">97. </w:t>
      </w:r>
      <w:r>
        <w:rPr>
          <w:sz w:val="21"/>
          <w:szCs w:val="20"/>
        </w:rPr>
        <w:t>以下对预防低血糖无效的是（ ）</w:t>
      </w:r>
      <w:r>
        <w:rPr>
          <w:color w:val="808080"/>
          <w:sz w:val="16"/>
          <w:szCs w:val="20"/>
        </w:rPr>
        <w:t xml:space="preserve">  【单选题】</w:t>
      </w:r>
    </w:p>
    <w:p w14:paraId="0A0AE80B">
      <w:pPr>
        <w:rPr>
          <w:sz w:val="21"/>
          <w:szCs w:val="20"/>
        </w:rPr>
      </w:pPr>
      <w:r>
        <w:rPr>
          <w:sz w:val="21"/>
          <w:szCs w:val="20"/>
        </w:rPr>
        <w:t>A. 按医护人员的指示用药</w:t>
      </w:r>
    </w:p>
    <w:p w14:paraId="4ACAF36A">
      <w:pPr>
        <w:rPr>
          <w:sz w:val="21"/>
          <w:szCs w:val="20"/>
        </w:rPr>
      </w:pPr>
      <w:r>
        <w:rPr>
          <w:sz w:val="21"/>
          <w:szCs w:val="20"/>
        </w:rPr>
        <w:t>B. 饮食定时定量</w:t>
      </w:r>
    </w:p>
    <w:p w14:paraId="68C1DF54">
      <w:pPr>
        <w:rPr>
          <w:sz w:val="21"/>
          <w:szCs w:val="20"/>
        </w:rPr>
      </w:pPr>
      <w:r>
        <w:rPr>
          <w:b/>
          <w:color w:val="FF0000"/>
          <w:sz w:val="21"/>
          <w:szCs w:val="20"/>
        </w:rPr>
        <w:t>C. 多饮酒，空腹饮酒</w:t>
      </w:r>
    </w:p>
    <w:p w14:paraId="2456957C">
      <w:pPr>
        <w:rPr>
          <w:sz w:val="21"/>
          <w:szCs w:val="20"/>
        </w:rPr>
      </w:pPr>
      <w:r>
        <w:rPr>
          <w:sz w:val="21"/>
          <w:szCs w:val="20"/>
        </w:rPr>
        <w:t>D. 监测血糖</w:t>
      </w:r>
    </w:p>
    <w:p w14:paraId="7C86AC49">
      <w:pPr>
        <w:rPr>
          <w:sz w:val="21"/>
          <w:szCs w:val="20"/>
        </w:rPr>
      </w:pPr>
      <w:r>
        <w:rPr>
          <w:b/>
          <w:color w:val="008000"/>
          <w:sz w:val="20"/>
          <w:szCs w:val="20"/>
        </w:rPr>
        <w:t>参考答案：C</w:t>
      </w:r>
    </w:p>
    <w:p w14:paraId="35501FFB">
      <w:pPr>
        <w:rPr>
          <w:sz w:val="21"/>
          <w:szCs w:val="20"/>
        </w:rPr>
      </w:pPr>
      <w:r>
        <w:rPr>
          <w:b/>
          <w:sz w:val="21"/>
          <w:szCs w:val="20"/>
        </w:rPr>
        <w:t xml:space="preserve">98. </w:t>
      </w:r>
      <w:r>
        <w:rPr>
          <w:sz w:val="21"/>
          <w:szCs w:val="20"/>
        </w:rPr>
        <w:t>为照护对象穿上套头上衣后应注意（ ）</w:t>
      </w:r>
      <w:r>
        <w:rPr>
          <w:color w:val="808080"/>
          <w:sz w:val="16"/>
          <w:szCs w:val="20"/>
        </w:rPr>
        <w:t xml:space="preserve">  【单选题】</w:t>
      </w:r>
    </w:p>
    <w:p w14:paraId="0A82C210">
      <w:pPr>
        <w:rPr>
          <w:sz w:val="21"/>
          <w:szCs w:val="20"/>
        </w:rPr>
      </w:pPr>
      <w:r>
        <w:rPr>
          <w:b/>
          <w:color w:val="FF0000"/>
          <w:sz w:val="21"/>
          <w:szCs w:val="20"/>
        </w:rPr>
        <w:t>A. 询问照护对象感受</w:t>
      </w:r>
    </w:p>
    <w:p w14:paraId="60DE4456">
      <w:pPr>
        <w:rPr>
          <w:sz w:val="21"/>
          <w:szCs w:val="20"/>
        </w:rPr>
      </w:pPr>
      <w:r>
        <w:rPr>
          <w:sz w:val="21"/>
          <w:szCs w:val="20"/>
        </w:rPr>
        <w:t>B. 开窗通风</w:t>
      </w:r>
    </w:p>
    <w:p w14:paraId="01B68651">
      <w:pPr>
        <w:rPr>
          <w:sz w:val="21"/>
          <w:szCs w:val="20"/>
        </w:rPr>
      </w:pPr>
      <w:r>
        <w:rPr>
          <w:sz w:val="21"/>
          <w:szCs w:val="20"/>
        </w:rPr>
        <w:t>C. 打开紫外线灯</w:t>
      </w:r>
    </w:p>
    <w:p w14:paraId="4D0B389D">
      <w:pPr>
        <w:rPr>
          <w:sz w:val="21"/>
          <w:szCs w:val="20"/>
        </w:rPr>
      </w:pPr>
      <w:r>
        <w:rPr>
          <w:sz w:val="21"/>
          <w:szCs w:val="20"/>
        </w:rPr>
        <w:t>D. 为其备餐</w:t>
      </w:r>
    </w:p>
    <w:p w14:paraId="48F7E852">
      <w:pPr>
        <w:rPr>
          <w:sz w:val="21"/>
          <w:szCs w:val="20"/>
        </w:rPr>
      </w:pPr>
      <w:r>
        <w:rPr>
          <w:b/>
          <w:color w:val="008000"/>
          <w:sz w:val="20"/>
          <w:szCs w:val="20"/>
        </w:rPr>
        <w:t>参考答案：A</w:t>
      </w:r>
    </w:p>
    <w:p w14:paraId="11CE7E83">
      <w:pPr>
        <w:rPr>
          <w:sz w:val="21"/>
          <w:szCs w:val="20"/>
        </w:rPr>
      </w:pPr>
      <w:r>
        <w:rPr>
          <w:b/>
          <w:sz w:val="21"/>
          <w:szCs w:val="20"/>
        </w:rPr>
        <w:t xml:space="preserve">99. </w:t>
      </w:r>
      <w:r>
        <w:rPr>
          <w:sz w:val="21"/>
          <w:szCs w:val="20"/>
        </w:rPr>
        <w:t>为照护对象清除室内异味的正确方法是（ ）</w:t>
      </w:r>
      <w:r>
        <w:rPr>
          <w:color w:val="808080"/>
          <w:sz w:val="16"/>
          <w:szCs w:val="20"/>
        </w:rPr>
        <w:t xml:space="preserve">  【单选题】</w:t>
      </w:r>
    </w:p>
    <w:p w14:paraId="1A2AB91C">
      <w:pPr>
        <w:rPr>
          <w:sz w:val="21"/>
          <w:szCs w:val="20"/>
        </w:rPr>
      </w:pPr>
      <w:r>
        <w:rPr>
          <w:sz w:val="21"/>
          <w:szCs w:val="20"/>
        </w:rPr>
        <w:t>A. 关闭门窗</w:t>
      </w:r>
    </w:p>
    <w:p w14:paraId="3B000266">
      <w:pPr>
        <w:rPr>
          <w:sz w:val="21"/>
          <w:szCs w:val="20"/>
        </w:rPr>
      </w:pPr>
      <w:r>
        <w:rPr>
          <w:sz w:val="21"/>
          <w:szCs w:val="20"/>
        </w:rPr>
        <w:t>B. 喷洒浓烈香水</w:t>
      </w:r>
    </w:p>
    <w:p w14:paraId="32FF7179">
      <w:pPr>
        <w:rPr>
          <w:sz w:val="21"/>
          <w:szCs w:val="20"/>
        </w:rPr>
      </w:pPr>
      <w:r>
        <w:rPr>
          <w:b/>
          <w:color w:val="FF0000"/>
          <w:sz w:val="21"/>
          <w:szCs w:val="20"/>
        </w:rPr>
        <w:t>C. 开窗通风并清洁污物</w:t>
      </w:r>
    </w:p>
    <w:p w14:paraId="6DF3477E">
      <w:pPr>
        <w:rPr>
          <w:sz w:val="21"/>
          <w:szCs w:val="20"/>
        </w:rPr>
      </w:pPr>
      <w:r>
        <w:rPr>
          <w:sz w:val="21"/>
          <w:szCs w:val="20"/>
        </w:rPr>
        <w:t>D. 堆放活性炭不更换</w:t>
      </w:r>
    </w:p>
    <w:p w14:paraId="3257DD63">
      <w:pPr>
        <w:rPr>
          <w:sz w:val="21"/>
          <w:szCs w:val="20"/>
        </w:rPr>
      </w:pPr>
      <w:r>
        <w:rPr>
          <w:b/>
          <w:color w:val="008000"/>
          <w:sz w:val="20"/>
          <w:szCs w:val="20"/>
        </w:rPr>
        <w:t>参考答案：C</w:t>
      </w:r>
    </w:p>
    <w:p w14:paraId="1C273057">
      <w:pPr>
        <w:rPr>
          <w:sz w:val="21"/>
          <w:szCs w:val="20"/>
        </w:rPr>
      </w:pPr>
      <w:r>
        <w:rPr>
          <w:b/>
          <w:sz w:val="21"/>
          <w:szCs w:val="20"/>
        </w:rPr>
        <w:t xml:space="preserve">100. </w:t>
      </w:r>
      <w:r>
        <w:rPr>
          <w:sz w:val="21"/>
          <w:szCs w:val="20"/>
        </w:rPr>
        <w:t>在穿戴和脱卸防护用品的过程中，下列关于手卫生的描述正确的是（）</w:t>
      </w:r>
      <w:r>
        <w:rPr>
          <w:color w:val="808080"/>
          <w:sz w:val="16"/>
          <w:szCs w:val="20"/>
        </w:rPr>
        <w:t xml:space="preserve">  【单选题】</w:t>
      </w:r>
    </w:p>
    <w:p w14:paraId="5547D2C4">
      <w:pPr>
        <w:rPr>
          <w:sz w:val="21"/>
          <w:szCs w:val="20"/>
        </w:rPr>
      </w:pPr>
      <w:r>
        <w:rPr>
          <w:sz w:val="21"/>
          <w:szCs w:val="20"/>
        </w:rPr>
        <w:t>A. 只在穿戴前进行手卫生</w:t>
      </w:r>
    </w:p>
    <w:p w14:paraId="1F79D300">
      <w:pPr>
        <w:rPr>
          <w:sz w:val="21"/>
          <w:szCs w:val="20"/>
        </w:rPr>
      </w:pPr>
      <w:r>
        <w:rPr>
          <w:sz w:val="21"/>
          <w:szCs w:val="20"/>
        </w:rPr>
        <w:t>B. 只在脱卸后进行手卫生</w:t>
      </w:r>
    </w:p>
    <w:p w14:paraId="65249E5B">
      <w:pPr>
        <w:rPr>
          <w:sz w:val="21"/>
          <w:szCs w:val="20"/>
        </w:rPr>
      </w:pPr>
      <w:r>
        <w:rPr>
          <w:b/>
          <w:color w:val="FF0000"/>
          <w:sz w:val="21"/>
          <w:szCs w:val="20"/>
        </w:rPr>
        <w:t>C. 在穿戴和脱卸防护用品前后，以及接触照护对象前后，都应进行手卫生</w:t>
      </w:r>
    </w:p>
    <w:p w14:paraId="2B7A1B46">
      <w:pPr>
        <w:rPr>
          <w:sz w:val="21"/>
          <w:szCs w:val="20"/>
        </w:rPr>
      </w:pPr>
      <w:r>
        <w:rPr>
          <w:sz w:val="21"/>
          <w:szCs w:val="20"/>
        </w:rPr>
        <w:t>D. 手卫生可以偶尔忽略</w:t>
      </w:r>
    </w:p>
    <w:p w14:paraId="01E87F31">
      <w:pPr>
        <w:rPr>
          <w:sz w:val="21"/>
          <w:szCs w:val="20"/>
        </w:rPr>
      </w:pPr>
      <w:r>
        <w:rPr>
          <w:b/>
          <w:color w:val="008000"/>
          <w:sz w:val="20"/>
          <w:szCs w:val="20"/>
        </w:rPr>
        <w:t>参考答案：C</w:t>
      </w:r>
    </w:p>
    <w:p w14:paraId="62B2CB40">
      <w:pPr>
        <w:rPr>
          <w:sz w:val="21"/>
          <w:szCs w:val="20"/>
        </w:rPr>
      </w:pPr>
      <w:r>
        <w:rPr>
          <w:sz w:val="21"/>
          <w:szCs w:val="20"/>
        </w:rPr>
        <w:br w:type="page"/>
      </w:r>
    </w:p>
    <w:p w14:paraId="13C41670">
      <w:pPr>
        <w:rPr>
          <w:sz w:val="21"/>
          <w:szCs w:val="20"/>
        </w:rPr>
      </w:pPr>
      <w:r>
        <w:rPr>
          <w:b/>
          <w:sz w:val="21"/>
          <w:szCs w:val="20"/>
        </w:rPr>
        <w:t xml:space="preserve">101. </w:t>
      </w:r>
      <w:r>
        <w:rPr>
          <w:sz w:val="21"/>
          <w:szCs w:val="20"/>
        </w:rPr>
        <w:t>照护对象一般不会出现发热的情况为（）</w:t>
      </w:r>
      <w:r>
        <w:rPr>
          <w:color w:val="808080"/>
          <w:sz w:val="16"/>
          <w:szCs w:val="20"/>
        </w:rPr>
        <w:t xml:space="preserve">  【单选题】</w:t>
      </w:r>
    </w:p>
    <w:p w14:paraId="2D4198FA">
      <w:pPr>
        <w:rPr>
          <w:sz w:val="21"/>
          <w:szCs w:val="20"/>
        </w:rPr>
      </w:pPr>
      <w:r>
        <w:rPr>
          <w:sz w:val="21"/>
          <w:szCs w:val="20"/>
        </w:rPr>
        <w:t>A. 感冒</w:t>
      </w:r>
    </w:p>
    <w:p w14:paraId="1ECE9E43">
      <w:pPr>
        <w:rPr>
          <w:sz w:val="21"/>
          <w:szCs w:val="20"/>
        </w:rPr>
      </w:pPr>
      <w:r>
        <w:rPr>
          <w:b/>
          <w:color w:val="FF0000"/>
          <w:sz w:val="21"/>
          <w:szCs w:val="20"/>
        </w:rPr>
        <w:t>B. 短期卧床</w:t>
      </w:r>
    </w:p>
    <w:p w14:paraId="1A782C22">
      <w:pPr>
        <w:rPr>
          <w:sz w:val="21"/>
          <w:szCs w:val="20"/>
        </w:rPr>
      </w:pPr>
      <w:r>
        <w:rPr>
          <w:sz w:val="21"/>
          <w:szCs w:val="20"/>
        </w:rPr>
        <w:t>C. 有炎症</w:t>
      </w:r>
    </w:p>
    <w:p w14:paraId="3FEB84E4">
      <w:pPr>
        <w:rPr>
          <w:sz w:val="21"/>
          <w:szCs w:val="20"/>
        </w:rPr>
      </w:pPr>
      <w:r>
        <w:rPr>
          <w:sz w:val="21"/>
          <w:szCs w:val="20"/>
        </w:rPr>
        <w:t>D. 外伤后</w:t>
      </w:r>
    </w:p>
    <w:p w14:paraId="5889ED42">
      <w:pPr>
        <w:rPr>
          <w:sz w:val="21"/>
          <w:szCs w:val="20"/>
        </w:rPr>
      </w:pPr>
      <w:r>
        <w:rPr>
          <w:b/>
          <w:color w:val="008000"/>
          <w:sz w:val="20"/>
          <w:szCs w:val="20"/>
        </w:rPr>
        <w:t>参考答案：B</w:t>
      </w:r>
    </w:p>
    <w:p w14:paraId="515317F1">
      <w:pPr>
        <w:rPr>
          <w:sz w:val="21"/>
          <w:szCs w:val="20"/>
        </w:rPr>
      </w:pPr>
      <w:r>
        <w:rPr>
          <w:b/>
          <w:sz w:val="21"/>
          <w:szCs w:val="20"/>
        </w:rPr>
        <w:t xml:space="preserve">102. </w:t>
      </w:r>
      <w:r>
        <w:rPr>
          <w:sz w:val="21"/>
          <w:szCs w:val="20"/>
        </w:rPr>
        <w:t>非糖尿病照护对象空腹血糖轻度升高（6.1～7.0 mmol/L）， 首要处理措施是（ ）</w:t>
      </w:r>
      <w:r>
        <w:rPr>
          <w:color w:val="808080"/>
          <w:sz w:val="16"/>
          <w:szCs w:val="20"/>
        </w:rPr>
        <w:t xml:space="preserve">  【单选题】</w:t>
      </w:r>
    </w:p>
    <w:p w14:paraId="18DF024C">
      <w:pPr>
        <w:rPr>
          <w:sz w:val="21"/>
          <w:szCs w:val="20"/>
        </w:rPr>
      </w:pPr>
      <w:r>
        <w:rPr>
          <w:sz w:val="21"/>
          <w:szCs w:val="20"/>
        </w:rPr>
        <w:t>A. 立即注射胰岛素</w:t>
      </w:r>
    </w:p>
    <w:p w14:paraId="76BC9CEA">
      <w:pPr>
        <w:rPr>
          <w:sz w:val="21"/>
          <w:szCs w:val="20"/>
        </w:rPr>
      </w:pPr>
      <w:r>
        <w:rPr>
          <w:b/>
          <w:color w:val="FF0000"/>
          <w:sz w:val="21"/>
          <w:szCs w:val="20"/>
        </w:rPr>
        <w:t>B. 调整饮食 + 规律运动</w:t>
      </w:r>
    </w:p>
    <w:p w14:paraId="1516297D">
      <w:pPr>
        <w:rPr>
          <w:sz w:val="21"/>
          <w:szCs w:val="20"/>
        </w:rPr>
      </w:pPr>
      <w:r>
        <w:rPr>
          <w:sz w:val="21"/>
          <w:szCs w:val="20"/>
        </w:rPr>
        <w:t>C. 口服降糖药</w:t>
      </w:r>
    </w:p>
    <w:p w14:paraId="12485535">
      <w:pPr>
        <w:rPr>
          <w:sz w:val="21"/>
          <w:szCs w:val="20"/>
        </w:rPr>
      </w:pPr>
      <w:r>
        <w:rPr>
          <w:sz w:val="21"/>
          <w:szCs w:val="20"/>
        </w:rPr>
        <w:t>D. 卧床休息</w:t>
      </w:r>
    </w:p>
    <w:p w14:paraId="0D03A9CC">
      <w:pPr>
        <w:rPr>
          <w:sz w:val="21"/>
          <w:szCs w:val="20"/>
        </w:rPr>
      </w:pPr>
      <w:r>
        <w:rPr>
          <w:b/>
          <w:color w:val="008000"/>
          <w:sz w:val="20"/>
          <w:szCs w:val="20"/>
        </w:rPr>
        <w:t>参考答案：B</w:t>
      </w:r>
    </w:p>
    <w:p w14:paraId="4CC7F118">
      <w:pPr>
        <w:rPr>
          <w:sz w:val="21"/>
          <w:szCs w:val="20"/>
        </w:rPr>
      </w:pPr>
      <w:r>
        <w:rPr>
          <w:b/>
          <w:sz w:val="21"/>
          <w:szCs w:val="20"/>
        </w:rPr>
        <w:t xml:space="preserve">103. </w:t>
      </w:r>
      <w:r>
        <w:rPr>
          <w:sz w:val="21"/>
          <w:szCs w:val="20"/>
        </w:rPr>
        <w:t>淋浴照护时，长护师应（ ）</w:t>
      </w:r>
      <w:r>
        <w:rPr>
          <w:color w:val="808080"/>
          <w:sz w:val="16"/>
          <w:szCs w:val="20"/>
        </w:rPr>
        <w:t xml:space="preserve">  【单选题】</w:t>
      </w:r>
    </w:p>
    <w:p w14:paraId="118D45A5">
      <w:pPr>
        <w:rPr>
          <w:sz w:val="21"/>
          <w:szCs w:val="20"/>
        </w:rPr>
      </w:pPr>
      <w:r>
        <w:rPr>
          <w:sz w:val="21"/>
          <w:szCs w:val="20"/>
        </w:rPr>
        <w:t>A. 让照护对象独自淋浴</w:t>
      </w:r>
    </w:p>
    <w:p w14:paraId="460CB223">
      <w:pPr>
        <w:rPr>
          <w:sz w:val="21"/>
          <w:szCs w:val="20"/>
        </w:rPr>
      </w:pPr>
      <w:r>
        <w:rPr>
          <w:b/>
          <w:color w:val="FF0000"/>
          <w:sz w:val="21"/>
          <w:szCs w:val="20"/>
        </w:rPr>
        <w:t>B. 全程守护在旁</w:t>
      </w:r>
    </w:p>
    <w:p w14:paraId="0CC62305">
      <w:pPr>
        <w:rPr>
          <w:sz w:val="21"/>
          <w:szCs w:val="20"/>
        </w:rPr>
      </w:pPr>
      <w:r>
        <w:rPr>
          <w:sz w:val="21"/>
          <w:szCs w:val="20"/>
        </w:rPr>
        <w:t>C. 关闭浴室门</w:t>
      </w:r>
    </w:p>
    <w:p w14:paraId="78051D4A">
      <w:pPr>
        <w:rPr>
          <w:sz w:val="21"/>
          <w:szCs w:val="20"/>
        </w:rPr>
      </w:pPr>
      <w:r>
        <w:rPr>
          <w:sz w:val="21"/>
          <w:szCs w:val="20"/>
        </w:rPr>
        <w:t>D. 不提供帮助</w:t>
      </w:r>
    </w:p>
    <w:p w14:paraId="1DEE27F9">
      <w:pPr>
        <w:rPr>
          <w:sz w:val="21"/>
          <w:szCs w:val="20"/>
        </w:rPr>
      </w:pPr>
      <w:r>
        <w:rPr>
          <w:b/>
          <w:color w:val="008000"/>
          <w:sz w:val="20"/>
          <w:szCs w:val="20"/>
        </w:rPr>
        <w:t>参考答案：B</w:t>
      </w:r>
    </w:p>
    <w:p w14:paraId="69C6D71A">
      <w:pPr>
        <w:rPr>
          <w:sz w:val="21"/>
          <w:szCs w:val="20"/>
        </w:rPr>
      </w:pPr>
      <w:r>
        <w:rPr>
          <w:b/>
          <w:sz w:val="21"/>
          <w:szCs w:val="20"/>
        </w:rPr>
        <w:t xml:space="preserve">104. </w:t>
      </w:r>
      <w:r>
        <w:rPr>
          <w:sz w:val="21"/>
          <w:szCs w:val="20"/>
        </w:rPr>
        <w:t>长护师协助照护对象由床尾移向床头，不正确的做法是（ ）</w:t>
      </w:r>
      <w:r>
        <w:rPr>
          <w:color w:val="808080"/>
          <w:sz w:val="16"/>
          <w:szCs w:val="20"/>
        </w:rPr>
        <w:t xml:space="preserve">  【单选题】</w:t>
      </w:r>
    </w:p>
    <w:p w14:paraId="13E3CAE4">
      <w:pPr>
        <w:rPr>
          <w:sz w:val="21"/>
          <w:szCs w:val="20"/>
        </w:rPr>
      </w:pPr>
      <w:r>
        <w:rPr>
          <w:sz w:val="21"/>
          <w:szCs w:val="20"/>
        </w:rPr>
        <w:t>A. 有管路的要先安置妥当，避免脱出</w:t>
      </w:r>
    </w:p>
    <w:p w14:paraId="4394F975">
      <w:pPr>
        <w:rPr>
          <w:sz w:val="21"/>
          <w:szCs w:val="20"/>
        </w:rPr>
      </w:pPr>
      <w:r>
        <w:rPr>
          <w:b/>
          <w:color w:val="FF0000"/>
          <w:sz w:val="21"/>
          <w:szCs w:val="20"/>
        </w:rPr>
        <w:t>B. 移向床头前可以把枕头横立于床尾</w:t>
      </w:r>
    </w:p>
    <w:p w14:paraId="1522CD67">
      <w:pPr>
        <w:rPr>
          <w:sz w:val="21"/>
          <w:szCs w:val="20"/>
        </w:rPr>
      </w:pPr>
      <w:r>
        <w:rPr>
          <w:sz w:val="21"/>
          <w:szCs w:val="20"/>
        </w:rPr>
        <w:t>C. 如果床带脚轮，一定要固定住</w:t>
      </w:r>
    </w:p>
    <w:p w14:paraId="2ABD8C6C">
      <w:pPr>
        <w:rPr>
          <w:sz w:val="21"/>
          <w:szCs w:val="20"/>
        </w:rPr>
      </w:pPr>
      <w:r>
        <w:rPr>
          <w:sz w:val="21"/>
          <w:szCs w:val="20"/>
        </w:rPr>
        <w:t>D. 移动时不能强行拖拉拽，避免皮肤损伤</w:t>
      </w:r>
    </w:p>
    <w:p w14:paraId="0A8EC7E8">
      <w:pPr>
        <w:rPr>
          <w:sz w:val="21"/>
          <w:szCs w:val="20"/>
        </w:rPr>
      </w:pPr>
      <w:r>
        <w:rPr>
          <w:b/>
          <w:color w:val="008000"/>
          <w:sz w:val="20"/>
          <w:szCs w:val="20"/>
        </w:rPr>
        <w:t>参考答案：B</w:t>
      </w:r>
    </w:p>
    <w:p w14:paraId="314C2C31">
      <w:pPr>
        <w:rPr>
          <w:sz w:val="21"/>
          <w:szCs w:val="20"/>
        </w:rPr>
      </w:pPr>
      <w:r>
        <w:rPr>
          <w:b/>
          <w:sz w:val="21"/>
          <w:szCs w:val="20"/>
        </w:rPr>
        <w:t xml:space="preserve">105. </w:t>
      </w:r>
      <w:r>
        <w:rPr>
          <w:sz w:val="21"/>
          <w:szCs w:val="20"/>
        </w:rPr>
        <w:t>目前最新修正的《劳动法》分为十三章、一百零七条内容，其中规定了（ ）的劳动权益</w:t>
      </w:r>
      <w:r>
        <w:rPr>
          <w:color w:val="808080"/>
          <w:sz w:val="16"/>
          <w:szCs w:val="20"/>
        </w:rPr>
        <w:t xml:space="preserve">  【单选题】</w:t>
      </w:r>
    </w:p>
    <w:p w14:paraId="7EF877B6">
      <w:pPr>
        <w:rPr>
          <w:sz w:val="21"/>
          <w:szCs w:val="20"/>
        </w:rPr>
      </w:pPr>
      <w:r>
        <w:rPr>
          <w:sz w:val="21"/>
          <w:szCs w:val="20"/>
        </w:rPr>
        <w:t>A. 国家公务员</w:t>
      </w:r>
    </w:p>
    <w:p w14:paraId="7661C344">
      <w:pPr>
        <w:rPr>
          <w:sz w:val="21"/>
          <w:szCs w:val="20"/>
        </w:rPr>
      </w:pPr>
      <w:r>
        <w:rPr>
          <w:b/>
          <w:color w:val="FF0000"/>
          <w:sz w:val="21"/>
          <w:szCs w:val="20"/>
        </w:rPr>
        <w:t>B. 长护师</w:t>
      </w:r>
    </w:p>
    <w:p w14:paraId="7FB59D19">
      <w:pPr>
        <w:rPr>
          <w:sz w:val="21"/>
          <w:szCs w:val="20"/>
        </w:rPr>
      </w:pPr>
      <w:r>
        <w:rPr>
          <w:sz w:val="21"/>
          <w:szCs w:val="20"/>
        </w:rPr>
        <w:t>C. 妇女儿童</w:t>
      </w:r>
    </w:p>
    <w:p w14:paraId="574917BE">
      <w:pPr>
        <w:rPr>
          <w:sz w:val="21"/>
          <w:szCs w:val="20"/>
        </w:rPr>
      </w:pPr>
      <w:r>
        <w:rPr>
          <w:sz w:val="21"/>
          <w:szCs w:val="20"/>
        </w:rPr>
        <w:t>D. 老年人</w:t>
      </w:r>
    </w:p>
    <w:p w14:paraId="1DCDF1AD">
      <w:pPr>
        <w:rPr>
          <w:sz w:val="21"/>
          <w:szCs w:val="20"/>
        </w:rPr>
      </w:pPr>
      <w:r>
        <w:rPr>
          <w:b/>
          <w:color w:val="008000"/>
          <w:sz w:val="20"/>
          <w:szCs w:val="20"/>
        </w:rPr>
        <w:t>参考答案：B</w:t>
      </w:r>
    </w:p>
    <w:p w14:paraId="3251AC05">
      <w:pPr>
        <w:rPr>
          <w:sz w:val="21"/>
          <w:szCs w:val="20"/>
        </w:rPr>
      </w:pPr>
      <w:r>
        <w:rPr>
          <w:b/>
          <w:sz w:val="21"/>
          <w:szCs w:val="20"/>
        </w:rPr>
        <w:t xml:space="preserve">106. </w:t>
      </w:r>
      <w:r>
        <w:rPr>
          <w:sz w:val="21"/>
          <w:szCs w:val="20"/>
        </w:rPr>
        <w:t>以下使用坐便椅注意事项正确的是（）</w:t>
      </w:r>
      <w:r>
        <w:rPr>
          <w:color w:val="808080"/>
          <w:sz w:val="16"/>
          <w:szCs w:val="20"/>
        </w:rPr>
        <w:t xml:space="preserve">  【单选题】</w:t>
      </w:r>
    </w:p>
    <w:p w14:paraId="4E658131">
      <w:pPr>
        <w:rPr>
          <w:sz w:val="21"/>
          <w:szCs w:val="20"/>
        </w:rPr>
      </w:pPr>
      <w:r>
        <w:rPr>
          <w:sz w:val="21"/>
          <w:szCs w:val="20"/>
        </w:rPr>
        <w:t>A. 金奶奶大便时，其亲戚在房间内，无需用屏风遮挡</w:t>
      </w:r>
    </w:p>
    <w:p w14:paraId="0C7A7EE0">
      <w:pPr>
        <w:rPr>
          <w:sz w:val="21"/>
          <w:szCs w:val="20"/>
        </w:rPr>
      </w:pPr>
      <w:r>
        <w:rPr>
          <w:sz w:val="21"/>
          <w:szCs w:val="20"/>
        </w:rPr>
        <w:t>B. 长护师将坐便椅放在靠近楼梯处</w:t>
      </w:r>
    </w:p>
    <w:p w14:paraId="10334116">
      <w:pPr>
        <w:rPr>
          <w:sz w:val="21"/>
          <w:szCs w:val="20"/>
        </w:rPr>
      </w:pPr>
      <w:r>
        <w:rPr>
          <w:b/>
          <w:color w:val="FF0000"/>
          <w:sz w:val="21"/>
          <w:szCs w:val="20"/>
        </w:rPr>
        <w:t>C. 长护师每次协助照护对象排泄后都盖好坐便椅盖子</w:t>
      </w:r>
    </w:p>
    <w:p w14:paraId="1DD07AD7">
      <w:pPr>
        <w:rPr>
          <w:sz w:val="21"/>
          <w:szCs w:val="20"/>
        </w:rPr>
      </w:pPr>
      <w:r>
        <w:rPr>
          <w:sz w:val="21"/>
          <w:szCs w:val="20"/>
        </w:rPr>
        <w:t>D. 戴爷爷右侧偏瘫，长护师协助其使用坐便椅时，应将坐便椅放在其右侧</w:t>
      </w:r>
    </w:p>
    <w:p w14:paraId="30B808A9">
      <w:pPr>
        <w:rPr>
          <w:sz w:val="21"/>
          <w:szCs w:val="20"/>
        </w:rPr>
      </w:pPr>
      <w:r>
        <w:rPr>
          <w:b/>
          <w:color w:val="008000"/>
          <w:sz w:val="20"/>
          <w:szCs w:val="20"/>
        </w:rPr>
        <w:t>参考答案：C</w:t>
      </w:r>
    </w:p>
    <w:p w14:paraId="34966C1E">
      <w:pPr>
        <w:rPr>
          <w:sz w:val="21"/>
          <w:szCs w:val="20"/>
        </w:rPr>
      </w:pPr>
      <w:r>
        <w:rPr>
          <w:b/>
          <w:sz w:val="21"/>
          <w:szCs w:val="20"/>
        </w:rPr>
        <w:t xml:space="preserve">107. </w:t>
      </w:r>
      <w:r>
        <w:rPr>
          <w:sz w:val="21"/>
          <w:szCs w:val="20"/>
        </w:rPr>
        <w:t>长护师爱岗敬业的要求，错误的是（）</w:t>
      </w:r>
      <w:r>
        <w:rPr>
          <w:color w:val="808080"/>
          <w:sz w:val="16"/>
          <w:szCs w:val="20"/>
        </w:rPr>
        <w:t xml:space="preserve">  【单选题】</w:t>
      </w:r>
    </w:p>
    <w:p w14:paraId="539F55C2">
      <w:pPr>
        <w:rPr>
          <w:sz w:val="21"/>
          <w:szCs w:val="20"/>
        </w:rPr>
      </w:pPr>
      <w:r>
        <w:rPr>
          <w:b/>
          <w:color w:val="FF0000"/>
          <w:sz w:val="21"/>
          <w:szCs w:val="20"/>
        </w:rPr>
        <w:t>A. 对长期照护工作持有敷衍了事的态度</w:t>
      </w:r>
    </w:p>
    <w:p w14:paraId="674A1471">
      <w:pPr>
        <w:rPr>
          <w:sz w:val="21"/>
          <w:szCs w:val="20"/>
        </w:rPr>
      </w:pPr>
      <w:r>
        <w:rPr>
          <w:sz w:val="21"/>
          <w:szCs w:val="20"/>
        </w:rPr>
        <w:t>B. 认真履行照护职责，不断提升服务质量</w:t>
      </w:r>
    </w:p>
    <w:p w14:paraId="1DF6263D">
      <w:pPr>
        <w:rPr>
          <w:sz w:val="21"/>
          <w:szCs w:val="20"/>
        </w:rPr>
      </w:pPr>
      <w:r>
        <w:rPr>
          <w:sz w:val="21"/>
          <w:szCs w:val="20"/>
        </w:rPr>
        <w:t>C. 以积极的心态面对照护工作中的挑战</w:t>
      </w:r>
    </w:p>
    <w:p w14:paraId="5D8071F7">
      <w:pPr>
        <w:rPr>
          <w:sz w:val="21"/>
          <w:szCs w:val="20"/>
        </w:rPr>
      </w:pPr>
      <w:r>
        <w:rPr>
          <w:sz w:val="21"/>
          <w:szCs w:val="20"/>
        </w:rPr>
        <w:t>D. 尊重长期照护职业的价值与意义</w:t>
      </w:r>
    </w:p>
    <w:p w14:paraId="436353FD">
      <w:pPr>
        <w:rPr>
          <w:sz w:val="21"/>
          <w:szCs w:val="20"/>
        </w:rPr>
      </w:pPr>
      <w:r>
        <w:rPr>
          <w:b/>
          <w:color w:val="008000"/>
          <w:sz w:val="20"/>
          <w:szCs w:val="20"/>
        </w:rPr>
        <w:t>参考答案：A</w:t>
      </w:r>
    </w:p>
    <w:p w14:paraId="47BE95F1">
      <w:pPr>
        <w:rPr>
          <w:sz w:val="21"/>
          <w:szCs w:val="20"/>
        </w:rPr>
      </w:pPr>
      <w:r>
        <w:rPr>
          <w:b/>
          <w:sz w:val="21"/>
          <w:szCs w:val="20"/>
        </w:rPr>
        <w:t xml:space="preserve">108. </w:t>
      </w:r>
      <w:r>
        <w:rPr>
          <w:sz w:val="21"/>
          <w:szCs w:val="20"/>
        </w:rPr>
        <w:t>照护有感染的照护对象时,手部消毒的主要目的是( )｡</w:t>
      </w:r>
      <w:r>
        <w:rPr>
          <w:color w:val="808080"/>
          <w:sz w:val="16"/>
          <w:szCs w:val="20"/>
        </w:rPr>
        <w:t xml:space="preserve">  【单选题】</w:t>
      </w:r>
    </w:p>
    <w:p w14:paraId="1ACA26BC">
      <w:pPr>
        <w:rPr>
          <w:sz w:val="21"/>
          <w:szCs w:val="20"/>
        </w:rPr>
      </w:pPr>
      <w:r>
        <w:rPr>
          <w:sz w:val="21"/>
          <w:szCs w:val="20"/>
        </w:rPr>
        <w:t>A. 增加手部美观</w:t>
      </w:r>
    </w:p>
    <w:p w14:paraId="0E3D5168">
      <w:pPr>
        <w:rPr>
          <w:sz w:val="21"/>
          <w:szCs w:val="20"/>
        </w:rPr>
      </w:pPr>
      <w:r>
        <w:rPr>
          <w:sz w:val="21"/>
          <w:szCs w:val="20"/>
        </w:rPr>
        <w:t>B. 防止手部皮肤干裂</w:t>
      </w:r>
    </w:p>
    <w:p w14:paraId="26C510C4">
      <w:pPr>
        <w:rPr>
          <w:sz w:val="21"/>
          <w:szCs w:val="20"/>
        </w:rPr>
      </w:pPr>
      <w:r>
        <w:rPr>
          <w:b/>
          <w:color w:val="FF0000"/>
          <w:sz w:val="21"/>
          <w:szCs w:val="20"/>
        </w:rPr>
        <w:t>C. 防止细菌和病毒的传播</w:t>
      </w:r>
    </w:p>
    <w:p w14:paraId="273AE62D">
      <w:pPr>
        <w:rPr>
          <w:sz w:val="21"/>
          <w:szCs w:val="20"/>
        </w:rPr>
      </w:pPr>
      <w:r>
        <w:rPr>
          <w:sz w:val="21"/>
          <w:szCs w:val="20"/>
        </w:rPr>
        <w:t>D. 提高照护对象的食欲</w:t>
      </w:r>
    </w:p>
    <w:p w14:paraId="7D30FDAC">
      <w:pPr>
        <w:rPr>
          <w:sz w:val="21"/>
          <w:szCs w:val="20"/>
        </w:rPr>
      </w:pPr>
      <w:r>
        <w:rPr>
          <w:b/>
          <w:color w:val="008000"/>
          <w:sz w:val="20"/>
          <w:szCs w:val="20"/>
        </w:rPr>
        <w:t>参考答案：C</w:t>
      </w:r>
    </w:p>
    <w:p w14:paraId="33203D08">
      <w:pPr>
        <w:rPr>
          <w:sz w:val="21"/>
          <w:szCs w:val="20"/>
        </w:rPr>
      </w:pPr>
      <w:r>
        <w:rPr>
          <w:b/>
          <w:sz w:val="21"/>
          <w:szCs w:val="20"/>
        </w:rPr>
        <w:t xml:space="preserve">109. </w:t>
      </w:r>
      <w:r>
        <w:rPr>
          <w:sz w:val="21"/>
          <w:szCs w:val="20"/>
        </w:rPr>
        <w:t>为卧床照护对象穿戴一次性纸尿裤时，正确的操作是（）</w:t>
      </w:r>
      <w:r>
        <w:rPr>
          <w:color w:val="808080"/>
          <w:sz w:val="16"/>
          <w:szCs w:val="20"/>
        </w:rPr>
        <w:t xml:space="preserve">  【单选题】</w:t>
      </w:r>
    </w:p>
    <w:p w14:paraId="6FD7CED9">
      <w:pPr>
        <w:rPr>
          <w:sz w:val="21"/>
          <w:szCs w:val="20"/>
        </w:rPr>
      </w:pPr>
      <w:r>
        <w:rPr>
          <w:sz w:val="21"/>
          <w:szCs w:val="20"/>
        </w:rPr>
        <w:t>A. 直接展开纸尿裤塞入照护对象臀下</w:t>
      </w:r>
    </w:p>
    <w:p w14:paraId="18124F40">
      <w:pPr>
        <w:rPr>
          <w:sz w:val="21"/>
          <w:szCs w:val="20"/>
        </w:rPr>
      </w:pPr>
      <w:r>
        <w:rPr>
          <w:b/>
          <w:color w:val="FF0000"/>
          <w:sz w:val="21"/>
          <w:szCs w:val="20"/>
        </w:rPr>
        <w:t>B. 协助照护对象翻身至侧卧位，将纸尿裤后半部分平整置于臀下</w:t>
      </w:r>
    </w:p>
    <w:p w14:paraId="68450401">
      <w:pPr>
        <w:rPr>
          <w:sz w:val="21"/>
          <w:szCs w:val="20"/>
        </w:rPr>
      </w:pPr>
      <w:r>
        <w:rPr>
          <w:sz w:val="21"/>
          <w:szCs w:val="20"/>
        </w:rPr>
        <w:t>C. 让照护对象用力抬起臀部，迅速放入纸尿裤</w:t>
      </w:r>
    </w:p>
    <w:p w14:paraId="15FEE7F3">
      <w:pPr>
        <w:rPr>
          <w:sz w:val="21"/>
          <w:szCs w:val="20"/>
        </w:rPr>
      </w:pPr>
      <w:r>
        <w:rPr>
          <w:sz w:val="21"/>
          <w:szCs w:val="20"/>
        </w:rPr>
        <w:t>D. 可以随意穿戴</w:t>
      </w:r>
    </w:p>
    <w:p w14:paraId="0EB869B6">
      <w:pPr>
        <w:rPr>
          <w:sz w:val="21"/>
          <w:szCs w:val="20"/>
        </w:rPr>
      </w:pPr>
      <w:r>
        <w:rPr>
          <w:b/>
          <w:color w:val="008000"/>
          <w:sz w:val="20"/>
          <w:szCs w:val="20"/>
        </w:rPr>
        <w:t>参考答案：B</w:t>
      </w:r>
    </w:p>
    <w:p w14:paraId="3A814A0E">
      <w:pPr>
        <w:rPr>
          <w:sz w:val="21"/>
          <w:szCs w:val="20"/>
        </w:rPr>
      </w:pPr>
      <w:r>
        <w:rPr>
          <w:b/>
          <w:sz w:val="21"/>
          <w:szCs w:val="20"/>
        </w:rPr>
        <w:t xml:space="preserve">110. </w:t>
      </w:r>
      <w:r>
        <w:rPr>
          <w:sz w:val="21"/>
          <w:szCs w:val="20"/>
        </w:rPr>
        <w:t>血糖仪吸取血液时需要注意的内容不正确的是( )｡</w:t>
      </w:r>
      <w:r>
        <w:rPr>
          <w:color w:val="808080"/>
          <w:sz w:val="16"/>
          <w:szCs w:val="20"/>
        </w:rPr>
        <w:t xml:space="preserve">  【单选题】</w:t>
      </w:r>
    </w:p>
    <w:p w14:paraId="48B5A87D">
      <w:pPr>
        <w:rPr>
          <w:sz w:val="21"/>
          <w:szCs w:val="20"/>
        </w:rPr>
      </w:pPr>
      <w:r>
        <w:rPr>
          <w:sz w:val="21"/>
          <w:szCs w:val="20"/>
        </w:rPr>
        <w:t>A. 待血糖仪屏幕血滴显示后滴血</w:t>
      </w:r>
    </w:p>
    <w:p w14:paraId="6368D014">
      <w:pPr>
        <w:rPr>
          <w:sz w:val="21"/>
          <w:szCs w:val="20"/>
        </w:rPr>
      </w:pPr>
      <w:r>
        <w:rPr>
          <w:sz w:val="21"/>
          <w:szCs w:val="20"/>
        </w:rPr>
        <w:t>B. 不要反复用力挤压采血部位</w:t>
      </w:r>
    </w:p>
    <w:p w14:paraId="6A7EBBFB">
      <w:pPr>
        <w:rPr>
          <w:sz w:val="21"/>
          <w:szCs w:val="20"/>
        </w:rPr>
      </w:pPr>
      <w:r>
        <w:rPr>
          <w:sz w:val="21"/>
          <w:szCs w:val="20"/>
        </w:rPr>
        <w:t>C. 血量应足够填满滴血区</w:t>
      </w:r>
    </w:p>
    <w:p w14:paraId="423E7C10">
      <w:pPr>
        <w:rPr>
          <w:sz w:val="21"/>
          <w:szCs w:val="20"/>
        </w:rPr>
      </w:pPr>
      <w:r>
        <w:rPr>
          <w:b/>
          <w:color w:val="FF0000"/>
          <w:sz w:val="21"/>
          <w:szCs w:val="20"/>
        </w:rPr>
        <w:t>D. 血量不足对检测结果没有影响</w:t>
      </w:r>
    </w:p>
    <w:p w14:paraId="150AD78A">
      <w:pPr>
        <w:rPr>
          <w:sz w:val="21"/>
          <w:szCs w:val="20"/>
        </w:rPr>
      </w:pPr>
      <w:r>
        <w:rPr>
          <w:b/>
          <w:color w:val="008000"/>
          <w:sz w:val="20"/>
          <w:szCs w:val="20"/>
        </w:rPr>
        <w:t>参考答案：D</w:t>
      </w:r>
    </w:p>
    <w:p w14:paraId="2FF694E8">
      <w:pPr>
        <w:rPr>
          <w:sz w:val="21"/>
          <w:szCs w:val="20"/>
        </w:rPr>
      </w:pPr>
      <w:r>
        <w:rPr>
          <w:sz w:val="21"/>
          <w:szCs w:val="20"/>
        </w:rPr>
        <w:br w:type="page"/>
      </w:r>
    </w:p>
    <w:p w14:paraId="02D1CA1D">
      <w:pPr>
        <w:rPr>
          <w:sz w:val="21"/>
          <w:szCs w:val="20"/>
        </w:rPr>
      </w:pPr>
      <w:r>
        <w:rPr>
          <w:b/>
          <w:sz w:val="21"/>
          <w:szCs w:val="20"/>
        </w:rPr>
        <w:t xml:space="preserve">111. </w:t>
      </w:r>
      <w:r>
        <w:rPr>
          <w:sz w:val="21"/>
          <w:szCs w:val="20"/>
        </w:rPr>
        <w:t>照护对象的厕所洁具应该选择的颜色是( )｡</w:t>
      </w:r>
      <w:r>
        <w:rPr>
          <w:color w:val="808080"/>
          <w:sz w:val="16"/>
          <w:szCs w:val="20"/>
        </w:rPr>
        <w:t xml:space="preserve">  【单选题】</w:t>
      </w:r>
    </w:p>
    <w:p w14:paraId="5182FF65">
      <w:pPr>
        <w:rPr>
          <w:sz w:val="21"/>
          <w:szCs w:val="20"/>
        </w:rPr>
      </w:pPr>
      <w:r>
        <w:rPr>
          <w:sz w:val="21"/>
          <w:szCs w:val="20"/>
        </w:rPr>
        <w:t>A. 黑色</w:t>
      </w:r>
    </w:p>
    <w:p w14:paraId="5D433ADB">
      <w:pPr>
        <w:rPr>
          <w:sz w:val="21"/>
          <w:szCs w:val="20"/>
        </w:rPr>
      </w:pPr>
      <w:r>
        <w:rPr>
          <w:b/>
          <w:color w:val="FF0000"/>
          <w:sz w:val="21"/>
          <w:szCs w:val="20"/>
        </w:rPr>
        <w:t>B. 白色</w:t>
      </w:r>
    </w:p>
    <w:p w14:paraId="6888BDEA">
      <w:pPr>
        <w:rPr>
          <w:sz w:val="21"/>
          <w:szCs w:val="20"/>
        </w:rPr>
      </w:pPr>
      <w:r>
        <w:rPr>
          <w:sz w:val="21"/>
          <w:szCs w:val="20"/>
        </w:rPr>
        <w:t>C. 红色</w:t>
      </w:r>
    </w:p>
    <w:p w14:paraId="5843B343">
      <w:pPr>
        <w:rPr>
          <w:sz w:val="21"/>
          <w:szCs w:val="20"/>
        </w:rPr>
      </w:pPr>
      <w:r>
        <w:rPr>
          <w:sz w:val="21"/>
          <w:szCs w:val="20"/>
        </w:rPr>
        <w:t>D. 蓝色</w:t>
      </w:r>
    </w:p>
    <w:p w14:paraId="16618100">
      <w:pPr>
        <w:rPr>
          <w:sz w:val="21"/>
          <w:szCs w:val="20"/>
        </w:rPr>
      </w:pPr>
      <w:r>
        <w:rPr>
          <w:b/>
          <w:color w:val="008000"/>
          <w:sz w:val="20"/>
          <w:szCs w:val="20"/>
        </w:rPr>
        <w:t>参考答案：B</w:t>
      </w:r>
    </w:p>
    <w:p w14:paraId="49412906">
      <w:pPr>
        <w:rPr>
          <w:sz w:val="21"/>
          <w:szCs w:val="20"/>
        </w:rPr>
      </w:pPr>
      <w:r>
        <w:rPr>
          <w:b/>
          <w:sz w:val="21"/>
          <w:szCs w:val="20"/>
        </w:rPr>
        <w:t xml:space="preserve">112. </w:t>
      </w:r>
      <w:r>
        <w:rPr>
          <w:sz w:val="21"/>
          <w:szCs w:val="20"/>
        </w:rPr>
        <w:t>照护对象出现( )情况,则不适合床上擦浴｡</w:t>
      </w:r>
      <w:r>
        <w:rPr>
          <w:color w:val="808080"/>
          <w:sz w:val="16"/>
          <w:szCs w:val="20"/>
        </w:rPr>
        <w:t xml:space="preserve">  【单选题】</w:t>
      </w:r>
    </w:p>
    <w:p w14:paraId="77335604">
      <w:pPr>
        <w:rPr>
          <w:sz w:val="21"/>
          <w:szCs w:val="20"/>
        </w:rPr>
      </w:pPr>
      <w:r>
        <w:rPr>
          <w:sz w:val="21"/>
          <w:szCs w:val="20"/>
        </w:rPr>
        <w:t>A. 刚排泄完</w:t>
      </w:r>
    </w:p>
    <w:p w14:paraId="4696C40C">
      <w:pPr>
        <w:rPr>
          <w:sz w:val="21"/>
          <w:szCs w:val="20"/>
        </w:rPr>
      </w:pPr>
      <w:r>
        <w:rPr>
          <w:sz w:val="21"/>
          <w:szCs w:val="20"/>
        </w:rPr>
        <w:t>B. 饭后两小时</w:t>
      </w:r>
    </w:p>
    <w:p w14:paraId="18E25B96">
      <w:pPr>
        <w:rPr>
          <w:sz w:val="21"/>
          <w:szCs w:val="20"/>
        </w:rPr>
      </w:pPr>
      <w:r>
        <w:rPr>
          <w:b/>
          <w:color w:val="FF0000"/>
          <w:sz w:val="21"/>
          <w:szCs w:val="20"/>
        </w:rPr>
        <w:t>C. 心率失常</w:t>
      </w:r>
    </w:p>
    <w:p w14:paraId="4950FFC9">
      <w:pPr>
        <w:rPr>
          <w:sz w:val="21"/>
          <w:szCs w:val="20"/>
        </w:rPr>
      </w:pPr>
      <w:r>
        <w:rPr>
          <w:sz w:val="21"/>
          <w:szCs w:val="20"/>
        </w:rPr>
        <w:t>D. 刚喝过水</w:t>
      </w:r>
    </w:p>
    <w:p w14:paraId="616CEA6E">
      <w:pPr>
        <w:rPr>
          <w:sz w:val="21"/>
          <w:szCs w:val="20"/>
        </w:rPr>
      </w:pPr>
      <w:r>
        <w:rPr>
          <w:b/>
          <w:color w:val="008000"/>
          <w:sz w:val="20"/>
          <w:szCs w:val="20"/>
        </w:rPr>
        <w:t>参考答案：C</w:t>
      </w:r>
    </w:p>
    <w:p w14:paraId="6D7DFFC0">
      <w:pPr>
        <w:rPr>
          <w:sz w:val="21"/>
          <w:szCs w:val="20"/>
        </w:rPr>
      </w:pPr>
      <w:r>
        <w:rPr>
          <w:b/>
          <w:sz w:val="21"/>
          <w:szCs w:val="20"/>
        </w:rPr>
        <w:t xml:space="preserve">113. </w:t>
      </w:r>
      <w:r>
        <w:rPr>
          <w:sz w:val="21"/>
          <w:szCs w:val="20"/>
        </w:rPr>
        <w:t>协助体重较大且无法自主翻身的照护对象床上使用便盆时,以下最节力省力的是( )｡</w:t>
      </w:r>
      <w:r>
        <w:rPr>
          <w:color w:val="808080"/>
          <w:sz w:val="16"/>
          <w:szCs w:val="20"/>
        </w:rPr>
        <w:t xml:space="preserve">  【单选题】</w:t>
      </w:r>
    </w:p>
    <w:p w14:paraId="137B2DF5">
      <w:pPr>
        <w:rPr>
          <w:sz w:val="21"/>
          <w:szCs w:val="20"/>
        </w:rPr>
      </w:pPr>
      <w:r>
        <w:rPr>
          <w:sz w:val="21"/>
          <w:szCs w:val="20"/>
        </w:rPr>
        <w:t>A. 不锈钢便盆</w:t>
      </w:r>
    </w:p>
    <w:p w14:paraId="74A6481D">
      <w:pPr>
        <w:rPr>
          <w:sz w:val="21"/>
          <w:szCs w:val="20"/>
        </w:rPr>
      </w:pPr>
      <w:r>
        <w:rPr>
          <w:sz w:val="21"/>
          <w:szCs w:val="20"/>
        </w:rPr>
        <w:t>B. 陶瓷便盆</w:t>
      </w:r>
    </w:p>
    <w:p w14:paraId="4EF62010">
      <w:pPr>
        <w:rPr>
          <w:sz w:val="21"/>
          <w:szCs w:val="20"/>
        </w:rPr>
      </w:pPr>
      <w:r>
        <w:rPr>
          <w:b/>
          <w:color w:val="FF0000"/>
          <w:sz w:val="21"/>
          <w:szCs w:val="20"/>
        </w:rPr>
        <w:t>C. 斜插式便盆</w:t>
      </w:r>
    </w:p>
    <w:p w14:paraId="0C022CDB">
      <w:pPr>
        <w:rPr>
          <w:sz w:val="21"/>
          <w:szCs w:val="20"/>
        </w:rPr>
      </w:pPr>
      <w:r>
        <w:rPr>
          <w:sz w:val="21"/>
          <w:szCs w:val="20"/>
        </w:rPr>
        <w:t>D. 充气式便盆</w:t>
      </w:r>
    </w:p>
    <w:p w14:paraId="3BC1744E">
      <w:pPr>
        <w:rPr>
          <w:sz w:val="21"/>
          <w:szCs w:val="20"/>
        </w:rPr>
      </w:pPr>
      <w:r>
        <w:rPr>
          <w:b/>
          <w:color w:val="008000"/>
          <w:sz w:val="20"/>
          <w:szCs w:val="20"/>
        </w:rPr>
        <w:t>参考答案：C</w:t>
      </w:r>
    </w:p>
    <w:p w14:paraId="077D6D3A">
      <w:pPr>
        <w:rPr>
          <w:sz w:val="21"/>
          <w:szCs w:val="20"/>
        </w:rPr>
      </w:pPr>
      <w:r>
        <w:rPr>
          <w:b/>
          <w:sz w:val="21"/>
          <w:szCs w:val="20"/>
        </w:rPr>
        <w:t xml:space="preserve">114. </w:t>
      </w:r>
      <w:r>
        <w:rPr>
          <w:sz w:val="21"/>
          <w:szCs w:val="20"/>
        </w:rPr>
        <w:t>照护对象发生噎食后，最严重的后果是（）</w:t>
      </w:r>
      <w:r>
        <w:rPr>
          <w:color w:val="808080"/>
          <w:sz w:val="16"/>
          <w:szCs w:val="20"/>
        </w:rPr>
        <w:t xml:space="preserve">  【单选题】</w:t>
      </w:r>
    </w:p>
    <w:p w14:paraId="0D73F4DD">
      <w:pPr>
        <w:rPr>
          <w:sz w:val="21"/>
          <w:szCs w:val="20"/>
        </w:rPr>
      </w:pPr>
      <w:r>
        <w:rPr>
          <w:sz w:val="21"/>
          <w:szCs w:val="20"/>
        </w:rPr>
        <w:t>A. 咳嗽</w:t>
      </w:r>
    </w:p>
    <w:p w14:paraId="759DDF84">
      <w:pPr>
        <w:rPr>
          <w:sz w:val="21"/>
          <w:szCs w:val="20"/>
        </w:rPr>
      </w:pPr>
      <w:r>
        <w:rPr>
          <w:sz w:val="21"/>
          <w:szCs w:val="20"/>
        </w:rPr>
        <w:t>B. 咯血</w:t>
      </w:r>
    </w:p>
    <w:p w14:paraId="0875621B">
      <w:pPr>
        <w:rPr>
          <w:sz w:val="21"/>
          <w:szCs w:val="20"/>
        </w:rPr>
      </w:pPr>
      <w:r>
        <w:rPr>
          <w:sz w:val="21"/>
          <w:szCs w:val="20"/>
        </w:rPr>
        <w:t>C. 呕吐</w:t>
      </w:r>
    </w:p>
    <w:p w14:paraId="6191429B">
      <w:pPr>
        <w:rPr>
          <w:sz w:val="21"/>
          <w:szCs w:val="20"/>
        </w:rPr>
      </w:pPr>
      <w:r>
        <w:rPr>
          <w:b/>
          <w:color w:val="FF0000"/>
          <w:sz w:val="21"/>
          <w:szCs w:val="20"/>
        </w:rPr>
        <w:t>D. 窒息死亡</w:t>
      </w:r>
    </w:p>
    <w:p w14:paraId="6E46B815">
      <w:pPr>
        <w:rPr>
          <w:sz w:val="21"/>
          <w:szCs w:val="20"/>
        </w:rPr>
      </w:pPr>
      <w:r>
        <w:rPr>
          <w:b/>
          <w:color w:val="008000"/>
          <w:sz w:val="20"/>
          <w:szCs w:val="20"/>
        </w:rPr>
        <w:t>参考答案：D</w:t>
      </w:r>
    </w:p>
    <w:p w14:paraId="330D3371">
      <w:pPr>
        <w:rPr>
          <w:sz w:val="21"/>
          <w:szCs w:val="20"/>
        </w:rPr>
      </w:pPr>
      <w:r>
        <w:rPr>
          <w:b/>
          <w:sz w:val="21"/>
          <w:szCs w:val="20"/>
        </w:rPr>
        <w:t xml:space="preserve">115. </w:t>
      </w:r>
      <w:r>
        <w:rPr>
          <w:sz w:val="21"/>
          <w:szCs w:val="20"/>
        </w:rPr>
        <w:t>高血压和冠心病老年照护对象每日食盐的摄入量应控制在( )｡</w:t>
      </w:r>
      <w:r>
        <w:rPr>
          <w:color w:val="808080"/>
          <w:sz w:val="16"/>
          <w:szCs w:val="20"/>
        </w:rPr>
        <w:t xml:space="preserve">  【单选题】</w:t>
      </w:r>
    </w:p>
    <w:p w14:paraId="009188C0">
      <w:pPr>
        <w:rPr>
          <w:sz w:val="21"/>
          <w:szCs w:val="20"/>
        </w:rPr>
      </w:pPr>
      <w:r>
        <w:rPr>
          <w:b/>
          <w:color w:val="FF0000"/>
          <w:sz w:val="21"/>
          <w:szCs w:val="20"/>
        </w:rPr>
        <w:t>A. 2克~3克</w:t>
      </w:r>
    </w:p>
    <w:p w14:paraId="61124C57">
      <w:pPr>
        <w:rPr>
          <w:sz w:val="21"/>
          <w:szCs w:val="20"/>
        </w:rPr>
      </w:pPr>
      <w:r>
        <w:rPr>
          <w:sz w:val="21"/>
          <w:szCs w:val="20"/>
        </w:rPr>
        <w:t>B. 5克左右</w:t>
      </w:r>
    </w:p>
    <w:p w14:paraId="132D3E20">
      <w:pPr>
        <w:rPr>
          <w:sz w:val="21"/>
          <w:szCs w:val="20"/>
        </w:rPr>
      </w:pPr>
      <w:r>
        <w:rPr>
          <w:sz w:val="21"/>
          <w:szCs w:val="20"/>
        </w:rPr>
        <w:t>C. 8克左右</w:t>
      </w:r>
    </w:p>
    <w:p w14:paraId="33E06DD8">
      <w:pPr>
        <w:rPr>
          <w:sz w:val="21"/>
          <w:szCs w:val="20"/>
        </w:rPr>
      </w:pPr>
      <w:r>
        <w:rPr>
          <w:sz w:val="21"/>
          <w:szCs w:val="20"/>
        </w:rPr>
        <w:t>D. 10克左右</w:t>
      </w:r>
    </w:p>
    <w:p w14:paraId="4C80ADBD">
      <w:pPr>
        <w:rPr>
          <w:sz w:val="21"/>
          <w:szCs w:val="20"/>
        </w:rPr>
      </w:pPr>
      <w:r>
        <w:rPr>
          <w:b/>
          <w:color w:val="008000"/>
          <w:sz w:val="20"/>
          <w:szCs w:val="20"/>
        </w:rPr>
        <w:t>参考答案：A</w:t>
      </w:r>
    </w:p>
    <w:p w14:paraId="729DC468">
      <w:pPr>
        <w:rPr>
          <w:sz w:val="21"/>
          <w:szCs w:val="20"/>
        </w:rPr>
      </w:pPr>
      <w:r>
        <w:rPr>
          <w:b/>
          <w:sz w:val="21"/>
          <w:szCs w:val="20"/>
        </w:rPr>
        <w:t xml:space="preserve">116. </w:t>
      </w:r>
      <w:r>
        <w:rPr>
          <w:sz w:val="21"/>
          <w:szCs w:val="20"/>
        </w:rPr>
        <w:t>头面部清洁照护中,为卧床照护对象梳理头发的顺序是( )｡</w:t>
      </w:r>
      <w:r>
        <w:rPr>
          <w:color w:val="808080"/>
          <w:sz w:val="16"/>
          <w:szCs w:val="20"/>
        </w:rPr>
        <w:t xml:space="preserve">  【单选题】</w:t>
      </w:r>
    </w:p>
    <w:p w14:paraId="6DBFA4BD">
      <w:pPr>
        <w:rPr>
          <w:sz w:val="21"/>
          <w:szCs w:val="20"/>
        </w:rPr>
      </w:pPr>
      <w:r>
        <w:rPr>
          <w:sz w:val="21"/>
          <w:szCs w:val="20"/>
        </w:rPr>
        <w:t>A. 从发梢到发根</w:t>
      </w:r>
    </w:p>
    <w:p w14:paraId="2433CACB">
      <w:pPr>
        <w:rPr>
          <w:sz w:val="21"/>
          <w:szCs w:val="20"/>
        </w:rPr>
      </w:pPr>
      <w:r>
        <w:rPr>
          <w:b/>
          <w:color w:val="FF0000"/>
          <w:sz w:val="21"/>
          <w:szCs w:val="20"/>
        </w:rPr>
        <w:t>B. 从发根到发梢</w:t>
      </w:r>
    </w:p>
    <w:p w14:paraId="4881F63D">
      <w:pPr>
        <w:rPr>
          <w:sz w:val="21"/>
          <w:szCs w:val="20"/>
        </w:rPr>
      </w:pPr>
      <w:r>
        <w:rPr>
          <w:sz w:val="21"/>
          <w:szCs w:val="20"/>
        </w:rPr>
        <w:t>C. 随意梳理</w:t>
      </w:r>
    </w:p>
    <w:p w14:paraId="04B1131B">
      <w:pPr>
        <w:rPr>
          <w:sz w:val="21"/>
          <w:szCs w:val="20"/>
        </w:rPr>
      </w:pPr>
      <w:r>
        <w:rPr>
          <w:sz w:val="21"/>
          <w:szCs w:val="20"/>
        </w:rPr>
        <w:t>D. 只梳理表面</w:t>
      </w:r>
    </w:p>
    <w:p w14:paraId="4E00C1C2">
      <w:pPr>
        <w:rPr>
          <w:sz w:val="21"/>
          <w:szCs w:val="20"/>
        </w:rPr>
      </w:pPr>
      <w:r>
        <w:rPr>
          <w:b/>
          <w:color w:val="008000"/>
          <w:sz w:val="20"/>
          <w:szCs w:val="20"/>
        </w:rPr>
        <w:t>参考答案：B</w:t>
      </w:r>
    </w:p>
    <w:p w14:paraId="1DA3983A">
      <w:pPr>
        <w:rPr>
          <w:sz w:val="21"/>
          <w:szCs w:val="20"/>
        </w:rPr>
      </w:pPr>
      <w:r>
        <w:rPr>
          <w:b/>
          <w:sz w:val="21"/>
          <w:szCs w:val="20"/>
        </w:rPr>
        <w:t xml:space="preserve">117. </w:t>
      </w:r>
      <w:r>
        <w:rPr>
          <w:sz w:val="21"/>
          <w:szCs w:val="20"/>
        </w:rPr>
        <w:t>照护对象床上坐位进食时，长护师应提醒其下颌与身体呈（）角，便于食物顺利咽下</w:t>
      </w:r>
      <w:r>
        <w:rPr>
          <w:color w:val="808080"/>
          <w:sz w:val="16"/>
          <w:szCs w:val="20"/>
        </w:rPr>
        <w:t xml:space="preserve">  【单选题】</w:t>
      </w:r>
    </w:p>
    <w:p w14:paraId="280A48F4">
      <w:pPr>
        <w:rPr>
          <w:sz w:val="21"/>
          <w:szCs w:val="20"/>
        </w:rPr>
      </w:pPr>
      <w:r>
        <w:rPr>
          <w:sz w:val="21"/>
          <w:szCs w:val="20"/>
        </w:rPr>
        <w:t>A. 120°</w:t>
      </w:r>
    </w:p>
    <w:p w14:paraId="65F0F41A">
      <w:pPr>
        <w:rPr>
          <w:sz w:val="21"/>
          <w:szCs w:val="20"/>
        </w:rPr>
      </w:pPr>
      <w:r>
        <w:rPr>
          <w:sz w:val="21"/>
          <w:szCs w:val="20"/>
        </w:rPr>
        <w:t>B. 180°</w:t>
      </w:r>
    </w:p>
    <w:p w14:paraId="4531134E">
      <w:pPr>
        <w:rPr>
          <w:sz w:val="21"/>
          <w:szCs w:val="20"/>
        </w:rPr>
      </w:pPr>
      <w:r>
        <w:rPr>
          <w:b/>
          <w:color w:val="FF0000"/>
          <w:sz w:val="21"/>
          <w:szCs w:val="20"/>
        </w:rPr>
        <w:t>C. 90°</w:t>
      </w:r>
    </w:p>
    <w:p w14:paraId="41D1D07A">
      <w:pPr>
        <w:rPr>
          <w:sz w:val="21"/>
          <w:szCs w:val="20"/>
        </w:rPr>
      </w:pPr>
      <w:r>
        <w:rPr>
          <w:sz w:val="21"/>
          <w:szCs w:val="20"/>
        </w:rPr>
        <w:t>D. 0°</w:t>
      </w:r>
    </w:p>
    <w:p w14:paraId="15605619">
      <w:pPr>
        <w:rPr>
          <w:sz w:val="21"/>
          <w:szCs w:val="20"/>
        </w:rPr>
      </w:pPr>
      <w:r>
        <w:rPr>
          <w:b/>
          <w:color w:val="008000"/>
          <w:sz w:val="20"/>
          <w:szCs w:val="20"/>
        </w:rPr>
        <w:t>参考答案：C</w:t>
      </w:r>
    </w:p>
    <w:p w14:paraId="71C9E91E">
      <w:pPr>
        <w:rPr>
          <w:sz w:val="21"/>
          <w:szCs w:val="20"/>
        </w:rPr>
      </w:pPr>
      <w:r>
        <w:rPr>
          <w:b/>
          <w:sz w:val="21"/>
          <w:szCs w:val="20"/>
        </w:rPr>
        <w:t xml:space="preserve">118. </w:t>
      </w:r>
      <w:r>
        <w:rPr>
          <w:sz w:val="21"/>
          <w:szCs w:val="20"/>
        </w:rPr>
        <w:t>手消毒剂可以替代所有情况下的洗手,无需区分污染情况｡</w:t>
      </w:r>
      <w:r>
        <w:rPr>
          <w:color w:val="808080"/>
          <w:sz w:val="16"/>
          <w:szCs w:val="20"/>
        </w:rPr>
        <w:t xml:space="preserve">  【判断题】</w:t>
      </w:r>
    </w:p>
    <w:p w14:paraId="1F0B065F">
      <w:pPr>
        <w:rPr>
          <w:sz w:val="21"/>
          <w:szCs w:val="20"/>
        </w:rPr>
      </w:pPr>
      <w:r>
        <w:rPr>
          <w:sz w:val="21"/>
          <w:szCs w:val="20"/>
        </w:rPr>
        <w:t>A. 对</w:t>
      </w:r>
    </w:p>
    <w:p w14:paraId="5D59BFE4">
      <w:pPr>
        <w:rPr>
          <w:sz w:val="21"/>
          <w:szCs w:val="20"/>
        </w:rPr>
      </w:pPr>
      <w:r>
        <w:rPr>
          <w:b/>
          <w:color w:val="FF0000"/>
          <w:sz w:val="21"/>
          <w:szCs w:val="20"/>
        </w:rPr>
        <w:t>B. 错</w:t>
      </w:r>
    </w:p>
    <w:p w14:paraId="783F59F4">
      <w:pPr>
        <w:rPr>
          <w:sz w:val="21"/>
          <w:szCs w:val="20"/>
        </w:rPr>
      </w:pPr>
      <w:r>
        <w:rPr>
          <w:b/>
          <w:color w:val="008000"/>
          <w:sz w:val="20"/>
          <w:szCs w:val="20"/>
        </w:rPr>
        <w:t>参考答案：B</w:t>
      </w:r>
    </w:p>
    <w:p w14:paraId="2C802583">
      <w:pPr>
        <w:rPr>
          <w:sz w:val="21"/>
          <w:szCs w:val="20"/>
        </w:rPr>
      </w:pPr>
      <w:r>
        <w:rPr>
          <w:b/>
          <w:sz w:val="21"/>
          <w:szCs w:val="20"/>
        </w:rPr>
        <w:t xml:space="preserve">119. </w:t>
      </w:r>
      <w:r>
        <w:rPr>
          <w:sz w:val="21"/>
          <w:szCs w:val="20"/>
        </w:rPr>
        <w:t>在照护时 ,突然发生地震,此时最安全的应急措施是( )｡</w:t>
      </w:r>
      <w:r>
        <w:rPr>
          <w:color w:val="808080"/>
          <w:sz w:val="16"/>
          <w:szCs w:val="20"/>
        </w:rPr>
        <w:t xml:space="preserve">  【单选题】</w:t>
      </w:r>
    </w:p>
    <w:p w14:paraId="53C10608">
      <w:pPr>
        <w:rPr>
          <w:sz w:val="21"/>
          <w:szCs w:val="20"/>
        </w:rPr>
      </w:pPr>
      <w:r>
        <w:rPr>
          <w:sz w:val="21"/>
          <w:szCs w:val="20"/>
        </w:rPr>
        <w:t>A. 协助照护对象乘坐电梯下楼</w:t>
      </w:r>
    </w:p>
    <w:p w14:paraId="68E71F1A">
      <w:pPr>
        <w:rPr>
          <w:sz w:val="21"/>
          <w:szCs w:val="20"/>
        </w:rPr>
      </w:pPr>
      <w:r>
        <w:rPr>
          <w:sz w:val="21"/>
          <w:szCs w:val="20"/>
        </w:rPr>
        <w:t>B. 打开门窗等待救援</w:t>
      </w:r>
    </w:p>
    <w:p w14:paraId="5E51D7CD">
      <w:pPr>
        <w:rPr>
          <w:sz w:val="21"/>
          <w:szCs w:val="20"/>
        </w:rPr>
      </w:pPr>
      <w:r>
        <w:rPr>
          <w:b/>
          <w:color w:val="FF0000"/>
          <w:sz w:val="21"/>
          <w:szCs w:val="20"/>
        </w:rPr>
        <w:t>C. 协助照护对象躲在坚固的立柱或墙角下</w:t>
      </w:r>
    </w:p>
    <w:p w14:paraId="51E6C80F">
      <w:pPr>
        <w:rPr>
          <w:sz w:val="21"/>
          <w:szCs w:val="20"/>
        </w:rPr>
      </w:pPr>
      <w:r>
        <w:rPr>
          <w:sz w:val="21"/>
          <w:szCs w:val="20"/>
        </w:rPr>
        <w:t>D. 立即背起照护对象冲向室外</w:t>
      </w:r>
    </w:p>
    <w:p w14:paraId="2927D059">
      <w:pPr>
        <w:rPr>
          <w:sz w:val="21"/>
          <w:szCs w:val="20"/>
        </w:rPr>
      </w:pPr>
      <w:r>
        <w:rPr>
          <w:b/>
          <w:color w:val="008000"/>
          <w:sz w:val="20"/>
          <w:szCs w:val="20"/>
        </w:rPr>
        <w:t>参考答案：C</w:t>
      </w:r>
    </w:p>
    <w:p w14:paraId="5EDE9652">
      <w:pPr>
        <w:rPr>
          <w:sz w:val="21"/>
          <w:szCs w:val="20"/>
        </w:rPr>
      </w:pPr>
      <w:r>
        <w:rPr>
          <w:b/>
          <w:sz w:val="21"/>
          <w:szCs w:val="20"/>
        </w:rPr>
        <w:t xml:space="preserve">120. </w:t>
      </w:r>
      <w:r>
        <w:rPr>
          <w:sz w:val="21"/>
          <w:szCs w:val="20"/>
        </w:rPr>
        <w:t>从床到轮椅转移时，为了让照护对象有足够的移动空间，应将轮椅与床成90°放置并远离床沿</w:t>
      </w:r>
      <w:r>
        <w:rPr>
          <w:color w:val="808080"/>
          <w:sz w:val="16"/>
          <w:szCs w:val="20"/>
        </w:rPr>
        <w:t xml:space="preserve">  【判断题】</w:t>
      </w:r>
    </w:p>
    <w:p w14:paraId="3F6432B5">
      <w:pPr>
        <w:rPr>
          <w:sz w:val="21"/>
          <w:szCs w:val="20"/>
        </w:rPr>
      </w:pPr>
      <w:r>
        <w:rPr>
          <w:sz w:val="21"/>
          <w:szCs w:val="20"/>
        </w:rPr>
        <w:t>A. 正确</w:t>
      </w:r>
    </w:p>
    <w:p w14:paraId="5A201672">
      <w:pPr>
        <w:rPr>
          <w:sz w:val="21"/>
          <w:szCs w:val="20"/>
        </w:rPr>
      </w:pPr>
      <w:r>
        <w:rPr>
          <w:b/>
          <w:color w:val="FF0000"/>
          <w:sz w:val="21"/>
          <w:szCs w:val="20"/>
        </w:rPr>
        <w:t>B. 错误</w:t>
      </w:r>
    </w:p>
    <w:p w14:paraId="2137571C">
      <w:pPr>
        <w:rPr>
          <w:sz w:val="21"/>
          <w:szCs w:val="20"/>
        </w:rPr>
      </w:pPr>
      <w:r>
        <w:rPr>
          <w:b/>
          <w:color w:val="008000"/>
          <w:sz w:val="20"/>
          <w:szCs w:val="20"/>
        </w:rPr>
        <w:t>参考答案：B</w:t>
      </w:r>
    </w:p>
    <w:p w14:paraId="23C0BB46">
      <w:pPr>
        <w:rPr>
          <w:sz w:val="21"/>
          <w:szCs w:val="20"/>
        </w:rPr>
      </w:pPr>
      <w:r>
        <w:rPr>
          <w:sz w:val="21"/>
          <w:szCs w:val="20"/>
        </w:rPr>
        <w:br w:type="page"/>
      </w:r>
    </w:p>
    <w:p w14:paraId="6C2F9442">
      <w:pPr>
        <w:rPr>
          <w:sz w:val="21"/>
          <w:szCs w:val="20"/>
        </w:rPr>
      </w:pPr>
      <w:r>
        <w:rPr>
          <w:b/>
          <w:sz w:val="21"/>
          <w:szCs w:val="20"/>
        </w:rPr>
        <w:t xml:space="preserve">121. </w:t>
      </w:r>
      <w:r>
        <w:rPr>
          <w:sz w:val="21"/>
          <w:szCs w:val="20"/>
        </w:rPr>
        <w:t>照护对象侧卧位喂食时,周围光线亮度应( )｡</w:t>
      </w:r>
      <w:r>
        <w:rPr>
          <w:color w:val="808080"/>
          <w:sz w:val="16"/>
          <w:szCs w:val="20"/>
        </w:rPr>
        <w:t xml:space="preserve">  【单选题】</w:t>
      </w:r>
    </w:p>
    <w:p w14:paraId="67AEF6BF">
      <w:pPr>
        <w:rPr>
          <w:sz w:val="21"/>
          <w:szCs w:val="20"/>
        </w:rPr>
      </w:pPr>
      <w:r>
        <w:rPr>
          <w:sz w:val="21"/>
          <w:szCs w:val="20"/>
        </w:rPr>
        <w:t>A. 昏暗</w:t>
      </w:r>
    </w:p>
    <w:p w14:paraId="41BAE587">
      <w:pPr>
        <w:rPr>
          <w:sz w:val="21"/>
          <w:szCs w:val="20"/>
        </w:rPr>
      </w:pPr>
      <w:r>
        <w:rPr>
          <w:b/>
          <w:color w:val="FF0000"/>
          <w:sz w:val="21"/>
          <w:szCs w:val="20"/>
        </w:rPr>
        <w:t>B. 较亮但不刺眼</w:t>
      </w:r>
    </w:p>
    <w:p w14:paraId="59F3E755">
      <w:pPr>
        <w:rPr>
          <w:sz w:val="21"/>
          <w:szCs w:val="20"/>
        </w:rPr>
      </w:pPr>
      <w:r>
        <w:rPr>
          <w:sz w:val="21"/>
          <w:szCs w:val="20"/>
        </w:rPr>
        <w:t>C. 非常亮</w:t>
      </w:r>
    </w:p>
    <w:p w14:paraId="533EFD72">
      <w:pPr>
        <w:rPr>
          <w:sz w:val="21"/>
          <w:szCs w:val="20"/>
        </w:rPr>
      </w:pPr>
      <w:r>
        <w:rPr>
          <w:sz w:val="21"/>
          <w:szCs w:val="20"/>
        </w:rPr>
        <w:t>D. 随意,无要求</w:t>
      </w:r>
    </w:p>
    <w:p w14:paraId="1CF43216">
      <w:pPr>
        <w:rPr>
          <w:sz w:val="21"/>
          <w:szCs w:val="20"/>
        </w:rPr>
      </w:pPr>
      <w:r>
        <w:rPr>
          <w:b/>
          <w:color w:val="008000"/>
          <w:sz w:val="20"/>
          <w:szCs w:val="20"/>
        </w:rPr>
        <w:t>参考答案：B</w:t>
      </w:r>
    </w:p>
    <w:p w14:paraId="08BD738A">
      <w:pPr>
        <w:rPr>
          <w:sz w:val="21"/>
          <w:szCs w:val="20"/>
        </w:rPr>
      </w:pPr>
      <w:r>
        <w:rPr>
          <w:b/>
          <w:sz w:val="21"/>
          <w:szCs w:val="20"/>
        </w:rPr>
        <w:t xml:space="preserve">122. </w:t>
      </w:r>
      <w:r>
        <w:rPr>
          <w:sz w:val="21"/>
          <w:szCs w:val="20"/>
        </w:rPr>
        <w:t>下列哪项不是长期卧床的照护对象基础体温略微偏低的原因（）</w:t>
      </w:r>
      <w:r>
        <w:rPr>
          <w:color w:val="808080"/>
          <w:sz w:val="16"/>
          <w:szCs w:val="20"/>
        </w:rPr>
        <w:t xml:space="preserve">  【单选题】</w:t>
      </w:r>
    </w:p>
    <w:p w14:paraId="42F041CE">
      <w:pPr>
        <w:rPr>
          <w:sz w:val="21"/>
          <w:szCs w:val="20"/>
        </w:rPr>
      </w:pPr>
      <w:r>
        <w:rPr>
          <w:sz w:val="21"/>
          <w:szCs w:val="20"/>
        </w:rPr>
        <w:t>A. 身体代谢慢</w:t>
      </w:r>
    </w:p>
    <w:p w14:paraId="72FE95CF">
      <w:pPr>
        <w:rPr>
          <w:sz w:val="21"/>
          <w:szCs w:val="20"/>
        </w:rPr>
      </w:pPr>
      <w:r>
        <w:rPr>
          <w:sz w:val="21"/>
          <w:szCs w:val="20"/>
        </w:rPr>
        <w:t>B. 体内产能减弱</w:t>
      </w:r>
    </w:p>
    <w:p w14:paraId="71A61B5C">
      <w:pPr>
        <w:rPr>
          <w:sz w:val="21"/>
          <w:szCs w:val="20"/>
        </w:rPr>
      </w:pPr>
      <w:r>
        <w:rPr>
          <w:sz w:val="21"/>
          <w:szCs w:val="20"/>
        </w:rPr>
        <w:t>C. 体表血管收缩</w:t>
      </w:r>
    </w:p>
    <w:p w14:paraId="053BB3A3">
      <w:pPr>
        <w:rPr>
          <w:sz w:val="21"/>
          <w:szCs w:val="20"/>
        </w:rPr>
      </w:pPr>
      <w:r>
        <w:rPr>
          <w:b/>
          <w:color w:val="FF0000"/>
          <w:sz w:val="21"/>
          <w:szCs w:val="20"/>
        </w:rPr>
        <w:t>D. 体表血管扩张</w:t>
      </w:r>
    </w:p>
    <w:p w14:paraId="5757C46A">
      <w:pPr>
        <w:rPr>
          <w:sz w:val="21"/>
          <w:szCs w:val="20"/>
        </w:rPr>
      </w:pPr>
      <w:r>
        <w:rPr>
          <w:b/>
          <w:color w:val="008000"/>
          <w:sz w:val="20"/>
          <w:szCs w:val="20"/>
        </w:rPr>
        <w:t>参考答案：D</w:t>
      </w:r>
    </w:p>
    <w:p w14:paraId="266389B6">
      <w:pPr>
        <w:rPr>
          <w:sz w:val="21"/>
          <w:szCs w:val="20"/>
        </w:rPr>
      </w:pPr>
      <w:r>
        <w:rPr>
          <w:b/>
          <w:sz w:val="21"/>
          <w:szCs w:val="20"/>
        </w:rPr>
        <w:t xml:space="preserve">123. </w:t>
      </w:r>
      <w:r>
        <w:rPr>
          <w:sz w:val="21"/>
          <w:szCs w:val="20"/>
        </w:rPr>
        <w:t>为降低噎食风险，下列食物中照护对象应避免食用的是（）</w:t>
      </w:r>
      <w:r>
        <w:rPr>
          <w:color w:val="808080"/>
          <w:sz w:val="16"/>
          <w:szCs w:val="20"/>
        </w:rPr>
        <w:t xml:space="preserve">  【单选题】</w:t>
      </w:r>
    </w:p>
    <w:p w14:paraId="5D13A545">
      <w:pPr>
        <w:rPr>
          <w:sz w:val="21"/>
          <w:szCs w:val="20"/>
        </w:rPr>
      </w:pPr>
      <w:r>
        <w:rPr>
          <w:sz w:val="21"/>
          <w:szCs w:val="20"/>
        </w:rPr>
        <w:t>A. 粥品</w:t>
      </w:r>
    </w:p>
    <w:p w14:paraId="5CEF9932">
      <w:pPr>
        <w:rPr>
          <w:sz w:val="21"/>
          <w:szCs w:val="20"/>
        </w:rPr>
      </w:pPr>
      <w:r>
        <w:rPr>
          <w:sz w:val="21"/>
          <w:szCs w:val="20"/>
        </w:rPr>
        <w:t>B. 白米饭</w:t>
      </w:r>
    </w:p>
    <w:p w14:paraId="026300AF">
      <w:pPr>
        <w:rPr>
          <w:sz w:val="21"/>
          <w:szCs w:val="20"/>
        </w:rPr>
      </w:pPr>
      <w:r>
        <w:rPr>
          <w:sz w:val="21"/>
          <w:szCs w:val="20"/>
        </w:rPr>
        <w:t>C. 面条制品</w:t>
      </w:r>
    </w:p>
    <w:p w14:paraId="5009ED93">
      <w:pPr>
        <w:rPr>
          <w:sz w:val="21"/>
          <w:szCs w:val="20"/>
        </w:rPr>
      </w:pPr>
      <w:r>
        <w:rPr>
          <w:b/>
          <w:color w:val="FF0000"/>
          <w:sz w:val="21"/>
          <w:szCs w:val="20"/>
        </w:rPr>
        <w:t>D. 大型汤圆</w:t>
      </w:r>
    </w:p>
    <w:p w14:paraId="1300A95E">
      <w:pPr>
        <w:rPr>
          <w:sz w:val="21"/>
          <w:szCs w:val="20"/>
        </w:rPr>
      </w:pPr>
      <w:r>
        <w:rPr>
          <w:b/>
          <w:color w:val="008000"/>
          <w:sz w:val="20"/>
          <w:szCs w:val="20"/>
        </w:rPr>
        <w:t>参考答案：D</w:t>
      </w:r>
    </w:p>
    <w:p w14:paraId="35F9119E">
      <w:pPr>
        <w:rPr>
          <w:sz w:val="21"/>
          <w:szCs w:val="20"/>
        </w:rPr>
      </w:pPr>
      <w:r>
        <w:rPr>
          <w:b/>
          <w:sz w:val="21"/>
          <w:szCs w:val="20"/>
        </w:rPr>
        <w:t xml:space="preserve">124. </w:t>
      </w:r>
      <w:r>
        <w:rPr>
          <w:sz w:val="21"/>
          <w:szCs w:val="20"/>
        </w:rPr>
        <w:t>流质饮食的餐饮安排原则是（ ）</w:t>
      </w:r>
      <w:r>
        <w:rPr>
          <w:color w:val="808080"/>
          <w:sz w:val="16"/>
          <w:szCs w:val="20"/>
        </w:rPr>
        <w:t xml:space="preserve">  【单选题】</w:t>
      </w:r>
    </w:p>
    <w:p w14:paraId="6D54330D">
      <w:pPr>
        <w:rPr>
          <w:sz w:val="21"/>
          <w:szCs w:val="20"/>
        </w:rPr>
      </w:pPr>
      <w:r>
        <w:rPr>
          <w:sz w:val="21"/>
          <w:szCs w:val="20"/>
        </w:rPr>
        <w:t>A. 每日3餐</w:t>
      </w:r>
    </w:p>
    <w:p w14:paraId="5A4E79BA">
      <w:pPr>
        <w:rPr>
          <w:sz w:val="21"/>
          <w:szCs w:val="20"/>
        </w:rPr>
      </w:pPr>
      <w:r>
        <w:rPr>
          <w:b/>
          <w:color w:val="FF0000"/>
          <w:sz w:val="21"/>
          <w:szCs w:val="20"/>
        </w:rPr>
        <w:t>B. 少量多餐</w:t>
      </w:r>
    </w:p>
    <w:p w14:paraId="60EB051B">
      <w:pPr>
        <w:rPr>
          <w:sz w:val="21"/>
          <w:szCs w:val="20"/>
        </w:rPr>
      </w:pPr>
      <w:r>
        <w:rPr>
          <w:sz w:val="21"/>
          <w:szCs w:val="20"/>
        </w:rPr>
        <w:t>C. 每日2餐</w:t>
      </w:r>
    </w:p>
    <w:p w14:paraId="35112C57">
      <w:pPr>
        <w:rPr>
          <w:sz w:val="21"/>
          <w:szCs w:val="20"/>
        </w:rPr>
      </w:pPr>
      <w:r>
        <w:rPr>
          <w:sz w:val="21"/>
          <w:szCs w:val="20"/>
        </w:rPr>
        <w:t>D. 随意进食</w:t>
      </w:r>
    </w:p>
    <w:p w14:paraId="41A13E79">
      <w:pPr>
        <w:rPr>
          <w:sz w:val="21"/>
          <w:szCs w:val="20"/>
        </w:rPr>
      </w:pPr>
      <w:r>
        <w:rPr>
          <w:b/>
          <w:color w:val="008000"/>
          <w:sz w:val="20"/>
          <w:szCs w:val="20"/>
        </w:rPr>
        <w:t>参考答案：B</w:t>
      </w:r>
    </w:p>
    <w:p w14:paraId="6E2F391F">
      <w:pPr>
        <w:rPr>
          <w:sz w:val="21"/>
          <w:szCs w:val="20"/>
        </w:rPr>
      </w:pPr>
      <w:r>
        <w:rPr>
          <w:b/>
          <w:sz w:val="21"/>
          <w:szCs w:val="20"/>
        </w:rPr>
        <w:t xml:space="preserve">125. </w:t>
      </w:r>
      <w:r>
        <w:rPr>
          <w:sz w:val="21"/>
          <w:szCs w:val="20"/>
        </w:rPr>
        <w:t>长护师更换纸尿裤时，以下做法正确的是（ ）</w:t>
      </w:r>
      <w:r>
        <w:rPr>
          <w:color w:val="808080"/>
          <w:sz w:val="16"/>
          <w:szCs w:val="20"/>
        </w:rPr>
        <w:t xml:space="preserve">  【单选题】</w:t>
      </w:r>
    </w:p>
    <w:p w14:paraId="59904560">
      <w:pPr>
        <w:rPr>
          <w:sz w:val="21"/>
          <w:szCs w:val="20"/>
        </w:rPr>
      </w:pPr>
      <w:r>
        <w:rPr>
          <w:sz w:val="21"/>
          <w:szCs w:val="20"/>
        </w:rPr>
        <w:t>A. 将清洁的纸尿裤横向对折拉松</w:t>
      </w:r>
    </w:p>
    <w:p w14:paraId="720FE084">
      <w:pPr>
        <w:rPr>
          <w:sz w:val="21"/>
          <w:szCs w:val="20"/>
        </w:rPr>
      </w:pPr>
      <w:r>
        <w:rPr>
          <w:b/>
          <w:color w:val="FF0000"/>
          <w:sz w:val="21"/>
          <w:szCs w:val="20"/>
        </w:rPr>
        <w:t>B. 将清洁的纸尿裤纵向对折拉松</w:t>
      </w:r>
    </w:p>
    <w:p w14:paraId="0A93680B">
      <w:pPr>
        <w:rPr>
          <w:sz w:val="21"/>
          <w:szCs w:val="20"/>
        </w:rPr>
      </w:pPr>
      <w:r>
        <w:rPr>
          <w:sz w:val="21"/>
          <w:szCs w:val="20"/>
        </w:rPr>
        <w:t>C. 贴皮肤面朝外</w:t>
      </w:r>
    </w:p>
    <w:p w14:paraId="1AD16EDE">
      <w:pPr>
        <w:rPr>
          <w:sz w:val="21"/>
          <w:szCs w:val="20"/>
        </w:rPr>
      </w:pPr>
      <w:r>
        <w:rPr>
          <w:sz w:val="21"/>
          <w:szCs w:val="20"/>
        </w:rPr>
        <w:t>D. 将纸尿裤后片从两腿间前撤</w:t>
      </w:r>
    </w:p>
    <w:p w14:paraId="5B087516">
      <w:pPr>
        <w:rPr>
          <w:sz w:val="21"/>
          <w:szCs w:val="20"/>
        </w:rPr>
      </w:pPr>
      <w:r>
        <w:rPr>
          <w:b/>
          <w:color w:val="008000"/>
          <w:sz w:val="20"/>
          <w:szCs w:val="20"/>
        </w:rPr>
        <w:t>参考答案：B</w:t>
      </w:r>
    </w:p>
    <w:p w14:paraId="69EF5628">
      <w:pPr>
        <w:rPr>
          <w:sz w:val="21"/>
          <w:szCs w:val="20"/>
        </w:rPr>
      </w:pPr>
      <w:r>
        <w:rPr>
          <w:b/>
          <w:sz w:val="21"/>
          <w:szCs w:val="20"/>
        </w:rPr>
        <w:t xml:space="preserve">126. </w:t>
      </w:r>
      <w:r>
        <w:rPr>
          <w:sz w:val="21"/>
          <w:szCs w:val="20"/>
        </w:rPr>
        <w:t>进食辅具的使用原则不包括（）</w:t>
      </w:r>
      <w:r>
        <w:rPr>
          <w:color w:val="808080"/>
          <w:sz w:val="16"/>
          <w:szCs w:val="20"/>
        </w:rPr>
        <w:t xml:space="preserve">  【单选题】</w:t>
      </w:r>
    </w:p>
    <w:p w14:paraId="6AD422C9">
      <w:pPr>
        <w:rPr>
          <w:sz w:val="21"/>
          <w:szCs w:val="20"/>
        </w:rPr>
      </w:pPr>
      <w:r>
        <w:rPr>
          <w:sz w:val="21"/>
          <w:szCs w:val="20"/>
        </w:rPr>
        <w:t>A. 清洁与维护原则</w:t>
      </w:r>
    </w:p>
    <w:p w14:paraId="31C34A87">
      <w:pPr>
        <w:rPr>
          <w:sz w:val="21"/>
          <w:szCs w:val="20"/>
        </w:rPr>
      </w:pPr>
      <w:r>
        <w:rPr>
          <w:sz w:val="21"/>
          <w:szCs w:val="20"/>
        </w:rPr>
        <w:t>B. 舒适性原则</w:t>
      </w:r>
    </w:p>
    <w:p w14:paraId="2B5644C0">
      <w:pPr>
        <w:rPr>
          <w:sz w:val="21"/>
          <w:szCs w:val="20"/>
        </w:rPr>
      </w:pPr>
      <w:r>
        <w:rPr>
          <w:b/>
          <w:color w:val="FF0000"/>
          <w:sz w:val="21"/>
          <w:szCs w:val="20"/>
        </w:rPr>
        <w:t>C. 美观性原则</w:t>
      </w:r>
    </w:p>
    <w:p w14:paraId="1B46519B">
      <w:pPr>
        <w:rPr>
          <w:sz w:val="21"/>
          <w:szCs w:val="20"/>
        </w:rPr>
      </w:pPr>
      <w:r>
        <w:rPr>
          <w:sz w:val="21"/>
          <w:szCs w:val="20"/>
        </w:rPr>
        <w:t>D. 安全性原则</w:t>
      </w:r>
    </w:p>
    <w:p w14:paraId="1E95BA55">
      <w:pPr>
        <w:rPr>
          <w:sz w:val="21"/>
          <w:szCs w:val="20"/>
        </w:rPr>
      </w:pPr>
      <w:r>
        <w:rPr>
          <w:b/>
          <w:color w:val="008000"/>
          <w:sz w:val="20"/>
          <w:szCs w:val="20"/>
        </w:rPr>
        <w:t>参考答案：C</w:t>
      </w:r>
    </w:p>
    <w:p w14:paraId="1CD5A1DF">
      <w:pPr>
        <w:rPr>
          <w:sz w:val="21"/>
          <w:szCs w:val="20"/>
        </w:rPr>
      </w:pPr>
      <w:r>
        <w:rPr>
          <w:b/>
          <w:sz w:val="21"/>
          <w:szCs w:val="20"/>
        </w:rPr>
        <w:t xml:space="preserve">127. </w:t>
      </w:r>
      <w:r>
        <w:rPr>
          <w:sz w:val="21"/>
          <w:szCs w:val="20"/>
        </w:rPr>
        <w:t>在准备工作中,确保双手洗净并擦干是为了预防手上的细菌或水分污染手套内部｡</w:t>
      </w:r>
      <w:r>
        <w:rPr>
          <w:color w:val="808080"/>
          <w:sz w:val="16"/>
          <w:szCs w:val="20"/>
        </w:rPr>
        <w:t xml:space="preserve">  【判断题】</w:t>
      </w:r>
    </w:p>
    <w:p w14:paraId="3A47B7B5">
      <w:pPr>
        <w:rPr>
          <w:sz w:val="21"/>
          <w:szCs w:val="20"/>
        </w:rPr>
      </w:pPr>
      <w:r>
        <w:rPr>
          <w:b/>
          <w:color w:val="FF0000"/>
          <w:sz w:val="21"/>
          <w:szCs w:val="20"/>
        </w:rPr>
        <w:t>A. 对</w:t>
      </w:r>
    </w:p>
    <w:p w14:paraId="4A9FED80">
      <w:pPr>
        <w:rPr>
          <w:sz w:val="21"/>
          <w:szCs w:val="20"/>
        </w:rPr>
      </w:pPr>
      <w:r>
        <w:rPr>
          <w:sz w:val="21"/>
          <w:szCs w:val="20"/>
        </w:rPr>
        <w:t>B. 错</w:t>
      </w:r>
    </w:p>
    <w:p w14:paraId="4AD8FE75">
      <w:pPr>
        <w:rPr>
          <w:sz w:val="21"/>
          <w:szCs w:val="20"/>
        </w:rPr>
      </w:pPr>
      <w:r>
        <w:rPr>
          <w:b/>
          <w:color w:val="008000"/>
          <w:sz w:val="20"/>
          <w:szCs w:val="20"/>
        </w:rPr>
        <w:t>参考答案：A</w:t>
      </w:r>
    </w:p>
    <w:p w14:paraId="5E746B01">
      <w:pPr>
        <w:rPr>
          <w:sz w:val="21"/>
          <w:szCs w:val="20"/>
        </w:rPr>
      </w:pPr>
      <w:r>
        <w:rPr>
          <w:b/>
          <w:sz w:val="21"/>
          <w:szCs w:val="20"/>
        </w:rPr>
        <w:t xml:space="preserve">128. </w:t>
      </w:r>
      <w:r>
        <w:rPr>
          <w:sz w:val="21"/>
          <w:szCs w:val="20"/>
        </w:rPr>
        <w:t>互救腹部冲击法的位置是（ ）</w:t>
      </w:r>
      <w:r>
        <w:rPr>
          <w:color w:val="808080"/>
          <w:sz w:val="16"/>
          <w:szCs w:val="20"/>
        </w:rPr>
        <w:t xml:space="preserve">  【单选题】</w:t>
      </w:r>
    </w:p>
    <w:p w14:paraId="615C8797">
      <w:pPr>
        <w:rPr>
          <w:sz w:val="21"/>
          <w:szCs w:val="20"/>
        </w:rPr>
      </w:pPr>
      <w:r>
        <w:rPr>
          <w:sz w:val="21"/>
          <w:szCs w:val="20"/>
        </w:rPr>
        <w:t>A. 胸骨下部</w:t>
      </w:r>
    </w:p>
    <w:p w14:paraId="42D3C7DF">
      <w:pPr>
        <w:rPr>
          <w:sz w:val="21"/>
          <w:szCs w:val="20"/>
        </w:rPr>
      </w:pPr>
      <w:r>
        <w:rPr>
          <w:b/>
          <w:color w:val="FF0000"/>
          <w:sz w:val="21"/>
          <w:szCs w:val="20"/>
        </w:rPr>
        <w:t>B. 腹部正中线脐上两横指处</w:t>
      </w:r>
    </w:p>
    <w:p w14:paraId="700B7BA4">
      <w:pPr>
        <w:rPr>
          <w:sz w:val="21"/>
          <w:szCs w:val="20"/>
        </w:rPr>
      </w:pPr>
      <w:r>
        <w:rPr>
          <w:sz w:val="21"/>
          <w:szCs w:val="20"/>
        </w:rPr>
        <w:t>C. 肚脐</w:t>
      </w:r>
    </w:p>
    <w:p w14:paraId="53D469BE">
      <w:pPr>
        <w:rPr>
          <w:sz w:val="21"/>
          <w:szCs w:val="20"/>
        </w:rPr>
      </w:pPr>
      <w:r>
        <w:rPr>
          <w:sz w:val="21"/>
          <w:szCs w:val="20"/>
        </w:rPr>
        <w:t>D. 胸部</w:t>
      </w:r>
    </w:p>
    <w:p w14:paraId="37BD5788">
      <w:pPr>
        <w:rPr>
          <w:sz w:val="21"/>
          <w:szCs w:val="20"/>
        </w:rPr>
      </w:pPr>
      <w:r>
        <w:rPr>
          <w:b/>
          <w:color w:val="008000"/>
          <w:sz w:val="20"/>
          <w:szCs w:val="20"/>
        </w:rPr>
        <w:t>参考答案：B</w:t>
      </w:r>
    </w:p>
    <w:p w14:paraId="199B2570">
      <w:pPr>
        <w:rPr>
          <w:sz w:val="21"/>
          <w:szCs w:val="20"/>
        </w:rPr>
      </w:pPr>
      <w:r>
        <w:rPr>
          <w:b/>
          <w:sz w:val="21"/>
          <w:szCs w:val="20"/>
        </w:rPr>
        <w:t xml:space="preserve">129. </w:t>
      </w:r>
      <w:r>
        <w:rPr>
          <w:sz w:val="21"/>
          <w:szCs w:val="20"/>
        </w:rPr>
        <w:t>协助照护对象移动过程中，长护师应靠近床边，双脚前后分开，膝关节弯曲，以利用自身重力</w:t>
      </w:r>
      <w:r>
        <w:rPr>
          <w:color w:val="808080"/>
          <w:sz w:val="16"/>
          <w:szCs w:val="20"/>
        </w:rPr>
        <w:t xml:space="preserve">  【判断题】</w:t>
      </w:r>
    </w:p>
    <w:p w14:paraId="48D9F659">
      <w:pPr>
        <w:rPr>
          <w:sz w:val="21"/>
          <w:szCs w:val="20"/>
        </w:rPr>
      </w:pPr>
      <w:r>
        <w:rPr>
          <w:b/>
          <w:color w:val="FF0000"/>
          <w:sz w:val="21"/>
          <w:szCs w:val="20"/>
        </w:rPr>
        <w:t>A. 正确</w:t>
      </w:r>
    </w:p>
    <w:p w14:paraId="74E29B9E">
      <w:pPr>
        <w:rPr>
          <w:sz w:val="21"/>
          <w:szCs w:val="20"/>
        </w:rPr>
      </w:pPr>
      <w:r>
        <w:rPr>
          <w:sz w:val="21"/>
          <w:szCs w:val="20"/>
        </w:rPr>
        <w:t>B. 错误</w:t>
      </w:r>
    </w:p>
    <w:p w14:paraId="16815CF3">
      <w:pPr>
        <w:rPr>
          <w:sz w:val="21"/>
          <w:szCs w:val="20"/>
        </w:rPr>
      </w:pPr>
      <w:r>
        <w:rPr>
          <w:b/>
          <w:color w:val="008000"/>
          <w:sz w:val="20"/>
          <w:szCs w:val="20"/>
        </w:rPr>
        <w:t>参考答案：A</w:t>
      </w:r>
    </w:p>
    <w:p w14:paraId="5625063B">
      <w:pPr>
        <w:rPr>
          <w:sz w:val="21"/>
          <w:szCs w:val="20"/>
        </w:rPr>
      </w:pPr>
      <w:r>
        <w:rPr>
          <w:b/>
          <w:sz w:val="21"/>
          <w:szCs w:val="20"/>
        </w:rPr>
        <w:t xml:space="preserve">130. </w:t>
      </w:r>
      <w:r>
        <w:rPr>
          <w:sz w:val="21"/>
          <w:szCs w:val="20"/>
        </w:rPr>
        <w:t>赵爷爷喜欢每天泡脚，长护师不应在（）协助其泡脚</w:t>
      </w:r>
      <w:r>
        <w:rPr>
          <w:color w:val="808080"/>
          <w:sz w:val="16"/>
          <w:szCs w:val="20"/>
        </w:rPr>
        <w:t xml:space="preserve">  【单选题】</w:t>
      </w:r>
    </w:p>
    <w:p w14:paraId="5F0AEF0D">
      <w:pPr>
        <w:rPr>
          <w:sz w:val="21"/>
          <w:szCs w:val="20"/>
        </w:rPr>
      </w:pPr>
      <w:r>
        <w:rPr>
          <w:sz w:val="21"/>
          <w:szCs w:val="20"/>
        </w:rPr>
        <w:t>A. 饭后两小时后</w:t>
      </w:r>
    </w:p>
    <w:p w14:paraId="5F8033DF">
      <w:pPr>
        <w:rPr>
          <w:sz w:val="21"/>
          <w:szCs w:val="20"/>
        </w:rPr>
      </w:pPr>
      <w:r>
        <w:rPr>
          <w:sz w:val="21"/>
          <w:szCs w:val="20"/>
        </w:rPr>
        <w:t>B. 夜晚睡觉前</w:t>
      </w:r>
    </w:p>
    <w:p w14:paraId="13ABB753">
      <w:pPr>
        <w:rPr>
          <w:sz w:val="21"/>
          <w:szCs w:val="20"/>
        </w:rPr>
      </w:pPr>
      <w:r>
        <w:rPr>
          <w:b/>
          <w:color w:val="FF0000"/>
          <w:sz w:val="21"/>
          <w:szCs w:val="20"/>
        </w:rPr>
        <w:t>C. 饭后半小时内</w:t>
      </w:r>
    </w:p>
    <w:p w14:paraId="637E03CB">
      <w:pPr>
        <w:rPr>
          <w:sz w:val="21"/>
          <w:szCs w:val="20"/>
        </w:rPr>
      </w:pPr>
      <w:r>
        <w:rPr>
          <w:sz w:val="21"/>
          <w:szCs w:val="20"/>
        </w:rPr>
        <w:t>D. 午睡起床后</w:t>
      </w:r>
    </w:p>
    <w:p w14:paraId="0DA7009E">
      <w:pPr>
        <w:rPr>
          <w:sz w:val="21"/>
          <w:szCs w:val="20"/>
        </w:rPr>
      </w:pPr>
      <w:r>
        <w:rPr>
          <w:b/>
          <w:color w:val="008000"/>
          <w:sz w:val="20"/>
          <w:szCs w:val="20"/>
        </w:rPr>
        <w:t>参考答案：C</w:t>
      </w:r>
    </w:p>
    <w:p w14:paraId="6B6D69D1">
      <w:pPr>
        <w:rPr>
          <w:sz w:val="21"/>
          <w:szCs w:val="20"/>
        </w:rPr>
      </w:pPr>
      <w:r>
        <w:rPr>
          <w:sz w:val="21"/>
          <w:szCs w:val="20"/>
        </w:rPr>
        <w:br w:type="page"/>
      </w:r>
    </w:p>
    <w:p w14:paraId="3486EF96">
      <w:pPr>
        <w:rPr>
          <w:sz w:val="21"/>
          <w:szCs w:val="20"/>
        </w:rPr>
      </w:pPr>
      <w:r>
        <w:rPr>
          <w:b/>
          <w:sz w:val="21"/>
          <w:szCs w:val="20"/>
        </w:rPr>
        <w:t xml:space="preserve">131. </w:t>
      </w:r>
      <w:r>
        <w:rPr>
          <w:sz w:val="21"/>
          <w:szCs w:val="20"/>
        </w:rPr>
        <w:t>照护对象饮食过程中出现噎食、误吸等异常情况后，长护师应（ ）</w:t>
      </w:r>
      <w:r>
        <w:rPr>
          <w:color w:val="808080"/>
          <w:sz w:val="16"/>
          <w:szCs w:val="20"/>
        </w:rPr>
        <w:t xml:space="preserve">  【单选题】</w:t>
      </w:r>
    </w:p>
    <w:p w14:paraId="5E3983C4">
      <w:pPr>
        <w:rPr>
          <w:sz w:val="21"/>
          <w:szCs w:val="20"/>
        </w:rPr>
      </w:pPr>
      <w:r>
        <w:rPr>
          <w:sz w:val="21"/>
          <w:szCs w:val="20"/>
        </w:rPr>
        <w:t>A. 不闻不问继续喂食</w:t>
      </w:r>
    </w:p>
    <w:p w14:paraId="1EA7BB11">
      <w:pPr>
        <w:rPr>
          <w:sz w:val="21"/>
          <w:szCs w:val="20"/>
        </w:rPr>
      </w:pPr>
      <w:r>
        <w:rPr>
          <w:sz w:val="21"/>
          <w:szCs w:val="20"/>
        </w:rPr>
        <w:t>B. 批评照护对象进食速度过快</w:t>
      </w:r>
    </w:p>
    <w:p w14:paraId="7E51A2EA">
      <w:pPr>
        <w:rPr>
          <w:sz w:val="21"/>
          <w:szCs w:val="20"/>
        </w:rPr>
      </w:pPr>
      <w:r>
        <w:rPr>
          <w:b/>
          <w:color w:val="FF0000"/>
          <w:sz w:val="21"/>
          <w:szCs w:val="20"/>
        </w:rPr>
        <w:t>C. 应急处置后做好异常情况记录</w:t>
      </w:r>
    </w:p>
    <w:p w14:paraId="6A6B7F26">
      <w:pPr>
        <w:rPr>
          <w:sz w:val="21"/>
          <w:szCs w:val="20"/>
        </w:rPr>
      </w:pPr>
      <w:r>
        <w:rPr>
          <w:sz w:val="21"/>
          <w:szCs w:val="20"/>
        </w:rPr>
        <w:t>D. 仅做应急处置</w:t>
      </w:r>
    </w:p>
    <w:p w14:paraId="304A8EAD">
      <w:pPr>
        <w:rPr>
          <w:sz w:val="21"/>
          <w:szCs w:val="20"/>
        </w:rPr>
      </w:pPr>
      <w:r>
        <w:rPr>
          <w:b/>
          <w:color w:val="008000"/>
          <w:sz w:val="20"/>
          <w:szCs w:val="20"/>
        </w:rPr>
        <w:t>参考答案：C</w:t>
      </w:r>
    </w:p>
    <w:p w14:paraId="1EE75146">
      <w:pPr>
        <w:rPr>
          <w:sz w:val="21"/>
          <w:szCs w:val="20"/>
        </w:rPr>
      </w:pPr>
      <w:r>
        <w:rPr>
          <w:b/>
          <w:sz w:val="21"/>
          <w:szCs w:val="20"/>
        </w:rPr>
        <w:t xml:space="preserve">132. </w:t>
      </w:r>
      <w:r>
        <w:rPr>
          <w:sz w:val="21"/>
          <w:szCs w:val="20"/>
        </w:rPr>
        <w:t>照护有感染的照护对象时，手部消毒只是为了保护照护对象不受外界细菌、病毒的侵害</w:t>
      </w:r>
      <w:r>
        <w:rPr>
          <w:color w:val="808080"/>
          <w:sz w:val="16"/>
          <w:szCs w:val="20"/>
        </w:rPr>
        <w:t xml:space="preserve">  【判断题】</w:t>
      </w:r>
    </w:p>
    <w:p w14:paraId="3E2C94BF">
      <w:pPr>
        <w:rPr>
          <w:sz w:val="21"/>
          <w:szCs w:val="20"/>
        </w:rPr>
      </w:pPr>
      <w:r>
        <w:rPr>
          <w:sz w:val="21"/>
          <w:szCs w:val="20"/>
        </w:rPr>
        <w:t>A. 正确</w:t>
      </w:r>
    </w:p>
    <w:p w14:paraId="2E4E06DD">
      <w:pPr>
        <w:rPr>
          <w:sz w:val="21"/>
          <w:szCs w:val="20"/>
        </w:rPr>
      </w:pPr>
      <w:r>
        <w:rPr>
          <w:b/>
          <w:color w:val="FF0000"/>
          <w:sz w:val="21"/>
          <w:szCs w:val="20"/>
        </w:rPr>
        <w:t>B. 错误</w:t>
      </w:r>
    </w:p>
    <w:p w14:paraId="71B7C15B">
      <w:pPr>
        <w:rPr>
          <w:sz w:val="21"/>
          <w:szCs w:val="20"/>
        </w:rPr>
      </w:pPr>
      <w:r>
        <w:rPr>
          <w:b/>
          <w:color w:val="008000"/>
          <w:sz w:val="20"/>
          <w:szCs w:val="20"/>
        </w:rPr>
        <w:t>参考答案：B</w:t>
      </w:r>
    </w:p>
    <w:p w14:paraId="34EE1CF8">
      <w:pPr>
        <w:rPr>
          <w:sz w:val="21"/>
          <w:szCs w:val="20"/>
        </w:rPr>
      </w:pPr>
      <w:r>
        <w:rPr>
          <w:b/>
          <w:sz w:val="21"/>
          <w:szCs w:val="20"/>
        </w:rPr>
        <w:t xml:space="preserve">133. </w:t>
      </w:r>
      <w:r>
        <w:rPr>
          <w:sz w:val="21"/>
          <w:szCs w:val="20"/>
        </w:rPr>
        <w:t>拨打 "120" 电话时无法实现信息快速准确传递的做法是（）</w:t>
      </w:r>
      <w:r>
        <w:rPr>
          <w:color w:val="808080"/>
          <w:sz w:val="16"/>
          <w:szCs w:val="20"/>
        </w:rPr>
        <w:t xml:space="preserve">  【单选题】</w:t>
      </w:r>
    </w:p>
    <w:p w14:paraId="23F666DA">
      <w:pPr>
        <w:rPr>
          <w:sz w:val="21"/>
          <w:szCs w:val="20"/>
        </w:rPr>
      </w:pPr>
      <w:r>
        <w:rPr>
          <w:sz w:val="21"/>
          <w:szCs w:val="20"/>
        </w:rPr>
        <w:t>A. 保持镇定</w:t>
      </w:r>
    </w:p>
    <w:p w14:paraId="2B82C608">
      <w:pPr>
        <w:rPr>
          <w:sz w:val="21"/>
          <w:szCs w:val="20"/>
        </w:rPr>
      </w:pPr>
      <w:r>
        <w:rPr>
          <w:sz w:val="21"/>
          <w:szCs w:val="20"/>
        </w:rPr>
        <w:t>B. 简洁明了</w:t>
      </w:r>
    </w:p>
    <w:p w14:paraId="280FF12F">
      <w:pPr>
        <w:rPr>
          <w:sz w:val="21"/>
          <w:szCs w:val="20"/>
        </w:rPr>
      </w:pPr>
      <w:r>
        <w:rPr>
          <w:b/>
          <w:color w:val="FF0000"/>
          <w:sz w:val="21"/>
          <w:szCs w:val="20"/>
        </w:rPr>
        <w:t>C. 采用地方语言</w:t>
      </w:r>
    </w:p>
    <w:p w14:paraId="6793E881">
      <w:pPr>
        <w:rPr>
          <w:sz w:val="21"/>
          <w:szCs w:val="20"/>
        </w:rPr>
      </w:pPr>
      <w:r>
        <w:rPr>
          <w:sz w:val="21"/>
          <w:szCs w:val="20"/>
        </w:rPr>
        <w:t>D. 表述清楚</w:t>
      </w:r>
    </w:p>
    <w:p w14:paraId="4B928AAD">
      <w:pPr>
        <w:rPr>
          <w:sz w:val="21"/>
          <w:szCs w:val="20"/>
        </w:rPr>
      </w:pPr>
      <w:r>
        <w:rPr>
          <w:b/>
          <w:color w:val="008000"/>
          <w:sz w:val="20"/>
          <w:szCs w:val="20"/>
        </w:rPr>
        <w:t>参考答案：C</w:t>
      </w:r>
    </w:p>
    <w:p w14:paraId="5240C0CD">
      <w:pPr>
        <w:rPr>
          <w:sz w:val="21"/>
          <w:szCs w:val="20"/>
        </w:rPr>
      </w:pPr>
      <w:r>
        <w:rPr>
          <w:b/>
          <w:sz w:val="21"/>
          <w:szCs w:val="20"/>
        </w:rPr>
        <w:t xml:space="preserve">134. </w:t>
      </w:r>
      <w:r>
        <w:rPr>
          <w:sz w:val="21"/>
          <w:szCs w:val="20"/>
        </w:rPr>
        <w:t>手部清洁照护的步骤不包括（ ）</w:t>
      </w:r>
      <w:r>
        <w:rPr>
          <w:color w:val="808080"/>
          <w:sz w:val="16"/>
          <w:szCs w:val="20"/>
        </w:rPr>
        <w:t xml:space="preserve">  【单选题】</w:t>
      </w:r>
    </w:p>
    <w:p w14:paraId="1F8402C7">
      <w:pPr>
        <w:rPr>
          <w:sz w:val="21"/>
          <w:szCs w:val="20"/>
        </w:rPr>
      </w:pPr>
      <w:r>
        <w:rPr>
          <w:sz w:val="21"/>
          <w:szCs w:val="20"/>
        </w:rPr>
        <w:t>A. 掌心揉搓</w:t>
      </w:r>
    </w:p>
    <w:p w14:paraId="4C6FB9A6">
      <w:pPr>
        <w:rPr>
          <w:sz w:val="21"/>
          <w:szCs w:val="20"/>
        </w:rPr>
      </w:pPr>
      <w:r>
        <w:rPr>
          <w:sz w:val="21"/>
          <w:szCs w:val="20"/>
        </w:rPr>
        <w:t>B. 指缝揉搓</w:t>
      </w:r>
    </w:p>
    <w:p w14:paraId="51F12CFF">
      <w:pPr>
        <w:rPr>
          <w:sz w:val="21"/>
          <w:szCs w:val="20"/>
        </w:rPr>
      </w:pPr>
      <w:r>
        <w:rPr>
          <w:sz w:val="21"/>
          <w:szCs w:val="20"/>
        </w:rPr>
        <w:t>C. 手腕揉搓</w:t>
      </w:r>
    </w:p>
    <w:p w14:paraId="2AE7087B">
      <w:pPr>
        <w:rPr>
          <w:sz w:val="21"/>
          <w:szCs w:val="20"/>
        </w:rPr>
      </w:pPr>
      <w:r>
        <w:rPr>
          <w:b/>
          <w:color w:val="FF0000"/>
          <w:sz w:val="21"/>
          <w:szCs w:val="20"/>
        </w:rPr>
        <w:t>D. 肘关节揉搓</w:t>
      </w:r>
    </w:p>
    <w:p w14:paraId="105E41C5">
      <w:pPr>
        <w:rPr>
          <w:sz w:val="21"/>
          <w:szCs w:val="20"/>
        </w:rPr>
      </w:pPr>
      <w:r>
        <w:rPr>
          <w:b/>
          <w:color w:val="008000"/>
          <w:sz w:val="20"/>
          <w:szCs w:val="20"/>
        </w:rPr>
        <w:t>参考答案：D</w:t>
      </w:r>
    </w:p>
    <w:p w14:paraId="2D3A2BBF">
      <w:pPr>
        <w:rPr>
          <w:sz w:val="21"/>
          <w:szCs w:val="20"/>
        </w:rPr>
      </w:pPr>
      <w:r>
        <w:rPr>
          <w:b/>
          <w:sz w:val="21"/>
          <w:szCs w:val="20"/>
        </w:rPr>
        <w:t xml:space="preserve">135. </w:t>
      </w:r>
      <w:r>
        <w:rPr>
          <w:sz w:val="21"/>
          <w:szCs w:val="20"/>
        </w:rPr>
        <w:t>躺卧姿势下测量时,注意观察照护对象呼吸的节奏､强弱､深浅､呼吸时伴随的声音､以 及呼吸的型态｡</w:t>
      </w:r>
      <w:r>
        <w:rPr>
          <w:color w:val="808080"/>
          <w:sz w:val="16"/>
          <w:szCs w:val="20"/>
        </w:rPr>
        <w:t xml:space="preserve">  【判断题】</w:t>
      </w:r>
    </w:p>
    <w:p w14:paraId="261117D4">
      <w:pPr>
        <w:rPr>
          <w:sz w:val="21"/>
          <w:szCs w:val="20"/>
        </w:rPr>
      </w:pPr>
      <w:r>
        <w:rPr>
          <w:b/>
          <w:color w:val="FF0000"/>
          <w:sz w:val="21"/>
          <w:szCs w:val="20"/>
        </w:rPr>
        <w:t>A. 对</w:t>
      </w:r>
    </w:p>
    <w:p w14:paraId="0209E03C">
      <w:pPr>
        <w:rPr>
          <w:sz w:val="21"/>
          <w:szCs w:val="20"/>
        </w:rPr>
      </w:pPr>
      <w:r>
        <w:rPr>
          <w:sz w:val="21"/>
          <w:szCs w:val="20"/>
        </w:rPr>
        <w:t>B. 错</w:t>
      </w:r>
    </w:p>
    <w:p w14:paraId="642D6208">
      <w:pPr>
        <w:rPr>
          <w:sz w:val="21"/>
          <w:szCs w:val="20"/>
        </w:rPr>
      </w:pPr>
      <w:r>
        <w:rPr>
          <w:b/>
          <w:color w:val="008000"/>
          <w:sz w:val="20"/>
          <w:szCs w:val="20"/>
        </w:rPr>
        <w:t>参考答案：A</w:t>
      </w:r>
    </w:p>
    <w:p w14:paraId="75F7AC57">
      <w:pPr>
        <w:rPr>
          <w:sz w:val="21"/>
          <w:szCs w:val="20"/>
        </w:rPr>
      </w:pPr>
      <w:r>
        <w:rPr>
          <w:b/>
          <w:sz w:val="21"/>
          <w:szCs w:val="20"/>
        </w:rPr>
        <w:t xml:space="preserve">136. </w:t>
      </w:r>
      <w:r>
        <w:rPr>
          <w:sz w:val="21"/>
          <w:szCs w:val="20"/>
        </w:rPr>
        <w:t>报告照护对象排泄物异常情况时，应着重描述的内容是（ ）</w:t>
      </w:r>
      <w:r>
        <w:rPr>
          <w:color w:val="808080"/>
          <w:sz w:val="16"/>
          <w:szCs w:val="20"/>
        </w:rPr>
        <w:t xml:space="preserve">  【单选题】</w:t>
      </w:r>
    </w:p>
    <w:p w14:paraId="1571580A">
      <w:pPr>
        <w:rPr>
          <w:sz w:val="21"/>
          <w:szCs w:val="20"/>
        </w:rPr>
      </w:pPr>
      <w:r>
        <w:rPr>
          <w:b/>
          <w:color w:val="FF0000"/>
          <w:sz w:val="21"/>
          <w:szCs w:val="20"/>
        </w:rPr>
        <w:t>A. 异常情况变化趋势</w:t>
      </w:r>
    </w:p>
    <w:p w14:paraId="60B10280">
      <w:pPr>
        <w:rPr>
          <w:sz w:val="21"/>
          <w:szCs w:val="20"/>
        </w:rPr>
      </w:pPr>
      <w:r>
        <w:rPr>
          <w:sz w:val="21"/>
          <w:szCs w:val="20"/>
        </w:rPr>
        <w:t>B. 长护师主观感受</w:t>
      </w:r>
    </w:p>
    <w:p w14:paraId="4A819A59">
      <w:pPr>
        <w:rPr>
          <w:sz w:val="21"/>
          <w:szCs w:val="20"/>
        </w:rPr>
      </w:pPr>
      <w:r>
        <w:rPr>
          <w:sz w:val="21"/>
          <w:szCs w:val="20"/>
        </w:rPr>
        <w:t>C. 长护险服务目录</w:t>
      </w:r>
    </w:p>
    <w:p w14:paraId="357AA2B6">
      <w:pPr>
        <w:rPr>
          <w:sz w:val="21"/>
          <w:szCs w:val="20"/>
        </w:rPr>
      </w:pPr>
      <w:r>
        <w:rPr>
          <w:sz w:val="21"/>
          <w:szCs w:val="20"/>
        </w:rPr>
        <w:t>D. 护理服务计划内容</w:t>
      </w:r>
    </w:p>
    <w:p w14:paraId="6AE9D806">
      <w:pPr>
        <w:rPr>
          <w:sz w:val="21"/>
          <w:szCs w:val="20"/>
        </w:rPr>
      </w:pPr>
      <w:r>
        <w:rPr>
          <w:b/>
          <w:color w:val="008000"/>
          <w:sz w:val="20"/>
          <w:szCs w:val="20"/>
        </w:rPr>
        <w:t>参考答案：A</w:t>
      </w:r>
    </w:p>
    <w:p w14:paraId="6BA2F5C9">
      <w:pPr>
        <w:rPr>
          <w:sz w:val="21"/>
          <w:szCs w:val="20"/>
        </w:rPr>
      </w:pPr>
      <w:r>
        <w:rPr>
          <w:b/>
          <w:sz w:val="21"/>
          <w:szCs w:val="20"/>
        </w:rPr>
        <w:t xml:space="preserve">137. </w:t>
      </w:r>
      <w:r>
        <w:rPr>
          <w:sz w:val="21"/>
          <w:szCs w:val="20"/>
        </w:rPr>
        <w:t>下列有关以人为本的要求，表述正确的是（）</w:t>
      </w:r>
      <w:r>
        <w:rPr>
          <w:color w:val="808080"/>
          <w:sz w:val="16"/>
          <w:szCs w:val="20"/>
        </w:rPr>
        <w:t xml:space="preserve">  【单选题】</w:t>
      </w:r>
    </w:p>
    <w:p w14:paraId="67AB05A6">
      <w:pPr>
        <w:rPr>
          <w:sz w:val="21"/>
          <w:szCs w:val="20"/>
        </w:rPr>
      </w:pPr>
      <w:r>
        <w:rPr>
          <w:sz w:val="21"/>
          <w:szCs w:val="20"/>
        </w:rPr>
        <w:t>A. 长护师不用了解照护对象的性格特点</w:t>
      </w:r>
    </w:p>
    <w:p w14:paraId="3360FCC8">
      <w:pPr>
        <w:rPr>
          <w:sz w:val="21"/>
          <w:szCs w:val="20"/>
        </w:rPr>
      </w:pPr>
      <w:r>
        <w:rPr>
          <w:sz w:val="21"/>
          <w:szCs w:val="20"/>
        </w:rPr>
        <w:t>B. 对于所有照护对象都应多陪伴聊天，鼓励参加社交活动</w:t>
      </w:r>
    </w:p>
    <w:p w14:paraId="0A0C5410">
      <w:pPr>
        <w:rPr>
          <w:sz w:val="21"/>
          <w:szCs w:val="20"/>
        </w:rPr>
      </w:pPr>
      <w:r>
        <w:rPr>
          <w:b/>
          <w:color w:val="FF0000"/>
          <w:sz w:val="21"/>
          <w:szCs w:val="20"/>
        </w:rPr>
        <w:t>C. 长护师应将每一位照护对象视为独一无二的个体</w:t>
      </w:r>
    </w:p>
    <w:p w14:paraId="453EA6D6">
      <w:pPr>
        <w:rPr>
          <w:sz w:val="21"/>
          <w:szCs w:val="20"/>
        </w:rPr>
      </w:pPr>
      <w:r>
        <w:rPr>
          <w:sz w:val="21"/>
          <w:szCs w:val="20"/>
        </w:rPr>
        <w:t>D. 照护中只需关注照护对象的身体状况，不用关注其意愿</w:t>
      </w:r>
    </w:p>
    <w:p w14:paraId="3A360720">
      <w:pPr>
        <w:rPr>
          <w:sz w:val="21"/>
          <w:szCs w:val="20"/>
        </w:rPr>
      </w:pPr>
      <w:r>
        <w:rPr>
          <w:b/>
          <w:color w:val="008000"/>
          <w:sz w:val="20"/>
          <w:szCs w:val="20"/>
        </w:rPr>
        <w:t>参考答案：C</w:t>
      </w:r>
    </w:p>
    <w:p w14:paraId="5D651B60">
      <w:pPr>
        <w:rPr>
          <w:sz w:val="21"/>
          <w:szCs w:val="20"/>
        </w:rPr>
      </w:pPr>
      <w:r>
        <w:rPr>
          <w:b/>
          <w:sz w:val="21"/>
          <w:szCs w:val="20"/>
        </w:rPr>
        <w:t xml:space="preserve">138. </w:t>
      </w:r>
      <w:r>
        <w:rPr>
          <w:sz w:val="21"/>
          <w:szCs w:val="20"/>
        </w:rPr>
        <w:t>作为长护师,涂抹指甲油或佩戴指甲装饰物是展现个人风格的好方法,不受任何限制｡</w:t>
      </w:r>
      <w:r>
        <w:rPr>
          <w:color w:val="808080"/>
          <w:sz w:val="16"/>
          <w:szCs w:val="20"/>
        </w:rPr>
        <w:t xml:space="preserve">  【判断题】</w:t>
      </w:r>
    </w:p>
    <w:p w14:paraId="37C4A8E7">
      <w:pPr>
        <w:rPr>
          <w:sz w:val="21"/>
          <w:szCs w:val="20"/>
        </w:rPr>
      </w:pPr>
      <w:r>
        <w:rPr>
          <w:sz w:val="21"/>
          <w:szCs w:val="20"/>
        </w:rPr>
        <w:t>A. 对</w:t>
      </w:r>
    </w:p>
    <w:p w14:paraId="47B2B6DD">
      <w:pPr>
        <w:rPr>
          <w:sz w:val="21"/>
          <w:szCs w:val="20"/>
        </w:rPr>
      </w:pPr>
      <w:r>
        <w:rPr>
          <w:b/>
          <w:color w:val="FF0000"/>
          <w:sz w:val="21"/>
          <w:szCs w:val="20"/>
        </w:rPr>
        <w:t>B. 错</w:t>
      </w:r>
    </w:p>
    <w:p w14:paraId="5A9C535A">
      <w:pPr>
        <w:rPr>
          <w:sz w:val="21"/>
          <w:szCs w:val="20"/>
        </w:rPr>
      </w:pPr>
      <w:r>
        <w:rPr>
          <w:b/>
          <w:color w:val="008000"/>
          <w:sz w:val="20"/>
          <w:szCs w:val="20"/>
        </w:rPr>
        <w:t>参考答案：B</w:t>
      </w:r>
    </w:p>
    <w:p w14:paraId="4BAE1F35">
      <w:pPr>
        <w:rPr>
          <w:sz w:val="21"/>
          <w:szCs w:val="20"/>
        </w:rPr>
      </w:pPr>
      <w:r>
        <w:rPr>
          <w:b/>
          <w:sz w:val="21"/>
          <w:szCs w:val="20"/>
        </w:rPr>
        <w:t xml:space="preserve">139. </w:t>
      </w:r>
      <w:r>
        <w:rPr>
          <w:sz w:val="21"/>
          <w:szCs w:val="20"/>
        </w:rPr>
        <w:t>轮椅夹杯及台面也属于进食辅具</w:t>
      </w:r>
      <w:r>
        <w:rPr>
          <w:color w:val="808080"/>
          <w:sz w:val="16"/>
          <w:szCs w:val="20"/>
        </w:rPr>
        <w:t xml:space="preserve">  【判断题】</w:t>
      </w:r>
    </w:p>
    <w:p w14:paraId="24B303B6">
      <w:pPr>
        <w:rPr>
          <w:sz w:val="21"/>
          <w:szCs w:val="20"/>
        </w:rPr>
      </w:pPr>
      <w:r>
        <w:rPr>
          <w:b/>
          <w:color w:val="FF0000"/>
          <w:sz w:val="21"/>
          <w:szCs w:val="20"/>
        </w:rPr>
        <w:t>A. 正确</w:t>
      </w:r>
    </w:p>
    <w:p w14:paraId="18ADE2D5">
      <w:pPr>
        <w:rPr>
          <w:sz w:val="21"/>
          <w:szCs w:val="20"/>
        </w:rPr>
      </w:pPr>
      <w:r>
        <w:rPr>
          <w:sz w:val="21"/>
          <w:szCs w:val="20"/>
        </w:rPr>
        <w:t>B. 错误</w:t>
      </w:r>
    </w:p>
    <w:p w14:paraId="4FB4C188">
      <w:pPr>
        <w:rPr>
          <w:sz w:val="21"/>
          <w:szCs w:val="20"/>
        </w:rPr>
      </w:pPr>
      <w:r>
        <w:rPr>
          <w:b/>
          <w:color w:val="008000"/>
          <w:sz w:val="20"/>
          <w:szCs w:val="20"/>
        </w:rPr>
        <w:t>参考答案：A</w:t>
      </w:r>
    </w:p>
    <w:p w14:paraId="0149E94D">
      <w:pPr>
        <w:rPr>
          <w:sz w:val="21"/>
          <w:szCs w:val="20"/>
        </w:rPr>
      </w:pPr>
      <w:r>
        <w:rPr>
          <w:b/>
          <w:sz w:val="21"/>
          <w:szCs w:val="20"/>
        </w:rPr>
        <w:t xml:space="preserve">140. </w:t>
      </w:r>
      <w:r>
        <w:rPr>
          <w:sz w:val="21"/>
          <w:szCs w:val="20"/>
        </w:rPr>
        <w:t>以下关于进食辅具的基本介绍不正确的是（ ）</w:t>
      </w:r>
      <w:r>
        <w:rPr>
          <w:color w:val="808080"/>
          <w:sz w:val="16"/>
          <w:szCs w:val="20"/>
        </w:rPr>
        <w:t xml:space="preserve">  【单选题】</w:t>
      </w:r>
    </w:p>
    <w:p w14:paraId="7A4FC614">
      <w:pPr>
        <w:rPr>
          <w:sz w:val="21"/>
          <w:szCs w:val="20"/>
        </w:rPr>
      </w:pPr>
      <w:r>
        <w:rPr>
          <w:sz w:val="21"/>
          <w:szCs w:val="20"/>
        </w:rPr>
        <w:t>A. 进食辅具属于生活自理辅助器具</w:t>
      </w:r>
    </w:p>
    <w:p w14:paraId="62FD7FC2">
      <w:pPr>
        <w:rPr>
          <w:sz w:val="21"/>
          <w:szCs w:val="20"/>
        </w:rPr>
      </w:pPr>
      <w:r>
        <w:rPr>
          <w:b/>
          <w:color w:val="FF0000"/>
          <w:sz w:val="21"/>
          <w:szCs w:val="20"/>
        </w:rPr>
        <w:t>B. 使用进食辅具后照护对象进食都可自己完成</w:t>
      </w:r>
    </w:p>
    <w:p w14:paraId="24383355">
      <w:pPr>
        <w:rPr>
          <w:sz w:val="21"/>
          <w:szCs w:val="20"/>
        </w:rPr>
      </w:pPr>
      <w:r>
        <w:rPr>
          <w:sz w:val="21"/>
          <w:szCs w:val="20"/>
        </w:rPr>
        <w:t>C. 可以补偿照护对象因年龄或疾病造成缺失的部分功能</w:t>
      </w:r>
    </w:p>
    <w:p w14:paraId="4257A848">
      <w:pPr>
        <w:rPr>
          <w:sz w:val="21"/>
          <w:szCs w:val="20"/>
        </w:rPr>
      </w:pPr>
      <w:r>
        <w:rPr>
          <w:sz w:val="21"/>
          <w:szCs w:val="20"/>
        </w:rPr>
        <w:t>D. 使用进食辅具可提高照护对象的生活自理能力</w:t>
      </w:r>
    </w:p>
    <w:p w14:paraId="2094162B">
      <w:pPr>
        <w:rPr>
          <w:sz w:val="21"/>
          <w:szCs w:val="20"/>
        </w:rPr>
      </w:pPr>
      <w:r>
        <w:rPr>
          <w:b/>
          <w:color w:val="008000"/>
          <w:sz w:val="20"/>
          <w:szCs w:val="20"/>
        </w:rPr>
        <w:t>参考答案：B</w:t>
      </w:r>
    </w:p>
    <w:p w14:paraId="12A6CCEF">
      <w:pPr>
        <w:rPr>
          <w:sz w:val="21"/>
          <w:szCs w:val="20"/>
        </w:rPr>
      </w:pPr>
      <w:r>
        <w:rPr>
          <w:sz w:val="21"/>
          <w:szCs w:val="20"/>
        </w:rPr>
        <w:br w:type="page"/>
      </w:r>
    </w:p>
    <w:p w14:paraId="15A8051F">
      <w:pPr>
        <w:rPr>
          <w:sz w:val="21"/>
          <w:szCs w:val="20"/>
        </w:rPr>
      </w:pPr>
      <w:r>
        <w:rPr>
          <w:b/>
          <w:sz w:val="21"/>
          <w:szCs w:val="20"/>
        </w:rPr>
        <w:t xml:space="preserve">141. </w:t>
      </w:r>
      <w:r>
        <w:rPr>
          <w:sz w:val="21"/>
          <w:szCs w:val="20"/>
        </w:rPr>
        <w:t>高血压和冠心病老年照护对象每日食盐的摄入量应控制在（ ）</w:t>
      </w:r>
      <w:r>
        <w:rPr>
          <w:color w:val="808080"/>
          <w:sz w:val="16"/>
          <w:szCs w:val="20"/>
        </w:rPr>
        <w:t xml:space="preserve">  【单选题】</w:t>
      </w:r>
    </w:p>
    <w:p w14:paraId="5A6B8D38">
      <w:pPr>
        <w:rPr>
          <w:sz w:val="21"/>
          <w:szCs w:val="20"/>
        </w:rPr>
      </w:pPr>
      <w:r>
        <w:rPr>
          <w:b/>
          <w:color w:val="FF0000"/>
          <w:sz w:val="21"/>
          <w:szCs w:val="20"/>
        </w:rPr>
        <w:t>A. 2克~3克</w:t>
      </w:r>
    </w:p>
    <w:p w14:paraId="096EBF85">
      <w:pPr>
        <w:rPr>
          <w:sz w:val="21"/>
          <w:szCs w:val="20"/>
        </w:rPr>
      </w:pPr>
      <w:r>
        <w:rPr>
          <w:sz w:val="21"/>
          <w:szCs w:val="20"/>
        </w:rPr>
        <w:t>B. 5克左右</w:t>
      </w:r>
    </w:p>
    <w:p w14:paraId="18E56C6C">
      <w:pPr>
        <w:rPr>
          <w:sz w:val="21"/>
          <w:szCs w:val="20"/>
        </w:rPr>
      </w:pPr>
      <w:r>
        <w:rPr>
          <w:sz w:val="21"/>
          <w:szCs w:val="20"/>
        </w:rPr>
        <w:t>C. 8克左右</w:t>
      </w:r>
    </w:p>
    <w:p w14:paraId="24E7EEE3">
      <w:pPr>
        <w:rPr>
          <w:sz w:val="21"/>
          <w:szCs w:val="20"/>
        </w:rPr>
      </w:pPr>
      <w:r>
        <w:rPr>
          <w:sz w:val="21"/>
          <w:szCs w:val="20"/>
        </w:rPr>
        <w:t>D. 10克左右</w:t>
      </w:r>
    </w:p>
    <w:p w14:paraId="40883E8A">
      <w:pPr>
        <w:rPr>
          <w:sz w:val="21"/>
          <w:szCs w:val="20"/>
        </w:rPr>
      </w:pPr>
      <w:r>
        <w:rPr>
          <w:b/>
          <w:color w:val="008000"/>
          <w:sz w:val="20"/>
          <w:szCs w:val="20"/>
        </w:rPr>
        <w:t>参考答案：A</w:t>
      </w:r>
    </w:p>
    <w:p w14:paraId="7E1F57EE">
      <w:pPr>
        <w:rPr>
          <w:sz w:val="21"/>
          <w:szCs w:val="20"/>
        </w:rPr>
      </w:pPr>
      <w:r>
        <w:rPr>
          <w:b/>
          <w:sz w:val="21"/>
          <w:szCs w:val="20"/>
        </w:rPr>
        <w:t xml:space="preserve">142. </w:t>
      </w:r>
      <w:r>
        <w:rPr>
          <w:sz w:val="21"/>
          <w:szCs w:val="20"/>
        </w:rPr>
        <w:t>成人正常腋下温度的范围是（ ）</w:t>
      </w:r>
      <w:r>
        <w:rPr>
          <w:color w:val="808080"/>
          <w:sz w:val="16"/>
          <w:szCs w:val="20"/>
        </w:rPr>
        <w:t xml:space="preserve">  【单选题】</w:t>
      </w:r>
    </w:p>
    <w:p w14:paraId="242A6B67">
      <w:pPr>
        <w:rPr>
          <w:sz w:val="21"/>
          <w:szCs w:val="20"/>
        </w:rPr>
      </w:pPr>
      <w:r>
        <w:rPr>
          <w:sz w:val="21"/>
          <w:szCs w:val="20"/>
        </w:rPr>
        <w:t>A. 35.5℃～36.5℃</w:t>
      </w:r>
    </w:p>
    <w:p w14:paraId="5FCBD48A">
      <w:pPr>
        <w:rPr>
          <w:sz w:val="21"/>
          <w:szCs w:val="20"/>
        </w:rPr>
      </w:pPr>
      <w:r>
        <w:rPr>
          <w:b/>
          <w:color w:val="FF0000"/>
          <w:sz w:val="21"/>
          <w:szCs w:val="20"/>
        </w:rPr>
        <w:t>B. 36.0℃～37.0℃</w:t>
      </w:r>
    </w:p>
    <w:p w14:paraId="3BAFFC7A">
      <w:pPr>
        <w:rPr>
          <w:sz w:val="21"/>
          <w:szCs w:val="20"/>
        </w:rPr>
      </w:pPr>
      <w:r>
        <w:rPr>
          <w:sz w:val="21"/>
          <w:szCs w:val="20"/>
        </w:rPr>
        <w:t>C. 36.5℃～37.5℃</w:t>
      </w:r>
    </w:p>
    <w:p w14:paraId="2060596C">
      <w:pPr>
        <w:rPr>
          <w:sz w:val="21"/>
          <w:szCs w:val="20"/>
        </w:rPr>
      </w:pPr>
      <w:r>
        <w:rPr>
          <w:sz w:val="21"/>
          <w:szCs w:val="20"/>
        </w:rPr>
        <w:t>D. 37.0℃～38.0℃</w:t>
      </w:r>
    </w:p>
    <w:p w14:paraId="7B499CA6">
      <w:pPr>
        <w:rPr>
          <w:sz w:val="21"/>
          <w:szCs w:val="20"/>
        </w:rPr>
      </w:pPr>
      <w:r>
        <w:rPr>
          <w:b/>
          <w:color w:val="008000"/>
          <w:sz w:val="20"/>
          <w:szCs w:val="20"/>
        </w:rPr>
        <w:t>参考答案：B</w:t>
      </w:r>
    </w:p>
    <w:p w14:paraId="00FE393B">
      <w:pPr>
        <w:rPr>
          <w:sz w:val="21"/>
          <w:szCs w:val="20"/>
        </w:rPr>
      </w:pPr>
      <w:r>
        <w:rPr>
          <w:b/>
          <w:sz w:val="21"/>
          <w:szCs w:val="20"/>
        </w:rPr>
        <w:t xml:space="preserve">143. </w:t>
      </w:r>
      <w:r>
        <w:rPr>
          <w:sz w:val="21"/>
          <w:szCs w:val="20"/>
        </w:rPr>
        <w:t>为照护对象会阴清洁的正确顺序是（）</w:t>
      </w:r>
      <w:r>
        <w:rPr>
          <w:color w:val="808080"/>
          <w:sz w:val="16"/>
          <w:szCs w:val="20"/>
        </w:rPr>
        <w:t xml:space="preserve">  【单选题】</w:t>
      </w:r>
    </w:p>
    <w:p w14:paraId="7B60FD70">
      <w:pPr>
        <w:rPr>
          <w:sz w:val="21"/>
          <w:szCs w:val="20"/>
        </w:rPr>
      </w:pPr>
      <w:r>
        <w:rPr>
          <w:sz w:val="21"/>
          <w:szCs w:val="20"/>
        </w:rPr>
        <w:t>A. 由后向前</w:t>
      </w:r>
    </w:p>
    <w:p w14:paraId="0CD8D027">
      <w:pPr>
        <w:rPr>
          <w:sz w:val="21"/>
          <w:szCs w:val="20"/>
        </w:rPr>
      </w:pPr>
      <w:r>
        <w:rPr>
          <w:b/>
          <w:color w:val="FF0000"/>
          <w:sz w:val="21"/>
          <w:szCs w:val="20"/>
        </w:rPr>
        <w:t>B. 先洗外阴再洗肛门</w:t>
      </w:r>
    </w:p>
    <w:p w14:paraId="072F20CA">
      <w:pPr>
        <w:rPr>
          <w:sz w:val="21"/>
          <w:szCs w:val="20"/>
        </w:rPr>
      </w:pPr>
      <w:r>
        <w:rPr>
          <w:sz w:val="21"/>
          <w:szCs w:val="20"/>
        </w:rPr>
        <w:t>C. 由左向右</w:t>
      </w:r>
    </w:p>
    <w:p w14:paraId="4CEA64B4">
      <w:pPr>
        <w:rPr>
          <w:sz w:val="21"/>
          <w:szCs w:val="20"/>
        </w:rPr>
      </w:pPr>
      <w:r>
        <w:rPr>
          <w:sz w:val="21"/>
          <w:szCs w:val="20"/>
        </w:rPr>
        <w:t>D. 先洗肛门再洗外阴</w:t>
      </w:r>
    </w:p>
    <w:p w14:paraId="244431C7">
      <w:pPr>
        <w:rPr>
          <w:sz w:val="21"/>
          <w:szCs w:val="20"/>
        </w:rPr>
      </w:pPr>
      <w:r>
        <w:rPr>
          <w:b/>
          <w:color w:val="008000"/>
          <w:sz w:val="20"/>
          <w:szCs w:val="20"/>
        </w:rPr>
        <w:t>参考答案：B</w:t>
      </w:r>
    </w:p>
    <w:p w14:paraId="7131C7E1">
      <w:pPr>
        <w:rPr>
          <w:sz w:val="21"/>
          <w:szCs w:val="20"/>
        </w:rPr>
      </w:pPr>
      <w:r>
        <w:rPr>
          <w:b/>
          <w:sz w:val="21"/>
          <w:szCs w:val="20"/>
        </w:rPr>
        <w:t xml:space="preserve">144. </w:t>
      </w:r>
      <w:r>
        <w:rPr>
          <w:sz w:val="21"/>
          <w:szCs w:val="20"/>
        </w:rPr>
        <w:t>长护师居家护理服务时所携带的电气设备应选用（ ）</w:t>
      </w:r>
      <w:r>
        <w:rPr>
          <w:color w:val="808080"/>
          <w:sz w:val="16"/>
          <w:szCs w:val="20"/>
        </w:rPr>
        <w:t xml:space="preserve">  【单选题】</w:t>
      </w:r>
    </w:p>
    <w:p w14:paraId="20625BA0">
      <w:pPr>
        <w:rPr>
          <w:sz w:val="21"/>
          <w:szCs w:val="20"/>
        </w:rPr>
      </w:pPr>
      <w:r>
        <w:rPr>
          <w:b/>
          <w:color w:val="FF0000"/>
          <w:sz w:val="21"/>
          <w:szCs w:val="20"/>
        </w:rPr>
        <w:t>A. 合格产品</w:t>
      </w:r>
    </w:p>
    <w:p w14:paraId="040ABF7B">
      <w:pPr>
        <w:rPr>
          <w:sz w:val="21"/>
          <w:szCs w:val="20"/>
        </w:rPr>
      </w:pPr>
      <w:r>
        <w:rPr>
          <w:sz w:val="21"/>
          <w:szCs w:val="20"/>
        </w:rPr>
        <w:t>B. 耐用产品</w:t>
      </w:r>
    </w:p>
    <w:p w14:paraId="21A808F0">
      <w:pPr>
        <w:rPr>
          <w:sz w:val="21"/>
          <w:szCs w:val="20"/>
        </w:rPr>
      </w:pPr>
      <w:r>
        <w:rPr>
          <w:sz w:val="21"/>
          <w:szCs w:val="20"/>
        </w:rPr>
        <w:t>C. 新产品</w:t>
      </w:r>
    </w:p>
    <w:p w14:paraId="35E27495">
      <w:pPr>
        <w:rPr>
          <w:sz w:val="21"/>
          <w:szCs w:val="20"/>
        </w:rPr>
      </w:pPr>
      <w:r>
        <w:rPr>
          <w:sz w:val="21"/>
          <w:szCs w:val="20"/>
        </w:rPr>
        <w:t>D. 智能化产品</w:t>
      </w:r>
    </w:p>
    <w:p w14:paraId="20EE7B39">
      <w:pPr>
        <w:rPr>
          <w:sz w:val="21"/>
          <w:szCs w:val="20"/>
        </w:rPr>
      </w:pPr>
      <w:r>
        <w:rPr>
          <w:b/>
          <w:color w:val="008000"/>
          <w:sz w:val="20"/>
          <w:szCs w:val="20"/>
        </w:rPr>
        <w:t>参考答案：A</w:t>
      </w:r>
    </w:p>
    <w:p w14:paraId="3632ADCE">
      <w:pPr>
        <w:rPr>
          <w:sz w:val="21"/>
          <w:szCs w:val="20"/>
        </w:rPr>
      </w:pPr>
      <w:r>
        <w:rPr>
          <w:b/>
          <w:sz w:val="21"/>
          <w:szCs w:val="20"/>
        </w:rPr>
        <w:t xml:space="preserve">145. </w:t>
      </w:r>
      <w:r>
        <w:rPr>
          <w:sz w:val="21"/>
          <w:szCs w:val="20"/>
        </w:rPr>
        <w:t>倾倒排泄物后，长护师应立即清洗和消毒便器</w:t>
      </w:r>
      <w:r>
        <w:rPr>
          <w:color w:val="808080"/>
          <w:sz w:val="16"/>
          <w:szCs w:val="20"/>
        </w:rPr>
        <w:t xml:space="preserve">  【判断题】</w:t>
      </w:r>
    </w:p>
    <w:p w14:paraId="181DD959">
      <w:pPr>
        <w:rPr>
          <w:sz w:val="21"/>
          <w:szCs w:val="20"/>
        </w:rPr>
      </w:pPr>
      <w:r>
        <w:rPr>
          <w:b/>
          <w:color w:val="FF0000"/>
          <w:sz w:val="21"/>
          <w:szCs w:val="20"/>
        </w:rPr>
        <w:t>A. 正确</w:t>
      </w:r>
    </w:p>
    <w:p w14:paraId="650E23DF">
      <w:pPr>
        <w:rPr>
          <w:sz w:val="21"/>
          <w:szCs w:val="20"/>
        </w:rPr>
      </w:pPr>
      <w:r>
        <w:rPr>
          <w:sz w:val="21"/>
          <w:szCs w:val="20"/>
        </w:rPr>
        <w:t>B. 错误</w:t>
      </w:r>
    </w:p>
    <w:p w14:paraId="4392B1D6">
      <w:pPr>
        <w:rPr>
          <w:sz w:val="21"/>
          <w:szCs w:val="20"/>
        </w:rPr>
      </w:pPr>
      <w:r>
        <w:rPr>
          <w:b/>
          <w:color w:val="008000"/>
          <w:sz w:val="20"/>
          <w:szCs w:val="20"/>
        </w:rPr>
        <w:t>参考答案：A</w:t>
      </w:r>
    </w:p>
    <w:p w14:paraId="3FECE10B">
      <w:pPr>
        <w:rPr>
          <w:sz w:val="21"/>
          <w:szCs w:val="20"/>
        </w:rPr>
      </w:pPr>
      <w:r>
        <w:rPr>
          <w:b/>
          <w:sz w:val="21"/>
          <w:szCs w:val="20"/>
        </w:rPr>
        <w:t xml:space="preserve">146. </w:t>
      </w:r>
      <w:r>
        <w:rPr>
          <w:sz w:val="21"/>
          <w:szCs w:val="20"/>
        </w:rPr>
        <w:t>视觉障碍分为视力障碍和（）</w:t>
      </w:r>
      <w:r>
        <w:rPr>
          <w:color w:val="808080"/>
          <w:sz w:val="16"/>
          <w:szCs w:val="20"/>
        </w:rPr>
        <w:t xml:space="preserve">  【单选题】</w:t>
      </w:r>
    </w:p>
    <w:p w14:paraId="0F0AB367">
      <w:pPr>
        <w:rPr>
          <w:sz w:val="21"/>
          <w:szCs w:val="20"/>
        </w:rPr>
      </w:pPr>
      <w:r>
        <w:rPr>
          <w:sz w:val="21"/>
          <w:szCs w:val="20"/>
        </w:rPr>
        <w:t>A. 散光障碍</w:t>
      </w:r>
    </w:p>
    <w:p w14:paraId="4C229E5A">
      <w:pPr>
        <w:rPr>
          <w:sz w:val="21"/>
          <w:szCs w:val="20"/>
        </w:rPr>
      </w:pPr>
      <w:r>
        <w:rPr>
          <w:sz w:val="21"/>
          <w:szCs w:val="20"/>
        </w:rPr>
        <w:t>B. 聚光障碍</w:t>
      </w:r>
    </w:p>
    <w:p w14:paraId="2D4FBEDC">
      <w:pPr>
        <w:rPr>
          <w:sz w:val="21"/>
          <w:szCs w:val="20"/>
        </w:rPr>
      </w:pPr>
      <w:r>
        <w:rPr>
          <w:b/>
          <w:color w:val="FF0000"/>
          <w:sz w:val="21"/>
          <w:szCs w:val="20"/>
        </w:rPr>
        <w:t>C. 视野障碍</w:t>
      </w:r>
    </w:p>
    <w:p w14:paraId="144FB22B">
      <w:pPr>
        <w:rPr>
          <w:sz w:val="21"/>
          <w:szCs w:val="20"/>
        </w:rPr>
      </w:pPr>
      <w:r>
        <w:rPr>
          <w:sz w:val="21"/>
          <w:szCs w:val="20"/>
        </w:rPr>
        <w:t>D. 视线障碍</w:t>
      </w:r>
    </w:p>
    <w:p w14:paraId="7C5BD664">
      <w:pPr>
        <w:rPr>
          <w:sz w:val="21"/>
          <w:szCs w:val="20"/>
        </w:rPr>
      </w:pPr>
      <w:r>
        <w:rPr>
          <w:b/>
          <w:color w:val="008000"/>
          <w:sz w:val="20"/>
          <w:szCs w:val="20"/>
        </w:rPr>
        <w:t>参考答案：C</w:t>
      </w:r>
    </w:p>
    <w:p w14:paraId="1FDE09AB">
      <w:pPr>
        <w:rPr>
          <w:sz w:val="21"/>
          <w:szCs w:val="20"/>
        </w:rPr>
      </w:pPr>
      <w:r>
        <w:rPr>
          <w:b/>
          <w:sz w:val="21"/>
          <w:szCs w:val="20"/>
        </w:rPr>
        <w:t xml:space="preserve">147. </w:t>
      </w:r>
      <w:r>
        <w:rPr>
          <w:sz w:val="21"/>
          <w:szCs w:val="20"/>
        </w:rPr>
        <w:t>固定后叶式足踝矫形器时，应将小腿内侧弹力绷带自（ ）向下绕足一周</w:t>
      </w:r>
      <w:r>
        <w:rPr>
          <w:color w:val="808080"/>
          <w:sz w:val="16"/>
          <w:szCs w:val="20"/>
        </w:rPr>
        <w:t xml:space="preserve">  【单选题】</w:t>
      </w:r>
    </w:p>
    <w:p w14:paraId="358038E3">
      <w:pPr>
        <w:rPr>
          <w:sz w:val="21"/>
          <w:szCs w:val="20"/>
        </w:rPr>
      </w:pPr>
      <w:r>
        <w:rPr>
          <w:sz w:val="21"/>
          <w:szCs w:val="20"/>
        </w:rPr>
        <w:t>A. 足背内侧</w:t>
      </w:r>
    </w:p>
    <w:p w14:paraId="3CA9CBD1">
      <w:pPr>
        <w:rPr>
          <w:sz w:val="21"/>
          <w:szCs w:val="20"/>
        </w:rPr>
      </w:pPr>
      <w:r>
        <w:rPr>
          <w:b/>
          <w:color w:val="FF0000"/>
          <w:sz w:val="21"/>
          <w:szCs w:val="20"/>
        </w:rPr>
        <w:t>B. 足背外侧</w:t>
      </w:r>
    </w:p>
    <w:p w14:paraId="5EDDA081">
      <w:pPr>
        <w:rPr>
          <w:sz w:val="21"/>
          <w:szCs w:val="20"/>
        </w:rPr>
      </w:pPr>
      <w:r>
        <w:rPr>
          <w:sz w:val="21"/>
          <w:szCs w:val="20"/>
        </w:rPr>
        <w:t>C. 脚掌外侧</w:t>
      </w:r>
    </w:p>
    <w:p w14:paraId="28B2157E">
      <w:pPr>
        <w:rPr>
          <w:sz w:val="21"/>
          <w:szCs w:val="20"/>
        </w:rPr>
      </w:pPr>
      <w:r>
        <w:rPr>
          <w:sz w:val="21"/>
          <w:szCs w:val="20"/>
        </w:rPr>
        <w:t>D. 脚掌内侧</w:t>
      </w:r>
    </w:p>
    <w:p w14:paraId="7F928A06">
      <w:pPr>
        <w:rPr>
          <w:sz w:val="21"/>
          <w:szCs w:val="20"/>
        </w:rPr>
      </w:pPr>
      <w:r>
        <w:rPr>
          <w:b/>
          <w:color w:val="008000"/>
          <w:sz w:val="20"/>
          <w:szCs w:val="20"/>
        </w:rPr>
        <w:t>参考答案：B</w:t>
      </w:r>
    </w:p>
    <w:p w14:paraId="23F44C19">
      <w:pPr>
        <w:rPr>
          <w:sz w:val="21"/>
          <w:szCs w:val="20"/>
        </w:rPr>
      </w:pPr>
      <w:r>
        <w:rPr>
          <w:b/>
          <w:sz w:val="21"/>
          <w:szCs w:val="20"/>
        </w:rPr>
        <w:t xml:space="preserve">148. </w:t>
      </w:r>
      <w:r>
        <w:rPr>
          <w:sz w:val="21"/>
          <w:szCs w:val="20"/>
        </w:rPr>
        <w:t>长护师给照护对象佩戴纸尿裤时的注意事项为（ ）</w:t>
      </w:r>
      <w:r>
        <w:rPr>
          <w:color w:val="808080"/>
          <w:sz w:val="16"/>
          <w:szCs w:val="20"/>
        </w:rPr>
        <w:t xml:space="preserve">  【单选题】</w:t>
      </w:r>
    </w:p>
    <w:p w14:paraId="5B1E47E5">
      <w:pPr>
        <w:rPr>
          <w:sz w:val="21"/>
          <w:szCs w:val="20"/>
        </w:rPr>
      </w:pPr>
      <w:r>
        <w:rPr>
          <w:sz w:val="21"/>
          <w:szCs w:val="20"/>
        </w:rPr>
        <w:t>A. 勒紧纸尿裤以防滑脱</w:t>
      </w:r>
    </w:p>
    <w:p w14:paraId="24D4867E">
      <w:pPr>
        <w:rPr>
          <w:sz w:val="21"/>
          <w:szCs w:val="20"/>
        </w:rPr>
      </w:pPr>
      <w:r>
        <w:rPr>
          <w:b/>
          <w:color w:val="FF0000"/>
          <w:sz w:val="21"/>
          <w:szCs w:val="20"/>
        </w:rPr>
        <w:t>B. 确保内外侧边缘展平、无褶皱，避免侧漏</w:t>
      </w:r>
    </w:p>
    <w:p w14:paraId="03808A7C">
      <w:pPr>
        <w:rPr>
          <w:sz w:val="21"/>
          <w:szCs w:val="20"/>
        </w:rPr>
      </w:pPr>
      <w:r>
        <w:rPr>
          <w:sz w:val="21"/>
          <w:szCs w:val="20"/>
        </w:rPr>
        <w:t>C. 保证纸尿裤的外层紧贴皮肤以提高吸收效果</w:t>
      </w:r>
    </w:p>
    <w:p w14:paraId="2885FE4F">
      <w:pPr>
        <w:rPr>
          <w:sz w:val="21"/>
          <w:szCs w:val="20"/>
        </w:rPr>
      </w:pPr>
      <w:r>
        <w:rPr>
          <w:sz w:val="21"/>
          <w:szCs w:val="20"/>
        </w:rPr>
        <w:t>D. 根据日常作息固定更换时间</w:t>
      </w:r>
    </w:p>
    <w:p w14:paraId="30077910">
      <w:pPr>
        <w:rPr>
          <w:sz w:val="21"/>
          <w:szCs w:val="20"/>
        </w:rPr>
      </w:pPr>
      <w:r>
        <w:rPr>
          <w:b/>
          <w:color w:val="008000"/>
          <w:sz w:val="20"/>
          <w:szCs w:val="20"/>
        </w:rPr>
        <w:t>参考答案：B</w:t>
      </w:r>
    </w:p>
    <w:p w14:paraId="2C53D9C3">
      <w:pPr>
        <w:rPr>
          <w:sz w:val="21"/>
          <w:szCs w:val="20"/>
        </w:rPr>
      </w:pPr>
      <w:r>
        <w:rPr>
          <w:b/>
          <w:sz w:val="21"/>
          <w:szCs w:val="20"/>
        </w:rPr>
        <w:t xml:space="preserve">149. </w:t>
      </w:r>
      <w:r>
        <w:rPr>
          <w:sz w:val="21"/>
          <w:szCs w:val="20"/>
        </w:rPr>
        <w:t>对具备部分自理能力的照护对象进行穿脱衣裤鞋袜指导训练时，注意事项是（）</w:t>
      </w:r>
      <w:r>
        <w:rPr>
          <w:color w:val="808080"/>
          <w:sz w:val="16"/>
          <w:szCs w:val="20"/>
        </w:rPr>
        <w:t xml:space="preserve">  【单选题】</w:t>
      </w:r>
    </w:p>
    <w:p w14:paraId="516F99BF">
      <w:pPr>
        <w:rPr>
          <w:sz w:val="21"/>
          <w:szCs w:val="20"/>
        </w:rPr>
      </w:pPr>
      <w:r>
        <w:rPr>
          <w:sz w:val="21"/>
          <w:szCs w:val="20"/>
        </w:rPr>
        <w:t>A. 全程代替对象操作，避免其自行尝试消耗体力</w:t>
      </w:r>
    </w:p>
    <w:p w14:paraId="1F1FCDCD">
      <w:pPr>
        <w:rPr>
          <w:sz w:val="21"/>
          <w:szCs w:val="20"/>
        </w:rPr>
      </w:pPr>
      <w:r>
        <w:rPr>
          <w:b/>
          <w:color w:val="FF0000"/>
          <w:sz w:val="21"/>
          <w:szCs w:val="20"/>
        </w:rPr>
        <w:t>B. 遵循 “先易后难、循序渐进” 原则，鼓励自主参与</w:t>
      </w:r>
    </w:p>
    <w:p w14:paraId="00874BCA">
      <w:pPr>
        <w:rPr>
          <w:sz w:val="21"/>
          <w:szCs w:val="20"/>
        </w:rPr>
      </w:pPr>
      <w:r>
        <w:rPr>
          <w:sz w:val="21"/>
          <w:szCs w:val="20"/>
        </w:rPr>
        <w:t>C. 为保证效率，采用统一标准动作要求所有对象</w:t>
      </w:r>
    </w:p>
    <w:p w14:paraId="47C250AC">
      <w:pPr>
        <w:rPr>
          <w:sz w:val="21"/>
          <w:szCs w:val="20"/>
        </w:rPr>
      </w:pPr>
      <w:r>
        <w:rPr>
          <w:sz w:val="21"/>
          <w:szCs w:val="20"/>
        </w:rPr>
        <w:t>D. 训练时无需考虑对象情绪，专注完成动作指导</w:t>
      </w:r>
    </w:p>
    <w:p w14:paraId="504F65EA">
      <w:pPr>
        <w:rPr>
          <w:sz w:val="21"/>
          <w:szCs w:val="20"/>
        </w:rPr>
      </w:pPr>
      <w:r>
        <w:rPr>
          <w:b/>
          <w:color w:val="008000"/>
          <w:sz w:val="20"/>
          <w:szCs w:val="20"/>
        </w:rPr>
        <w:t>参考答案：B</w:t>
      </w:r>
    </w:p>
    <w:p w14:paraId="25D436C6">
      <w:pPr>
        <w:rPr>
          <w:sz w:val="21"/>
          <w:szCs w:val="20"/>
        </w:rPr>
      </w:pPr>
      <w:r>
        <w:rPr>
          <w:b/>
          <w:sz w:val="21"/>
          <w:szCs w:val="20"/>
        </w:rPr>
        <w:t xml:space="preserve">150. </w:t>
      </w:r>
      <w:r>
        <w:rPr>
          <w:sz w:val="21"/>
          <w:szCs w:val="20"/>
        </w:rPr>
        <w:t>正常成人安静时舒张压为（ ）</w:t>
      </w:r>
      <w:r>
        <w:rPr>
          <w:color w:val="808080"/>
          <w:sz w:val="16"/>
          <w:szCs w:val="20"/>
        </w:rPr>
        <w:t xml:space="preserve">  【单选题】</w:t>
      </w:r>
    </w:p>
    <w:p w14:paraId="369F32F3">
      <w:pPr>
        <w:rPr>
          <w:sz w:val="21"/>
          <w:szCs w:val="20"/>
        </w:rPr>
      </w:pPr>
      <w:r>
        <w:rPr>
          <w:sz w:val="21"/>
          <w:szCs w:val="20"/>
        </w:rPr>
        <w:t>A. 80mmHg~100mmHg</w:t>
      </w:r>
    </w:p>
    <w:p w14:paraId="4CAB0458">
      <w:pPr>
        <w:rPr>
          <w:sz w:val="21"/>
          <w:szCs w:val="20"/>
        </w:rPr>
      </w:pPr>
      <w:r>
        <w:rPr>
          <w:sz w:val="21"/>
          <w:szCs w:val="20"/>
        </w:rPr>
        <w:t>B. 60mmHg~80mmHg</w:t>
      </w:r>
    </w:p>
    <w:p w14:paraId="482F59AF">
      <w:pPr>
        <w:rPr>
          <w:sz w:val="21"/>
          <w:szCs w:val="20"/>
        </w:rPr>
      </w:pPr>
      <w:r>
        <w:rPr>
          <w:b/>
          <w:color w:val="FF0000"/>
          <w:sz w:val="21"/>
          <w:szCs w:val="20"/>
        </w:rPr>
        <w:t>C. 60mmHg~90mmHg</w:t>
      </w:r>
    </w:p>
    <w:p w14:paraId="321ADF19">
      <w:pPr>
        <w:rPr>
          <w:sz w:val="21"/>
          <w:szCs w:val="20"/>
        </w:rPr>
      </w:pPr>
      <w:r>
        <w:rPr>
          <w:sz w:val="21"/>
          <w:szCs w:val="20"/>
        </w:rPr>
        <w:t>D. 80~90mmHg</w:t>
      </w:r>
    </w:p>
    <w:p w14:paraId="01FD8D34">
      <w:pPr>
        <w:rPr>
          <w:sz w:val="21"/>
          <w:szCs w:val="20"/>
        </w:rPr>
      </w:pPr>
      <w:r>
        <w:rPr>
          <w:b/>
          <w:color w:val="008000"/>
          <w:sz w:val="20"/>
          <w:szCs w:val="20"/>
        </w:rPr>
        <w:t>参考答案：C</w:t>
      </w:r>
    </w:p>
    <w:p w14:paraId="5F4C05EF">
      <w:pPr>
        <w:rPr>
          <w:sz w:val="21"/>
          <w:szCs w:val="20"/>
        </w:rPr>
      </w:pPr>
      <w:r>
        <w:rPr>
          <w:sz w:val="21"/>
          <w:szCs w:val="20"/>
        </w:rPr>
        <w:br w:type="page"/>
      </w:r>
    </w:p>
    <w:p w14:paraId="0D06CBDB">
      <w:pPr>
        <w:rPr>
          <w:sz w:val="21"/>
          <w:szCs w:val="20"/>
        </w:rPr>
      </w:pPr>
      <w:r>
        <w:rPr>
          <w:b/>
          <w:sz w:val="21"/>
          <w:szCs w:val="20"/>
        </w:rPr>
        <w:t xml:space="preserve">151. </w:t>
      </w:r>
      <w:r>
        <w:rPr>
          <w:sz w:val="21"/>
          <w:szCs w:val="20"/>
        </w:rPr>
        <w:t>长护师在推行轮椅时要确保照护对象安全,下列做法不正确的是( )｡</w:t>
      </w:r>
      <w:r>
        <w:rPr>
          <w:color w:val="808080"/>
          <w:sz w:val="16"/>
          <w:szCs w:val="20"/>
        </w:rPr>
        <w:t xml:space="preserve">  【单选题】</w:t>
      </w:r>
    </w:p>
    <w:p w14:paraId="4482CCA1">
      <w:pPr>
        <w:rPr>
          <w:sz w:val="21"/>
          <w:szCs w:val="20"/>
        </w:rPr>
      </w:pPr>
      <w:r>
        <w:rPr>
          <w:b/>
          <w:color w:val="FF0000"/>
          <w:sz w:val="21"/>
          <w:szCs w:val="20"/>
        </w:rPr>
        <w:t>A. 上坡时:嘱照护对象抓紧轮椅扶手,身体前倾</w:t>
      </w:r>
    </w:p>
    <w:p w14:paraId="730BCFE6">
      <w:pPr>
        <w:rPr>
          <w:sz w:val="21"/>
          <w:szCs w:val="20"/>
        </w:rPr>
      </w:pPr>
      <w:r>
        <w:rPr>
          <w:sz w:val="21"/>
          <w:szCs w:val="20"/>
        </w:rPr>
        <w:t>B. 下坡时:倒退式下坡</w:t>
      </w:r>
    </w:p>
    <w:p w14:paraId="2FC69EC4">
      <w:pPr>
        <w:rPr>
          <w:sz w:val="21"/>
          <w:szCs w:val="20"/>
        </w:rPr>
      </w:pPr>
      <w:r>
        <w:rPr>
          <w:sz w:val="21"/>
          <w:szCs w:val="20"/>
        </w:rPr>
        <w:t>C. 上台阶:先上前轮,再上后轮</w:t>
      </w:r>
    </w:p>
    <w:p w14:paraId="226CD5D6">
      <w:pPr>
        <w:rPr>
          <w:sz w:val="21"/>
          <w:szCs w:val="20"/>
        </w:rPr>
      </w:pPr>
      <w:r>
        <w:rPr>
          <w:sz w:val="21"/>
          <w:szCs w:val="20"/>
        </w:rPr>
        <w:t>D. 下台阶:倒退下台阶,先下后轮,再下前轮</w:t>
      </w:r>
    </w:p>
    <w:p w14:paraId="1338D00F">
      <w:pPr>
        <w:rPr>
          <w:sz w:val="21"/>
          <w:szCs w:val="20"/>
        </w:rPr>
      </w:pPr>
      <w:r>
        <w:rPr>
          <w:b/>
          <w:color w:val="008000"/>
          <w:sz w:val="20"/>
          <w:szCs w:val="20"/>
        </w:rPr>
        <w:t>参考答案：A</w:t>
      </w:r>
    </w:p>
    <w:p w14:paraId="0B2A8E23">
      <w:pPr>
        <w:rPr>
          <w:sz w:val="21"/>
          <w:szCs w:val="20"/>
        </w:rPr>
      </w:pPr>
      <w:r>
        <w:rPr>
          <w:b/>
          <w:sz w:val="21"/>
          <w:szCs w:val="20"/>
        </w:rPr>
        <w:t xml:space="preserve">152. </w:t>
      </w:r>
      <w:r>
        <w:rPr>
          <w:sz w:val="21"/>
          <w:szCs w:val="20"/>
        </w:rPr>
        <w:t>长护师协助左侧偏瘫照护对象从床到轮椅转移，下列不正确的是（）</w:t>
      </w:r>
      <w:r>
        <w:rPr>
          <w:color w:val="808080"/>
          <w:sz w:val="16"/>
          <w:szCs w:val="20"/>
        </w:rPr>
        <w:t xml:space="preserve">  【单选题】</w:t>
      </w:r>
    </w:p>
    <w:p w14:paraId="468FC2FD">
      <w:pPr>
        <w:rPr>
          <w:sz w:val="21"/>
          <w:szCs w:val="20"/>
        </w:rPr>
      </w:pPr>
      <w:r>
        <w:rPr>
          <w:sz w:val="21"/>
          <w:szCs w:val="20"/>
        </w:rPr>
        <w:t>A. 轮椅与床呈 45° 夹角并且固定</w:t>
      </w:r>
    </w:p>
    <w:p w14:paraId="35578498">
      <w:pPr>
        <w:rPr>
          <w:sz w:val="21"/>
          <w:szCs w:val="20"/>
        </w:rPr>
      </w:pPr>
      <w:r>
        <w:rPr>
          <w:sz w:val="21"/>
          <w:szCs w:val="20"/>
        </w:rPr>
        <w:t>B. 轮椅放在右侧床头</w:t>
      </w:r>
    </w:p>
    <w:p w14:paraId="5269DE78">
      <w:pPr>
        <w:rPr>
          <w:sz w:val="21"/>
          <w:szCs w:val="20"/>
        </w:rPr>
      </w:pPr>
      <w:r>
        <w:rPr>
          <w:sz w:val="21"/>
          <w:szCs w:val="20"/>
        </w:rPr>
        <w:t>C. 轮椅放在右侧床尾</w:t>
      </w:r>
    </w:p>
    <w:p w14:paraId="33B04D7D">
      <w:pPr>
        <w:rPr>
          <w:sz w:val="21"/>
          <w:szCs w:val="20"/>
        </w:rPr>
      </w:pPr>
      <w:r>
        <w:rPr>
          <w:b/>
          <w:color w:val="FF0000"/>
          <w:sz w:val="21"/>
          <w:szCs w:val="20"/>
        </w:rPr>
        <w:t>D. 轮椅放在左侧床尾</w:t>
      </w:r>
    </w:p>
    <w:p w14:paraId="3AFEDD67">
      <w:pPr>
        <w:rPr>
          <w:sz w:val="21"/>
          <w:szCs w:val="20"/>
        </w:rPr>
      </w:pPr>
      <w:r>
        <w:rPr>
          <w:b/>
          <w:color w:val="008000"/>
          <w:sz w:val="20"/>
          <w:szCs w:val="20"/>
        </w:rPr>
        <w:t>参考答案：D</w:t>
      </w:r>
    </w:p>
    <w:p w14:paraId="71F994C2">
      <w:pPr>
        <w:rPr>
          <w:sz w:val="21"/>
          <w:szCs w:val="20"/>
        </w:rPr>
      </w:pPr>
      <w:r>
        <w:rPr>
          <w:b/>
          <w:sz w:val="21"/>
          <w:szCs w:val="20"/>
        </w:rPr>
        <w:t xml:space="preserve">153. </w:t>
      </w:r>
      <w:r>
        <w:rPr>
          <w:sz w:val="21"/>
          <w:szCs w:val="20"/>
        </w:rPr>
        <w:t>参与长期护理失能等级评估的人员应具备（）</w:t>
      </w:r>
      <w:r>
        <w:rPr>
          <w:color w:val="808080"/>
          <w:sz w:val="16"/>
          <w:szCs w:val="20"/>
        </w:rPr>
        <w:t xml:space="preserve">  【单选题】</w:t>
      </w:r>
    </w:p>
    <w:p w14:paraId="2ACE9AF5">
      <w:pPr>
        <w:rPr>
          <w:sz w:val="21"/>
          <w:szCs w:val="20"/>
        </w:rPr>
      </w:pPr>
      <w:r>
        <w:rPr>
          <w:b/>
          <w:color w:val="FF0000"/>
          <w:sz w:val="21"/>
          <w:szCs w:val="20"/>
        </w:rPr>
        <w:t>A. 相关专业知识</w:t>
      </w:r>
    </w:p>
    <w:p w14:paraId="6918FC74">
      <w:pPr>
        <w:rPr>
          <w:sz w:val="21"/>
          <w:szCs w:val="20"/>
        </w:rPr>
      </w:pPr>
      <w:r>
        <w:rPr>
          <w:sz w:val="21"/>
          <w:szCs w:val="20"/>
        </w:rPr>
        <w:t>B. 行业工作经验</w:t>
      </w:r>
    </w:p>
    <w:p w14:paraId="319B7C16">
      <w:pPr>
        <w:rPr>
          <w:sz w:val="21"/>
          <w:szCs w:val="20"/>
        </w:rPr>
      </w:pPr>
      <w:r>
        <w:rPr>
          <w:sz w:val="21"/>
          <w:szCs w:val="20"/>
        </w:rPr>
        <w:t>C. 照护对象家属身份</w:t>
      </w:r>
    </w:p>
    <w:p w14:paraId="40E553AC">
      <w:pPr>
        <w:rPr>
          <w:sz w:val="21"/>
          <w:szCs w:val="20"/>
        </w:rPr>
      </w:pPr>
      <w:r>
        <w:rPr>
          <w:sz w:val="21"/>
          <w:szCs w:val="20"/>
        </w:rPr>
        <w:t>D. 社区志愿者身份</w:t>
      </w:r>
    </w:p>
    <w:p w14:paraId="036B6886">
      <w:pPr>
        <w:rPr>
          <w:sz w:val="21"/>
          <w:szCs w:val="20"/>
        </w:rPr>
      </w:pPr>
      <w:r>
        <w:rPr>
          <w:b/>
          <w:color w:val="008000"/>
          <w:sz w:val="20"/>
          <w:szCs w:val="20"/>
        </w:rPr>
        <w:t>参考答案：A</w:t>
      </w:r>
    </w:p>
    <w:p w14:paraId="2ABBAF3F">
      <w:pPr>
        <w:rPr>
          <w:sz w:val="21"/>
          <w:szCs w:val="20"/>
        </w:rPr>
      </w:pPr>
      <w:r>
        <w:rPr>
          <w:b/>
          <w:sz w:val="21"/>
          <w:szCs w:val="20"/>
        </w:rPr>
        <w:t xml:space="preserve">154. </w:t>
      </w:r>
      <w:r>
        <w:rPr>
          <w:sz w:val="21"/>
          <w:szCs w:val="20"/>
        </w:rPr>
        <w:t>照护对象尿液气味呈氨臭味，长护师应做好相关异常情况记录</w:t>
      </w:r>
      <w:r>
        <w:rPr>
          <w:color w:val="808080"/>
          <w:sz w:val="16"/>
          <w:szCs w:val="20"/>
        </w:rPr>
        <w:t xml:space="preserve">  【判断题】</w:t>
      </w:r>
    </w:p>
    <w:p w14:paraId="33498314">
      <w:pPr>
        <w:rPr>
          <w:sz w:val="21"/>
          <w:szCs w:val="20"/>
        </w:rPr>
      </w:pPr>
      <w:r>
        <w:rPr>
          <w:b/>
          <w:color w:val="FF0000"/>
          <w:sz w:val="21"/>
          <w:szCs w:val="20"/>
        </w:rPr>
        <w:t>A. 正确</w:t>
      </w:r>
    </w:p>
    <w:p w14:paraId="51D2961B">
      <w:pPr>
        <w:rPr>
          <w:sz w:val="21"/>
          <w:szCs w:val="20"/>
        </w:rPr>
      </w:pPr>
      <w:r>
        <w:rPr>
          <w:sz w:val="21"/>
          <w:szCs w:val="20"/>
        </w:rPr>
        <w:t>B. 错误</w:t>
      </w:r>
    </w:p>
    <w:p w14:paraId="3D8CBBB1">
      <w:pPr>
        <w:rPr>
          <w:sz w:val="21"/>
          <w:szCs w:val="20"/>
        </w:rPr>
      </w:pPr>
      <w:r>
        <w:rPr>
          <w:b/>
          <w:color w:val="008000"/>
          <w:sz w:val="20"/>
          <w:szCs w:val="20"/>
        </w:rPr>
        <w:t>参考答案：A</w:t>
      </w:r>
    </w:p>
    <w:p w14:paraId="587798DF">
      <w:pPr>
        <w:rPr>
          <w:sz w:val="21"/>
          <w:szCs w:val="20"/>
        </w:rPr>
      </w:pPr>
      <w:r>
        <w:rPr>
          <w:b/>
          <w:sz w:val="21"/>
          <w:szCs w:val="20"/>
        </w:rPr>
        <w:t xml:space="preserve">155. </w:t>
      </w:r>
      <w:r>
        <w:rPr>
          <w:sz w:val="21"/>
          <w:szCs w:val="20"/>
        </w:rPr>
        <w:t>长护师协助照护对象上、下床时，避免强行进行照护对象无法完成的动作，以免造成二次伤害</w:t>
      </w:r>
      <w:r>
        <w:rPr>
          <w:color w:val="808080"/>
          <w:sz w:val="16"/>
          <w:szCs w:val="20"/>
        </w:rPr>
        <w:t xml:space="preserve">  【判断题】</w:t>
      </w:r>
    </w:p>
    <w:p w14:paraId="75EDEF9A">
      <w:pPr>
        <w:rPr>
          <w:sz w:val="21"/>
          <w:szCs w:val="20"/>
        </w:rPr>
      </w:pPr>
      <w:r>
        <w:rPr>
          <w:b/>
          <w:color w:val="FF0000"/>
          <w:sz w:val="21"/>
          <w:szCs w:val="20"/>
        </w:rPr>
        <w:t>A. 正确</w:t>
      </w:r>
    </w:p>
    <w:p w14:paraId="49C98D64">
      <w:pPr>
        <w:rPr>
          <w:sz w:val="21"/>
          <w:szCs w:val="20"/>
        </w:rPr>
      </w:pPr>
      <w:r>
        <w:rPr>
          <w:sz w:val="21"/>
          <w:szCs w:val="20"/>
        </w:rPr>
        <w:t>B. 错误</w:t>
      </w:r>
    </w:p>
    <w:p w14:paraId="698AA5BA">
      <w:pPr>
        <w:rPr>
          <w:sz w:val="21"/>
          <w:szCs w:val="20"/>
        </w:rPr>
      </w:pPr>
      <w:r>
        <w:rPr>
          <w:b/>
          <w:color w:val="008000"/>
          <w:sz w:val="20"/>
          <w:szCs w:val="20"/>
        </w:rPr>
        <w:t>参考答案：A</w:t>
      </w:r>
    </w:p>
    <w:p w14:paraId="6242BB1B">
      <w:pPr>
        <w:rPr>
          <w:sz w:val="21"/>
          <w:szCs w:val="20"/>
        </w:rPr>
      </w:pPr>
      <w:r>
        <w:rPr>
          <w:b/>
          <w:sz w:val="21"/>
          <w:szCs w:val="20"/>
        </w:rPr>
        <w:t xml:space="preserve">156. </w:t>
      </w:r>
      <w:r>
        <w:rPr>
          <w:sz w:val="21"/>
          <w:szCs w:val="20"/>
        </w:rPr>
        <w:t>在脱手套的过程中，不正确的操作是（）</w:t>
      </w:r>
      <w:r>
        <w:rPr>
          <w:color w:val="808080"/>
          <w:sz w:val="16"/>
          <w:szCs w:val="20"/>
        </w:rPr>
        <w:t xml:space="preserve">  【单选题】</w:t>
      </w:r>
    </w:p>
    <w:p w14:paraId="4476CE1A">
      <w:pPr>
        <w:rPr>
          <w:sz w:val="21"/>
          <w:szCs w:val="20"/>
        </w:rPr>
      </w:pPr>
      <w:r>
        <w:rPr>
          <w:sz w:val="21"/>
          <w:szCs w:val="20"/>
        </w:rPr>
        <w:t>A. 用戴着手套的手捏住另一手套腕部外面，翻转脱下</w:t>
      </w:r>
    </w:p>
    <w:p w14:paraId="7B669E93">
      <w:pPr>
        <w:rPr>
          <w:sz w:val="21"/>
          <w:szCs w:val="20"/>
        </w:rPr>
      </w:pPr>
      <w:r>
        <w:rPr>
          <w:sz w:val="21"/>
          <w:szCs w:val="20"/>
        </w:rPr>
        <w:t>B. 避免手套外面接触到皮肤</w:t>
      </w:r>
    </w:p>
    <w:p w14:paraId="093805E3">
      <w:pPr>
        <w:rPr>
          <w:sz w:val="21"/>
          <w:szCs w:val="20"/>
        </w:rPr>
      </w:pPr>
      <w:r>
        <w:rPr>
          <w:b/>
          <w:color w:val="FF0000"/>
          <w:sz w:val="21"/>
          <w:szCs w:val="20"/>
        </w:rPr>
        <w:t>C. 让手套外面（污染面）接触到皮肤</w:t>
      </w:r>
    </w:p>
    <w:p w14:paraId="5E5D2B02">
      <w:pPr>
        <w:rPr>
          <w:sz w:val="21"/>
          <w:szCs w:val="20"/>
        </w:rPr>
      </w:pPr>
      <w:r>
        <w:rPr>
          <w:sz w:val="21"/>
          <w:szCs w:val="20"/>
        </w:rPr>
        <w:t>D. 用已脱下手套的手插入另一手套内，将其翻转脱下</w:t>
      </w:r>
    </w:p>
    <w:p w14:paraId="0779E0D6">
      <w:pPr>
        <w:rPr>
          <w:sz w:val="21"/>
          <w:szCs w:val="20"/>
        </w:rPr>
      </w:pPr>
      <w:r>
        <w:rPr>
          <w:b/>
          <w:color w:val="008000"/>
          <w:sz w:val="20"/>
          <w:szCs w:val="20"/>
        </w:rPr>
        <w:t>参考答案：C</w:t>
      </w:r>
    </w:p>
    <w:p w14:paraId="18508D28">
      <w:pPr>
        <w:rPr>
          <w:sz w:val="21"/>
          <w:szCs w:val="20"/>
        </w:rPr>
      </w:pPr>
      <w:r>
        <w:rPr>
          <w:b/>
          <w:sz w:val="21"/>
          <w:szCs w:val="20"/>
        </w:rPr>
        <w:t xml:space="preserve">157. </w:t>
      </w:r>
      <w:r>
        <w:rPr>
          <w:sz w:val="21"/>
          <w:szCs w:val="20"/>
        </w:rPr>
        <w:t>选择纸尿裤时,长护师应考虑因素是( )｡</w:t>
      </w:r>
      <w:r>
        <w:rPr>
          <w:color w:val="808080"/>
          <w:sz w:val="16"/>
          <w:szCs w:val="20"/>
        </w:rPr>
        <w:t xml:space="preserve">  【单选题】</w:t>
      </w:r>
    </w:p>
    <w:p w14:paraId="00E4B9B4">
      <w:pPr>
        <w:rPr>
          <w:sz w:val="21"/>
          <w:szCs w:val="20"/>
        </w:rPr>
      </w:pPr>
      <w:r>
        <w:rPr>
          <w:b/>
          <w:color w:val="FF0000"/>
          <w:sz w:val="21"/>
          <w:szCs w:val="20"/>
        </w:rPr>
        <w:t>A. 尿量和经济情况</w:t>
      </w:r>
    </w:p>
    <w:p w14:paraId="685E9960">
      <w:pPr>
        <w:rPr>
          <w:sz w:val="21"/>
          <w:szCs w:val="20"/>
        </w:rPr>
      </w:pPr>
      <w:r>
        <w:rPr>
          <w:sz w:val="21"/>
          <w:szCs w:val="20"/>
        </w:rPr>
        <w:t>B. 颜色和品牌</w:t>
      </w:r>
    </w:p>
    <w:p w14:paraId="67E858F7">
      <w:pPr>
        <w:rPr>
          <w:sz w:val="21"/>
          <w:szCs w:val="20"/>
        </w:rPr>
      </w:pPr>
      <w:r>
        <w:rPr>
          <w:sz w:val="21"/>
          <w:szCs w:val="20"/>
        </w:rPr>
        <w:t>C. 尺寸和图案</w:t>
      </w:r>
    </w:p>
    <w:p w14:paraId="04F2280E">
      <w:pPr>
        <w:rPr>
          <w:sz w:val="21"/>
          <w:szCs w:val="20"/>
        </w:rPr>
      </w:pPr>
      <w:r>
        <w:rPr>
          <w:sz w:val="21"/>
          <w:szCs w:val="20"/>
        </w:rPr>
        <w:t>D. 价格和材质</w:t>
      </w:r>
    </w:p>
    <w:p w14:paraId="2F10E2A9">
      <w:pPr>
        <w:rPr>
          <w:sz w:val="21"/>
          <w:szCs w:val="20"/>
        </w:rPr>
      </w:pPr>
      <w:r>
        <w:rPr>
          <w:b/>
          <w:color w:val="008000"/>
          <w:sz w:val="20"/>
          <w:szCs w:val="20"/>
        </w:rPr>
        <w:t>参考答案：A</w:t>
      </w:r>
    </w:p>
    <w:p w14:paraId="140D1194">
      <w:pPr>
        <w:rPr>
          <w:sz w:val="21"/>
          <w:szCs w:val="20"/>
        </w:rPr>
      </w:pPr>
      <w:r>
        <w:rPr>
          <w:b/>
          <w:sz w:val="21"/>
          <w:szCs w:val="20"/>
        </w:rPr>
        <w:t xml:space="preserve">158. </w:t>
      </w:r>
      <w:r>
        <w:rPr>
          <w:sz w:val="21"/>
          <w:szCs w:val="20"/>
        </w:rPr>
        <w:t>呕吐物呈黄绿色，通常提示可能存在胆汁反流</w:t>
      </w:r>
      <w:r>
        <w:rPr>
          <w:color w:val="808080"/>
          <w:sz w:val="16"/>
          <w:szCs w:val="20"/>
        </w:rPr>
        <w:t xml:space="preserve">  【判断题】</w:t>
      </w:r>
    </w:p>
    <w:p w14:paraId="2A22DD30">
      <w:pPr>
        <w:rPr>
          <w:sz w:val="21"/>
          <w:szCs w:val="20"/>
        </w:rPr>
      </w:pPr>
      <w:r>
        <w:rPr>
          <w:b/>
          <w:color w:val="FF0000"/>
          <w:sz w:val="21"/>
          <w:szCs w:val="20"/>
        </w:rPr>
        <w:t>A. 正确</w:t>
      </w:r>
    </w:p>
    <w:p w14:paraId="45D1EF0F">
      <w:pPr>
        <w:rPr>
          <w:sz w:val="21"/>
          <w:szCs w:val="20"/>
        </w:rPr>
      </w:pPr>
      <w:r>
        <w:rPr>
          <w:sz w:val="21"/>
          <w:szCs w:val="20"/>
        </w:rPr>
        <w:t>B. 错误</w:t>
      </w:r>
    </w:p>
    <w:p w14:paraId="63D066E6">
      <w:pPr>
        <w:rPr>
          <w:sz w:val="21"/>
          <w:szCs w:val="20"/>
        </w:rPr>
      </w:pPr>
      <w:r>
        <w:rPr>
          <w:b/>
          <w:color w:val="008000"/>
          <w:sz w:val="20"/>
          <w:szCs w:val="20"/>
        </w:rPr>
        <w:t>参考答案：A</w:t>
      </w:r>
    </w:p>
    <w:p w14:paraId="0D8D3F1F">
      <w:pPr>
        <w:rPr>
          <w:sz w:val="21"/>
          <w:szCs w:val="20"/>
        </w:rPr>
      </w:pPr>
      <w:r>
        <w:rPr>
          <w:b/>
          <w:sz w:val="21"/>
          <w:szCs w:val="20"/>
        </w:rPr>
        <w:t xml:space="preserve">159. </w:t>
      </w:r>
      <w:r>
        <w:rPr>
          <w:sz w:val="21"/>
          <w:szCs w:val="20"/>
        </w:rPr>
        <w:t>长护师协助照护对象良肢位摆放仰卧位时，手心向上</w:t>
      </w:r>
      <w:r>
        <w:rPr>
          <w:color w:val="808080"/>
          <w:sz w:val="16"/>
          <w:szCs w:val="20"/>
        </w:rPr>
        <w:t xml:space="preserve">  【判断题】</w:t>
      </w:r>
    </w:p>
    <w:p w14:paraId="725C04EF">
      <w:pPr>
        <w:rPr>
          <w:sz w:val="21"/>
          <w:szCs w:val="20"/>
        </w:rPr>
      </w:pPr>
      <w:r>
        <w:rPr>
          <w:sz w:val="21"/>
          <w:szCs w:val="20"/>
        </w:rPr>
        <w:t>A. 正确</w:t>
      </w:r>
    </w:p>
    <w:p w14:paraId="2DA7E8D6">
      <w:pPr>
        <w:rPr>
          <w:sz w:val="21"/>
          <w:szCs w:val="20"/>
        </w:rPr>
      </w:pPr>
      <w:r>
        <w:rPr>
          <w:b/>
          <w:color w:val="FF0000"/>
          <w:sz w:val="21"/>
          <w:szCs w:val="20"/>
        </w:rPr>
        <w:t>B. 错误</w:t>
      </w:r>
    </w:p>
    <w:p w14:paraId="3C418670">
      <w:pPr>
        <w:rPr>
          <w:sz w:val="21"/>
          <w:szCs w:val="20"/>
        </w:rPr>
      </w:pPr>
      <w:r>
        <w:rPr>
          <w:b/>
          <w:color w:val="008000"/>
          <w:sz w:val="20"/>
          <w:szCs w:val="20"/>
        </w:rPr>
        <w:t>参考答案：B</w:t>
      </w:r>
    </w:p>
    <w:p w14:paraId="73F41672">
      <w:pPr>
        <w:rPr>
          <w:sz w:val="21"/>
          <w:szCs w:val="20"/>
        </w:rPr>
      </w:pPr>
      <w:r>
        <w:rPr>
          <w:b/>
          <w:sz w:val="21"/>
          <w:szCs w:val="20"/>
        </w:rPr>
        <w:t xml:space="preserve">160. </w:t>
      </w:r>
      <w:r>
        <w:rPr>
          <w:sz w:val="21"/>
          <w:szCs w:val="20"/>
        </w:rPr>
        <w:t>黄色等边三角形的消防安全标志表示的含义是（ ）</w:t>
      </w:r>
      <w:r>
        <w:rPr>
          <w:color w:val="808080"/>
          <w:sz w:val="16"/>
          <w:szCs w:val="20"/>
        </w:rPr>
        <w:t xml:space="preserve">  【单选题】</w:t>
      </w:r>
    </w:p>
    <w:p w14:paraId="54D915A7">
      <w:pPr>
        <w:rPr>
          <w:sz w:val="21"/>
          <w:szCs w:val="20"/>
        </w:rPr>
      </w:pPr>
      <w:r>
        <w:rPr>
          <w:b/>
          <w:color w:val="FF0000"/>
          <w:sz w:val="21"/>
          <w:szCs w:val="20"/>
        </w:rPr>
        <w:t>A. 表示警告</w:t>
      </w:r>
    </w:p>
    <w:p w14:paraId="57FE7FA1">
      <w:pPr>
        <w:rPr>
          <w:sz w:val="21"/>
          <w:szCs w:val="20"/>
        </w:rPr>
      </w:pPr>
      <w:r>
        <w:rPr>
          <w:sz w:val="21"/>
          <w:szCs w:val="20"/>
        </w:rPr>
        <w:t>B. 表示禁止</w:t>
      </w:r>
    </w:p>
    <w:p w14:paraId="0FF03E2D">
      <w:pPr>
        <w:rPr>
          <w:sz w:val="21"/>
          <w:szCs w:val="20"/>
        </w:rPr>
      </w:pPr>
      <w:r>
        <w:rPr>
          <w:sz w:val="21"/>
          <w:szCs w:val="20"/>
        </w:rPr>
        <w:t>C. 提示安全状况</w:t>
      </w:r>
    </w:p>
    <w:p w14:paraId="12563070">
      <w:pPr>
        <w:rPr>
          <w:sz w:val="21"/>
          <w:szCs w:val="20"/>
        </w:rPr>
      </w:pPr>
      <w:r>
        <w:rPr>
          <w:sz w:val="21"/>
          <w:szCs w:val="20"/>
        </w:rPr>
        <w:t>D. 标示消防设施</w:t>
      </w:r>
    </w:p>
    <w:p w14:paraId="6C48184B">
      <w:pPr>
        <w:rPr>
          <w:sz w:val="21"/>
          <w:szCs w:val="20"/>
        </w:rPr>
      </w:pPr>
      <w:r>
        <w:rPr>
          <w:b/>
          <w:color w:val="008000"/>
          <w:sz w:val="20"/>
          <w:szCs w:val="20"/>
        </w:rPr>
        <w:t>参考答案：A</w:t>
      </w:r>
    </w:p>
    <w:p w14:paraId="1D17737B">
      <w:pPr>
        <w:rPr>
          <w:sz w:val="21"/>
          <w:szCs w:val="20"/>
        </w:rPr>
      </w:pPr>
      <w:r>
        <w:rPr>
          <w:sz w:val="21"/>
          <w:szCs w:val="20"/>
        </w:rPr>
        <w:br w:type="page"/>
      </w:r>
    </w:p>
    <w:p w14:paraId="0C458104">
      <w:pPr>
        <w:rPr>
          <w:sz w:val="21"/>
          <w:szCs w:val="20"/>
        </w:rPr>
      </w:pPr>
      <w:r>
        <w:rPr>
          <w:b/>
          <w:sz w:val="21"/>
          <w:szCs w:val="20"/>
        </w:rPr>
        <w:t xml:space="preserve">161. </w:t>
      </w:r>
      <w:r>
        <w:rPr>
          <w:sz w:val="21"/>
          <w:szCs w:val="20"/>
        </w:rPr>
        <w:t>七步洗手法需覆盖所有手部区域,确保清洁彻底｡</w:t>
      </w:r>
      <w:r>
        <w:rPr>
          <w:color w:val="808080"/>
          <w:sz w:val="16"/>
          <w:szCs w:val="20"/>
        </w:rPr>
        <w:t xml:space="preserve">  【判断题】</w:t>
      </w:r>
    </w:p>
    <w:p w14:paraId="05AED1C3">
      <w:pPr>
        <w:rPr>
          <w:sz w:val="21"/>
          <w:szCs w:val="20"/>
        </w:rPr>
      </w:pPr>
      <w:r>
        <w:rPr>
          <w:b/>
          <w:color w:val="FF0000"/>
          <w:sz w:val="21"/>
          <w:szCs w:val="20"/>
        </w:rPr>
        <w:t>A. 对</w:t>
      </w:r>
    </w:p>
    <w:p w14:paraId="2A2C415B">
      <w:pPr>
        <w:rPr>
          <w:sz w:val="21"/>
          <w:szCs w:val="20"/>
        </w:rPr>
      </w:pPr>
      <w:r>
        <w:rPr>
          <w:sz w:val="21"/>
          <w:szCs w:val="20"/>
        </w:rPr>
        <w:t>B. 错</w:t>
      </w:r>
    </w:p>
    <w:p w14:paraId="041C08AE">
      <w:pPr>
        <w:rPr>
          <w:sz w:val="21"/>
          <w:szCs w:val="20"/>
        </w:rPr>
      </w:pPr>
      <w:r>
        <w:rPr>
          <w:b/>
          <w:color w:val="008000"/>
          <w:sz w:val="20"/>
          <w:szCs w:val="20"/>
        </w:rPr>
        <w:t>参考答案：A</w:t>
      </w:r>
    </w:p>
    <w:p w14:paraId="2FC88D9A">
      <w:pPr>
        <w:rPr>
          <w:sz w:val="21"/>
          <w:szCs w:val="20"/>
        </w:rPr>
      </w:pPr>
      <w:r>
        <w:rPr>
          <w:b/>
          <w:sz w:val="21"/>
          <w:szCs w:val="20"/>
        </w:rPr>
        <w:t xml:space="preserve">162. </w:t>
      </w:r>
      <w:r>
        <w:rPr>
          <w:sz w:val="21"/>
          <w:szCs w:val="20"/>
        </w:rPr>
        <w:t>对于长期卧床的照护对象，应定时询问其是否有便意，主动提供便器，以养成规律的排便习惯</w:t>
      </w:r>
      <w:r>
        <w:rPr>
          <w:color w:val="808080"/>
          <w:sz w:val="16"/>
          <w:szCs w:val="20"/>
        </w:rPr>
        <w:t xml:space="preserve">  【判断题】</w:t>
      </w:r>
    </w:p>
    <w:p w14:paraId="3CDC8708">
      <w:pPr>
        <w:rPr>
          <w:sz w:val="21"/>
          <w:szCs w:val="20"/>
        </w:rPr>
      </w:pPr>
      <w:r>
        <w:rPr>
          <w:b/>
          <w:color w:val="FF0000"/>
          <w:sz w:val="21"/>
          <w:szCs w:val="20"/>
        </w:rPr>
        <w:t>A. 正确</w:t>
      </w:r>
    </w:p>
    <w:p w14:paraId="508A21D9">
      <w:pPr>
        <w:rPr>
          <w:sz w:val="21"/>
          <w:szCs w:val="20"/>
        </w:rPr>
      </w:pPr>
      <w:r>
        <w:rPr>
          <w:sz w:val="21"/>
          <w:szCs w:val="20"/>
        </w:rPr>
        <w:t>B. 错误</w:t>
      </w:r>
    </w:p>
    <w:p w14:paraId="564CB57A">
      <w:pPr>
        <w:rPr>
          <w:sz w:val="21"/>
          <w:szCs w:val="20"/>
        </w:rPr>
      </w:pPr>
      <w:r>
        <w:rPr>
          <w:b/>
          <w:color w:val="008000"/>
          <w:sz w:val="20"/>
          <w:szCs w:val="20"/>
        </w:rPr>
        <w:t>参考答案：A</w:t>
      </w:r>
    </w:p>
    <w:p w14:paraId="3FEA4CD2">
      <w:pPr>
        <w:rPr>
          <w:sz w:val="21"/>
          <w:szCs w:val="20"/>
        </w:rPr>
      </w:pPr>
      <w:r>
        <w:rPr>
          <w:b/>
          <w:sz w:val="21"/>
          <w:szCs w:val="20"/>
        </w:rPr>
        <w:t xml:space="preserve">163. </w:t>
      </w:r>
      <w:r>
        <w:rPr>
          <w:sz w:val="21"/>
          <w:szCs w:val="20"/>
        </w:rPr>
        <w:t>成年人在安静状态下正常呼吸频率的范围是（ ）</w:t>
      </w:r>
      <w:r>
        <w:rPr>
          <w:color w:val="808080"/>
          <w:sz w:val="16"/>
          <w:szCs w:val="20"/>
        </w:rPr>
        <w:t xml:space="preserve">  【单选题】</w:t>
      </w:r>
    </w:p>
    <w:p w14:paraId="01B5BD00">
      <w:pPr>
        <w:rPr>
          <w:sz w:val="21"/>
          <w:szCs w:val="20"/>
        </w:rPr>
      </w:pPr>
      <w:r>
        <w:rPr>
          <w:sz w:val="21"/>
          <w:szCs w:val="20"/>
        </w:rPr>
        <w:t>A. 12～16 次 / 分</w:t>
      </w:r>
    </w:p>
    <w:p w14:paraId="0F2A0C88">
      <w:pPr>
        <w:rPr>
          <w:sz w:val="21"/>
          <w:szCs w:val="20"/>
        </w:rPr>
      </w:pPr>
      <w:r>
        <w:rPr>
          <w:b/>
          <w:color w:val="FF0000"/>
          <w:sz w:val="21"/>
          <w:szCs w:val="20"/>
        </w:rPr>
        <w:t>B. 16～20 次 / 分</w:t>
      </w:r>
    </w:p>
    <w:p w14:paraId="1B9D3605">
      <w:pPr>
        <w:rPr>
          <w:sz w:val="21"/>
          <w:szCs w:val="20"/>
        </w:rPr>
      </w:pPr>
      <w:r>
        <w:rPr>
          <w:sz w:val="21"/>
          <w:szCs w:val="20"/>
        </w:rPr>
        <w:t>C. 20～24 次 / 分</w:t>
      </w:r>
    </w:p>
    <w:p w14:paraId="29C8329C">
      <w:pPr>
        <w:rPr>
          <w:sz w:val="21"/>
          <w:szCs w:val="20"/>
        </w:rPr>
      </w:pPr>
      <w:r>
        <w:rPr>
          <w:sz w:val="21"/>
          <w:szCs w:val="20"/>
        </w:rPr>
        <w:t>D. 24～30 次 / 分</w:t>
      </w:r>
    </w:p>
    <w:p w14:paraId="2139A3DE">
      <w:pPr>
        <w:rPr>
          <w:sz w:val="21"/>
          <w:szCs w:val="20"/>
        </w:rPr>
      </w:pPr>
      <w:r>
        <w:rPr>
          <w:b/>
          <w:color w:val="008000"/>
          <w:sz w:val="20"/>
          <w:szCs w:val="20"/>
        </w:rPr>
        <w:t>参考答案：B</w:t>
      </w:r>
    </w:p>
    <w:p w14:paraId="3003730B">
      <w:pPr>
        <w:rPr>
          <w:sz w:val="21"/>
          <w:szCs w:val="20"/>
        </w:rPr>
      </w:pPr>
      <w:r>
        <w:rPr>
          <w:b/>
          <w:sz w:val="21"/>
          <w:szCs w:val="20"/>
        </w:rPr>
        <w:t xml:space="preserve">164. </w:t>
      </w:r>
      <w:r>
        <w:rPr>
          <w:sz w:val="21"/>
          <w:szCs w:val="20"/>
        </w:rPr>
        <w:t>关于噎食，下面说法不正确的是（）</w:t>
      </w:r>
      <w:r>
        <w:rPr>
          <w:color w:val="808080"/>
          <w:sz w:val="16"/>
          <w:szCs w:val="20"/>
        </w:rPr>
        <w:t xml:space="preserve">  【单选题】</w:t>
      </w:r>
    </w:p>
    <w:p w14:paraId="5E71B582">
      <w:pPr>
        <w:rPr>
          <w:sz w:val="21"/>
          <w:szCs w:val="20"/>
        </w:rPr>
      </w:pPr>
      <w:r>
        <w:rPr>
          <w:sz w:val="21"/>
          <w:szCs w:val="20"/>
        </w:rPr>
        <w:t>A. 噎食常发生在进食过程中</w:t>
      </w:r>
    </w:p>
    <w:p w14:paraId="17C12CE3">
      <w:pPr>
        <w:rPr>
          <w:sz w:val="21"/>
          <w:szCs w:val="20"/>
        </w:rPr>
      </w:pPr>
      <w:r>
        <w:rPr>
          <w:sz w:val="21"/>
          <w:szCs w:val="20"/>
        </w:rPr>
        <w:t>B. 噎食是指食物堵塞在咽喉部或卡在食管的入口处</w:t>
      </w:r>
    </w:p>
    <w:p w14:paraId="0DF477BE">
      <w:pPr>
        <w:rPr>
          <w:sz w:val="21"/>
          <w:szCs w:val="20"/>
        </w:rPr>
      </w:pPr>
      <w:r>
        <w:rPr>
          <w:b/>
          <w:color w:val="FF0000"/>
          <w:sz w:val="21"/>
          <w:szCs w:val="20"/>
        </w:rPr>
        <w:t>C. 噎食没有太大的危险</w:t>
      </w:r>
    </w:p>
    <w:p w14:paraId="6D2E2CCA">
      <w:pPr>
        <w:rPr>
          <w:sz w:val="21"/>
          <w:szCs w:val="20"/>
        </w:rPr>
      </w:pPr>
      <w:r>
        <w:rPr>
          <w:sz w:val="21"/>
          <w:szCs w:val="20"/>
        </w:rPr>
        <w:t>D. 噎食会导致吞咽困难、呼吸困难或窒息</w:t>
      </w:r>
    </w:p>
    <w:p w14:paraId="3EC43B2A">
      <w:pPr>
        <w:rPr>
          <w:sz w:val="21"/>
          <w:szCs w:val="20"/>
        </w:rPr>
      </w:pPr>
      <w:r>
        <w:rPr>
          <w:b/>
          <w:color w:val="008000"/>
          <w:sz w:val="20"/>
          <w:szCs w:val="20"/>
        </w:rPr>
        <w:t>参考答案：C</w:t>
      </w:r>
    </w:p>
    <w:p w14:paraId="475FB88A">
      <w:pPr>
        <w:rPr>
          <w:sz w:val="21"/>
          <w:szCs w:val="20"/>
        </w:rPr>
      </w:pPr>
      <w:r>
        <w:rPr>
          <w:b/>
          <w:sz w:val="21"/>
          <w:szCs w:val="20"/>
        </w:rPr>
        <w:t xml:space="preserve">165. </w:t>
      </w:r>
      <w:r>
        <w:rPr>
          <w:sz w:val="21"/>
          <w:szCs w:val="20"/>
        </w:rPr>
        <w:t>长护师协助照护对象床上坐起时，长护师要全程给予协助和充分保护，保证安全，禁止用力拉拽被照护对象的肩</w:t>
      </w:r>
      <w:r>
        <w:rPr>
          <w:color w:val="808080"/>
          <w:sz w:val="16"/>
          <w:szCs w:val="20"/>
        </w:rPr>
        <w:t xml:space="preserve">  【判断题】</w:t>
      </w:r>
    </w:p>
    <w:p w14:paraId="6663D137">
      <w:pPr>
        <w:rPr>
          <w:sz w:val="21"/>
          <w:szCs w:val="20"/>
        </w:rPr>
      </w:pPr>
      <w:r>
        <w:rPr>
          <w:b/>
          <w:color w:val="FF0000"/>
          <w:sz w:val="21"/>
          <w:szCs w:val="20"/>
        </w:rPr>
        <w:t>A. 正确</w:t>
      </w:r>
    </w:p>
    <w:p w14:paraId="0F012110">
      <w:pPr>
        <w:rPr>
          <w:sz w:val="21"/>
          <w:szCs w:val="20"/>
        </w:rPr>
      </w:pPr>
      <w:r>
        <w:rPr>
          <w:sz w:val="21"/>
          <w:szCs w:val="20"/>
        </w:rPr>
        <w:t>B. 错误</w:t>
      </w:r>
    </w:p>
    <w:p w14:paraId="155D34A7">
      <w:pPr>
        <w:rPr>
          <w:sz w:val="21"/>
          <w:szCs w:val="20"/>
        </w:rPr>
      </w:pPr>
      <w:r>
        <w:rPr>
          <w:b/>
          <w:color w:val="008000"/>
          <w:sz w:val="20"/>
          <w:szCs w:val="20"/>
        </w:rPr>
        <w:t>参考答案：A</w:t>
      </w:r>
    </w:p>
    <w:p w14:paraId="11F9B104">
      <w:pPr>
        <w:rPr>
          <w:sz w:val="21"/>
          <w:szCs w:val="20"/>
        </w:rPr>
      </w:pPr>
      <w:r>
        <w:rPr>
          <w:b/>
          <w:sz w:val="21"/>
          <w:szCs w:val="20"/>
        </w:rPr>
        <w:t xml:space="preserve">166. </w:t>
      </w:r>
      <w:r>
        <w:rPr>
          <w:sz w:val="21"/>
          <w:szCs w:val="20"/>
        </w:rPr>
        <w:t>照护对象床上半坐位进食时，摇高床尾的目的主要是为了（）</w:t>
      </w:r>
      <w:r>
        <w:rPr>
          <w:color w:val="808080"/>
          <w:sz w:val="16"/>
          <w:szCs w:val="20"/>
        </w:rPr>
        <w:t xml:space="preserve">  【单选题】</w:t>
      </w:r>
    </w:p>
    <w:p w14:paraId="339CF278">
      <w:pPr>
        <w:rPr>
          <w:sz w:val="21"/>
          <w:szCs w:val="20"/>
        </w:rPr>
      </w:pPr>
      <w:r>
        <w:rPr>
          <w:b/>
          <w:color w:val="FF0000"/>
          <w:sz w:val="21"/>
          <w:szCs w:val="20"/>
        </w:rPr>
        <w:t>A. 防止躯体下滑</w:t>
      </w:r>
    </w:p>
    <w:p w14:paraId="11184126">
      <w:pPr>
        <w:rPr>
          <w:sz w:val="21"/>
          <w:szCs w:val="20"/>
        </w:rPr>
      </w:pPr>
      <w:r>
        <w:rPr>
          <w:sz w:val="21"/>
          <w:szCs w:val="20"/>
        </w:rPr>
        <w:t>B. 提高舒适度</w:t>
      </w:r>
    </w:p>
    <w:p w14:paraId="01A12903">
      <w:pPr>
        <w:rPr>
          <w:sz w:val="21"/>
          <w:szCs w:val="20"/>
        </w:rPr>
      </w:pPr>
      <w:r>
        <w:rPr>
          <w:sz w:val="21"/>
          <w:szCs w:val="20"/>
        </w:rPr>
        <w:t>C. 预防噎食</w:t>
      </w:r>
    </w:p>
    <w:p w14:paraId="7AE5DD7D">
      <w:pPr>
        <w:rPr>
          <w:sz w:val="21"/>
          <w:szCs w:val="20"/>
        </w:rPr>
      </w:pPr>
      <w:r>
        <w:rPr>
          <w:sz w:val="21"/>
          <w:szCs w:val="20"/>
        </w:rPr>
        <w:t>D. 预防压力性损伤</w:t>
      </w:r>
    </w:p>
    <w:p w14:paraId="0DE4565C">
      <w:pPr>
        <w:rPr>
          <w:sz w:val="21"/>
          <w:szCs w:val="20"/>
        </w:rPr>
      </w:pPr>
      <w:r>
        <w:rPr>
          <w:b/>
          <w:color w:val="008000"/>
          <w:sz w:val="20"/>
          <w:szCs w:val="20"/>
        </w:rPr>
        <w:t>参考答案：A</w:t>
      </w:r>
    </w:p>
    <w:p w14:paraId="2F7BB9B8">
      <w:pPr>
        <w:rPr>
          <w:sz w:val="21"/>
          <w:szCs w:val="20"/>
        </w:rPr>
      </w:pPr>
      <w:r>
        <w:rPr>
          <w:b/>
          <w:sz w:val="21"/>
          <w:szCs w:val="20"/>
        </w:rPr>
        <w:t xml:space="preserve">167. </w:t>
      </w:r>
      <w:r>
        <w:rPr>
          <w:sz w:val="21"/>
          <w:szCs w:val="20"/>
        </w:rPr>
        <w:t>成人护理垫多用于( )｡</w:t>
      </w:r>
      <w:r>
        <w:rPr>
          <w:color w:val="808080"/>
          <w:sz w:val="16"/>
          <w:szCs w:val="20"/>
        </w:rPr>
        <w:t xml:space="preserve">  【单选题】</w:t>
      </w:r>
    </w:p>
    <w:p w14:paraId="3BD740CA">
      <w:pPr>
        <w:rPr>
          <w:sz w:val="21"/>
          <w:szCs w:val="20"/>
        </w:rPr>
      </w:pPr>
      <w:r>
        <w:rPr>
          <w:sz w:val="21"/>
          <w:szCs w:val="20"/>
        </w:rPr>
        <w:t>A. 健康成年人</w:t>
      </w:r>
    </w:p>
    <w:p w14:paraId="16355E40">
      <w:pPr>
        <w:rPr>
          <w:sz w:val="21"/>
          <w:szCs w:val="20"/>
        </w:rPr>
      </w:pPr>
      <w:r>
        <w:rPr>
          <w:sz w:val="21"/>
          <w:szCs w:val="20"/>
        </w:rPr>
        <w:t>B. 婴幼儿</w:t>
      </w:r>
    </w:p>
    <w:p w14:paraId="7EABF24B">
      <w:pPr>
        <w:rPr>
          <w:sz w:val="21"/>
          <w:szCs w:val="20"/>
        </w:rPr>
      </w:pPr>
      <w:r>
        <w:rPr>
          <w:b/>
          <w:color w:val="FF0000"/>
          <w:sz w:val="21"/>
          <w:szCs w:val="20"/>
        </w:rPr>
        <w:t>C. 卧床的照护对象</w:t>
      </w:r>
    </w:p>
    <w:p w14:paraId="7691625B">
      <w:pPr>
        <w:rPr>
          <w:sz w:val="21"/>
          <w:szCs w:val="20"/>
        </w:rPr>
      </w:pPr>
      <w:r>
        <w:rPr>
          <w:sz w:val="21"/>
          <w:szCs w:val="20"/>
        </w:rPr>
        <w:t>D. 可以下床的照护对象</w:t>
      </w:r>
    </w:p>
    <w:p w14:paraId="03BE21F3">
      <w:pPr>
        <w:rPr>
          <w:sz w:val="21"/>
          <w:szCs w:val="20"/>
        </w:rPr>
      </w:pPr>
      <w:r>
        <w:rPr>
          <w:b/>
          <w:color w:val="008000"/>
          <w:sz w:val="20"/>
          <w:szCs w:val="20"/>
        </w:rPr>
        <w:t>参考答案：C</w:t>
      </w:r>
    </w:p>
    <w:p w14:paraId="10DEB62A">
      <w:pPr>
        <w:rPr>
          <w:sz w:val="21"/>
          <w:szCs w:val="20"/>
        </w:rPr>
      </w:pPr>
      <w:r>
        <w:rPr>
          <w:b/>
          <w:sz w:val="21"/>
          <w:szCs w:val="20"/>
        </w:rPr>
        <w:t xml:space="preserve">168. </w:t>
      </w:r>
      <w:r>
        <w:rPr>
          <w:sz w:val="21"/>
          <w:szCs w:val="20"/>
        </w:rPr>
        <w:t>长护师协助照护对象体位转移过程中，对于疼痛敏感或身体僵硬的照护对象，需要缓慢和轻柔操作，避免造成额外的疼痛和不适</w:t>
      </w:r>
      <w:r>
        <w:rPr>
          <w:color w:val="808080"/>
          <w:sz w:val="16"/>
          <w:szCs w:val="20"/>
        </w:rPr>
        <w:t xml:space="preserve">  【判断题】</w:t>
      </w:r>
    </w:p>
    <w:p w14:paraId="2D83A669">
      <w:pPr>
        <w:rPr>
          <w:sz w:val="21"/>
          <w:szCs w:val="20"/>
        </w:rPr>
      </w:pPr>
      <w:r>
        <w:rPr>
          <w:b/>
          <w:color w:val="FF0000"/>
          <w:sz w:val="21"/>
          <w:szCs w:val="20"/>
        </w:rPr>
        <w:t>A. 正确</w:t>
      </w:r>
    </w:p>
    <w:p w14:paraId="41361C42">
      <w:pPr>
        <w:rPr>
          <w:sz w:val="21"/>
          <w:szCs w:val="20"/>
        </w:rPr>
      </w:pPr>
      <w:r>
        <w:rPr>
          <w:sz w:val="21"/>
          <w:szCs w:val="20"/>
        </w:rPr>
        <w:t>B. 错误</w:t>
      </w:r>
    </w:p>
    <w:p w14:paraId="3F87EAE7">
      <w:pPr>
        <w:rPr>
          <w:sz w:val="21"/>
          <w:szCs w:val="20"/>
        </w:rPr>
      </w:pPr>
      <w:r>
        <w:rPr>
          <w:b/>
          <w:color w:val="008000"/>
          <w:sz w:val="20"/>
          <w:szCs w:val="20"/>
        </w:rPr>
        <w:t>参考答案：A</w:t>
      </w:r>
    </w:p>
    <w:p w14:paraId="579FF503">
      <w:pPr>
        <w:rPr>
          <w:sz w:val="21"/>
          <w:szCs w:val="20"/>
        </w:rPr>
      </w:pPr>
      <w:r>
        <w:rPr>
          <w:b/>
          <w:sz w:val="21"/>
          <w:szCs w:val="20"/>
        </w:rPr>
        <w:t xml:space="preserve">169. </w:t>
      </w:r>
      <w:r>
        <w:rPr>
          <w:sz w:val="21"/>
          <w:szCs w:val="20"/>
        </w:rPr>
        <w:t>长期护理保险服务中,是评估被保险人需要服务的关键依据的是( )｡</w:t>
      </w:r>
      <w:r>
        <w:rPr>
          <w:color w:val="808080"/>
          <w:sz w:val="16"/>
          <w:szCs w:val="20"/>
        </w:rPr>
        <w:t xml:space="preserve">  【单选题】</w:t>
      </w:r>
    </w:p>
    <w:p w14:paraId="339E86DD">
      <w:pPr>
        <w:rPr>
          <w:sz w:val="21"/>
          <w:szCs w:val="20"/>
        </w:rPr>
      </w:pPr>
      <w:r>
        <w:rPr>
          <w:sz w:val="21"/>
          <w:szCs w:val="20"/>
        </w:rPr>
        <w:t>A. 年龄大小</w:t>
      </w:r>
    </w:p>
    <w:p w14:paraId="3ED1AD0A">
      <w:pPr>
        <w:rPr>
          <w:sz w:val="21"/>
          <w:szCs w:val="20"/>
        </w:rPr>
      </w:pPr>
      <w:r>
        <w:rPr>
          <w:sz w:val="21"/>
          <w:szCs w:val="20"/>
        </w:rPr>
        <w:t>B. 经济状况</w:t>
      </w:r>
    </w:p>
    <w:p w14:paraId="4B87F8C5">
      <w:pPr>
        <w:rPr>
          <w:sz w:val="21"/>
          <w:szCs w:val="20"/>
        </w:rPr>
      </w:pPr>
      <w:r>
        <w:rPr>
          <w:b/>
          <w:color w:val="FF0000"/>
          <w:sz w:val="21"/>
          <w:szCs w:val="20"/>
        </w:rPr>
        <w:t>C. 失能程度</w:t>
      </w:r>
    </w:p>
    <w:p w14:paraId="182434BE">
      <w:pPr>
        <w:rPr>
          <w:sz w:val="21"/>
          <w:szCs w:val="20"/>
        </w:rPr>
      </w:pPr>
      <w:r>
        <w:rPr>
          <w:sz w:val="21"/>
          <w:szCs w:val="20"/>
        </w:rPr>
        <w:t>D. 婚姻状况</w:t>
      </w:r>
    </w:p>
    <w:p w14:paraId="2FF6A9E9">
      <w:pPr>
        <w:rPr>
          <w:sz w:val="21"/>
          <w:szCs w:val="20"/>
        </w:rPr>
      </w:pPr>
      <w:r>
        <w:rPr>
          <w:b/>
          <w:color w:val="008000"/>
          <w:sz w:val="20"/>
          <w:szCs w:val="20"/>
        </w:rPr>
        <w:t>参考答案：C</w:t>
      </w:r>
    </w:p>
    <w:p w14:paraId="058A06E9">
      <w:pPr>
        <w:rPr>
          <w:sz w:val="21"/>
          <w:szCs w:val="20"/>
        </w:rPr>
      </w:pPr>
      <w:r>
        <w:rPr>
          <w:b/>
          <w:sz w:val="21"/>
          <w:szCs w:val="20"/>
        </w:rPr>
        <w:t xml:space="preserve">170. </w:t>
      </w:r>
      <w:r>
        <w:rPr>
          <w:sz w:val="21"/>
          <w:szCs w:val="20"/>
        </w:rPr>
        <w:t>卧床照护对象呕吐时，头要偏向一侧，防止呕吐物引起（ ）</w:t>
      </w:r>
      <w:r>
        <w:rPr>
          <w:color w:val="808080"/>
          <w:sz w:val="16"/>
          <w:szCs w:val="20"/>
        </w:rPr>
        <w:t xml:space="preserve">  【单选题】</w:t>
      </w:r>
    </w:p>
    <w:p w14:paraId="724A5193">
      <w:pPr>
        <w:rPr>
          <w:sz w:val="21"/>
          <w:szCs w:val="20"/>
        </w:rPr>
      </w:pPr>
      <w:r>
        <w:rPr>
          <w:sz w:val="21"/>
          <w:szCs w:val="20"/>
        </w:rPr>
        <w:t>A. 噎食</w:t>
      </w:r>
    </w:p>
    <w:p w14:paraId="4E1417D7">
      <w:pPr>
        <w:rPr>
          <w:sz w:val="21"/>
          <w:szCs w:val="20"/>
        </w:rPr>
      </w:pPr>
      <w:r>
        <w:rPr>
          <w:b/>
          <w:color w:val="FF0000"/>
          <w:sz w:val="21"/>
          <w:szCs w:val="20"/>
        </w:rPr>
        <w:t>B. 误吸</w:t>
      </w:r>
    </w:p>
    <w:p w14:paraId="4EA7CCB5">
      <w:pPr>
        <w:rPr>
          <w:sz w:val="21"/>
          <w:szCs w:val="20"/>
        </w:rPr>
      </w:pPr>
      <w:r>
        <w:rPr>
          <w:sz w:val="21"/>
          <w:szCs w:val="20"/>
        </w:rPr>
        <w:t>C. 恶心</w:t>
      </w:r>
    </w:p>
    <w:p w14:paraId="71B6A5A6">
      <w:pPr>
        <w:rPr>
          <w:sz w:val="21"/>
          <w:szCs w:val="20"/>
        </w:rPr>
      </w:pPr>
      <w:r>
        <w:rPr>
          <w:sz w:val="21"/>
          <w:szCs w:val="20"/>
        </w:rPr>
        <w:t>D. 呛咳</w:t>
      </w:r>
    </w:p>
    <w:p w14:paraId="06A3DC0F">
      <w:pPr>
        <w:rPr>
          <w:sz w:val="21"/>
          <w:szCs w:val="20"/>
        </w:rPr>
      </w:pPr>
      <w:r>
        <w:rPr>
          <w:b/>
          <w:color w:val="008000"/>
          <w:sz w:val="20"/>
          <w:szCs w:val="20"/>
        </w:rPr>
        <w:t>参考答案：B</w:t>
      </w:r>
    </w:p>
    <w:p w14:paraId="1FDCE9B8">
      <w:pPr>
        <w:rPr>
          <w:sz w:val="21"/>
          <w:szCs w:val="20"/>
        </w:rPr>
      </w:pPr>
      <w:r>
        <w:rPr>
          <w:sz w:val="21"/>
          <w:szCs w:val="20"/>
        </w:rPr>
        <w:br w:type="page"/>
      </w:r>
    </w:p>
    <w:p w14:paraId="5DEBD50F">
      <w:pPr>
        <w:rPr>
          <w:sz w:val="21"/>
          <w:szCs w:val="20"/>
        </w:rPr>
      </w:pPr>
      <w:r>
        <w:rPr>
          <w:b/>
          <w:sz w:val="21"/>
          <w:szCs w:val="20"/>
        </w:rPr>
        <w:t xml:space="preserve">171. </w:t>
      </w:r>
      <w:r>
        <w:rPr>
          <w:sz w:val="21"/>
          <w:szCs w:val="20"/>
        </w:rPr>
        <w:t>便失禁的照护对象应按需使用护理垫或纸尿裤,以下关于便失禁的描述不正确的是( )｡</w:t>
      </w:r>
      <w:r>
        <w:rPr>
          <w:color w:val="808080"/>
          <w:sz w:val="16"/>
          <w:szCs w:val="20"/>
        </w:rPr>
        <w:t xml:space="preserve">  【单选题】</w:t>
      </w:r>
    </w:p>
    <w:p w14:paraId="4BC2CFA8">
      <w:pPr>
        <w:rPr>
          <w:sz w:val="21"/>
          <w:szCs w:val="20"/>
        </w:rPr>
      </w:pPr>
      <w:r>
        <w:rPr>
          <w:sz w:val="21"/>
          <w:szCs w:val="20"/>
        </w:rPr>
        <w:t>A. 便失禁指排便不受意识控制</w:t>
      </w:r>
    </w:p>
    <w:p w14:paraId="71F513C6">
      <w:pPr>
        <w:rPr>
          <w:sz w:val="21"/>
          <w:szCs w:val="20"/>
        </w:rPr>
      </w:pPr>
      <w:r>
        <w:rPr>
          <w:sz w:val="21"/>
          <w:szCs w:val="20"/>
        </w:rPr>
        <w:t>B. 照护对象可能在毫无知觉的情况下排便</w:t>
      </w:r>
    </w:p>
    <w:p w14:paraId="342BA1CC">
      <w:pPr>
        <w:rPr>
          <w:sz w:val="21"/>
          <w:szCs w:val="20"/>
        </w:rPr>
      </w:pPr>
      <w:r>
        <w:rPr>
          <w:sz w:val="21"/>
          <w:szCs w:val="20"/>
        </w:rPr>
        <w:t>C. 肛门括约肌失去控制能力是便失禁的原因</w:t>
      </w:r>
    </w:p>
    <w:p w14:paraId="078394D5">
      <w:pPr>
        <w:rPr>
          <w:sz w:val="21"/>
          <w:szCs w:val="20"/>
        </w:rPr>
      </w:pPr>
      <w:r>
        <w:rPr>
          <w:b/>
          <w:color w:val="FF0000"/>
          <w:sz w:val="21"/>
          <w:szCs w:val="20"/>
        </w:rPr>
        <w:t>D. 肢体神经功能障碍可导致便失禁</w:t>
      </w:r>
    </w:p>
    <w:p w14:paraId="1E557276">
      <w:pPr>
        <w:rPr>
          <w:sz w:val="21"/>
          <w:szCs w:val="20"/>
        </w:rPr>
      </w:pPr>
      <w:r>
        <w:rPr>
          <w:b/>
          <w:color w:val="008000"/>
          <w:sz w:val="20"/>
          <w:szCs w:val="20"/>
        </w:rPr>
        <w:t>参考答案：D</w:t>
      </w:r>
    </w:p>
    <w:p w14:paraId="28FCEEEF">
      <w:pPr>
        <w:rPr>
          <w:sz w:val="21"/>
          <w:szCs w:val="20"/>
        </w:rPr>
      </w:pPr>
      <w:r>
        <w:rPr>
          <w:b/>
          <w:sz w:val="21"/>
          <w:szCs w:val="20"/>
        </w:rPr>
        <w:t xml:space="preserve">172. </w:t>
      </w:r>
      <w:r>
        <w:rPr>
          <w:sz w:val="21"/>
          <w:szCs w:val="20"/>
        </w:rPr>
        <w:t>照护对象饮水不足易引发的问题不包括（）</w:t>
      </w:r>
      <w:r>
        <w:rPr>
          <w:color w:val="808080"/>
          <w:sz w:val="16"/>
          <w:szCs w:val="20"/>
        </w:rPr>
        <w:t xml:space="preserve">  【单选题】</w:t>
      </w:r>
    </w:p>
    <w:p w14:paraId="02081EF9">
      <w:pPr>
        <w:rPr>
          <w:sz w:val="21"/>
          <w:szCs w:val="20"/>
        </w:rPr>
      </w:pPr>
      <w:r>
        <w:rPr>
          <w:sz w:val="21"/>
          <w:szCs w:val="20"/>
        </w:rPr>
        <w:t>A. 尿路感染</w:t>
      </w:r>
    </w:p>
    <w:p w14:paraId="215AD4A7">
      <w:pPr>
        <w:rPr>
          <w:sz w:val="21"/>
          <w:szCs w:val="20"/>
        </w:rPr>
      </w:pPr>
      <w:r>
        <w:rPr>
          <w:sz w:val="21"/>
          <w:szCs w:val="20"/>
        </w:rPr>
        <w:t>B. 血液黏稠度升高</w:t>
      </w:r>
    </w:p>
    <w:p w14:paraId="3261B46A">
      <w:pPr>
        <w:rPr>
          <w:sz w:val="21"/>
          <w:szCs w:val="20"/>
        </w:rPr>
      </w:pPr>
      <w:r>
        <w:rPr>
          <w:b/>
          <w:color w:val="FF0000"/>
          <w:sz w:val="21"/>
          <w:szCs w:val="20"/>
        </w:rPr>
        <w:t>C. 代谢加快</w:t>
      </w:r>
    </w:p>
    <w:p w14:paraId="0F542489">
      <w:pPr>
        <w:rPr>
          <w:sz w:val="21"/>
          <w:szCs w:val="20"/>
        </w:rPr>
      </w:pPr>
      <w:r>
        <w:rPr>
          <w:sz w:val="21"/>
          <w:szCs w:val="20"/>
        </w:rPr>
        <w:t>D. 便秘</w:t>
      </w:r>
    </w:p>
    <w:p w14:paraId="41FE826E">
      <w:pPr>
        <w:rPr>
          <w:sz w:val="21"/>
          <w:szCs w:val="20"/>
        </w:rPr>
      </w:pPr>
      <w:r>
        <w:rPr>
          <w:b/>
          <w:color w:val="008000"/>
          <w:sz w:val="20"/>
          <w:szCs w:val="20"/>
        </w:rPr>
        <w:t>参考答案：C</w:t>
      </w:r>
    </w:p>
    <w:p w14:paraId="33DE1737">
      <w:pPr>
        <w:rPr>
          <w:sz w:val="21"/>
          <w:szCs w:val="20"/>
        </w:rPr>
      </w:pPr>
      <w:r>
        <w:rPr>
          <w:b/>
          <w:sz w:val="21"/>
          <w:szCs w:val="20"/>
        </w:rPr>
        <w:t xml:space="preserve">173. </w:t>
      </w:r>
      <w:r>
        <w:rPr>
          <w:sz w:val="21"/>
          <w:szCs w:val="20"/>
        </w:rPr>
        <w:t>以下哪类机构不提供长期护理保险服务的是（ ）</w:t>
      </w:r>
      <w:r>
        <w:rPr>
          <w:color w:val="808080"/>
          <w:sz w:val="16"/>
          <w:szCs w:val="20"/>
        </w:rPr>
        <w:t xml:space="preserve">  【单选题】</w:t>
      </w:r>
    </w:p>
    <w:p w14:paraId="28F55B54">
      <w:pPr>
        <w:rPr>
          <w:sz w:val="21"/>
          <w:szCs w:val="20"/>
        </w:rPr>
      </w:pPr>
      <w:r>
        <w:rPr>
          <w:sz w:val="21"/>
          <w:szCs w:val="20"/>
        </w:rPr>
        <w:t>A. 养老院</w:t>
      </w:r>
    </w:p>
    <w:p w14:paraId="425AD266">
      <w:pPr>
        <w:rPr>
          <w:sz w:val="21"/>
          <w:szCs w:val="20"/>
        </w:rPr>
      </w:pPr>
      <w:r>
        <w:rPr>
          <w:sz w:val="21"/>
          <w:szCs w:val="20"/>
        </w:rPr>
        <w:t>B. 康复中心</w:t>
      </w:r>
    </w:p>
    <w:p w14:paraId="1DC47D65">
      <w:pPr>
        <w:rPr>
          <w:sz w:val="21"/>
          <w:szCs w:val="20"/>
        </w:rPr>
      </w:pPr>
      <w:r>
        <w:rPr>
          <w:b/>
          <w:color w:val="FF0000"/>
          <w:sz w:val="21"/>
          <w:szCs w:val="20"/>
        </w:rPr>
        <w:t>C. 疾控中心</w:t>
      </w:r>
    </w:p>
    <w:p w14:paraId="5AA08538">
      <w:pPr>
        <w:rPr>
          <w:sz w:val="21"/>
          <w:szCs w:val="20"/>
        </w:rPr>
      </w:pPr>
      <w:r>
        <w:rPr>
          <w:sz w:val="21"/>
          <w:szCs w:val="20"/>
        </w:rPr>
        <w:t>D. 社区护理站</w:t>
      </w:r>
    </w:p>
    <w:p w14:paraId="72C028FF">
      <w:pPr>
        <w:rPr>
          <w:sz w:val="21"/>
          <w:szCs w:val="20"/>
        </w:rPr>
      </w:pPr>
      <w:r>
        <w:rPr>
          <w:b/>
          <w:color w:val="008000"/>
          <w:sz w:val="20"/>
          <w:szCs w:val="20"/>
        </w:rPr>
        <w:t>参考答案：C</w:t>
      </w:r>
    </w:p>
    <w:p w14:paraId="7CE42A5A">
      <w:pPr>
        <w:rPr>
          <w:sz w:val="21"/>
          <w:szCs w:val="20"/>
        </w:rPr>
      </w:pPr>
      <w:r>
        <w:rPr>
          <w:b/>
          <w:sz w:val="21"/>
          <w:szCs w:val="20"/>
        </w:rPr>
        <w:t xml:space="preserve">174. </w:t>
      </w:r>
      <w:r>
        <w:rPr>
          <w:sz w:val="21"/>
          <w:szCs w:val="20"/>
        </w:rPr>
        <w:t>给照护对象喂饭时，汤勺量应为（）</w:t>
      </w:r>
      <w:r>
        <w:rPr>
          <w:color w:val="808080"/>
          <w:sz w:val="16"/>
          <w:szCs w:val="20"/>
        </w:rPr>
        <w:t xml:space="preserve">  【单选题】</w:t>
      </w:r>
    </w:p>
    <w:p w14:paraId="50396BFB">
      <w:pPr>
        <w:rPr>
          <w:sz w:val="21"/>
          <w:szCs w:val="20"/>
        </w:rPr>
      </w:pPr>
      <w:r>
        <w:rPr>
          <w:sz w:val="21"/>
          <w:szCs w:val="20"/>
        </w:rPr>
        <w:t>A. 满勺</w:t>
      </w:r>
    </w:p>
    <w:p w14:paraId="276B9E73">
      <w:pPr>
        <w:rPr>
          <w:sz w:val="21"/>
          <w:szCs w:val="20"/>
        </w:rPr>
      </w:pPr>
      <w:r>
        <w:rPr>
          <w:sz w:val="21"/>
          <w:szCs w:val="20"/>
        </w:rPr>
        <w:t>B. 2/3 满</w:t>
      </w:r>
    </w:p>
    <w:p w14:paraId="6A810FB3">
      <w:pPr>
        <w:rPr>
          <w:sz w:val="21"/>
          <w:szCs w:val="20"/>
        </w:rPr>
      </w:pPr>
      <w:r>
        <w:rPr>
          <w:sz w:val="21"/>
          <w:szCs w:val="20"/>
        </w:rPr>
        <w:t>C. 1/4 满</w:t>
      </w:r>
    </w:p>
    <w:p w14:paraId="1ABF816B">
      <w:pPr>
        <w:rPr>
          <w:sz w:val="21"/>
          <w:szCs w:val="20"/>
        </w:rPr>
      </w:pPr>
      <w:r>
        <w:rPr>
          <w:b/>
          <w:color w:val="FF0000"/>
          <w:sz w:val="21"/>
          <w:szCs w:val="20"/>
        </w:rPr>
        <w:t>D. 1/3 满</w:t>
      </w:r>
    </w:p>
    <w:p w14:paraId="52AE5C6B">
      <w:pPr>
        <w:rPr>
          <w:sz w:val="21"/>
          <w:szCs w:val="20"/>
        </w:rPr>
      </w:pPr>
      <w:r>
        <w:rPr>
          <w:b/>
          <w:color w:val="008000"/>
          <w:sz w:val="20"/>
          <w:szCs w:val="20"/>
        </w:rPr>
        <w:t>参考答案：D</w:t>
      </w:r>
    </w:p>
    <w:p w14:paraId="5673B6B9">
      <w:pPr>
        <w:rPr>
          <w:sz w:val="21"/>
          <w:szCs w:val="20"/>
        </w:rPr>
      </w:pPr>
      <w:r>
        <w:rPr>
          <w:b/>
          <w:sz w:val="21"/>
          <w:szCs w:val="20"/>
        </w:rPr>
        <w:t xml:space="preserve">175. </w:t>
      </w:r>
      <w:r>
        <w:rPr>
          <w:sz w:val="21"/>
          <w:szCs w:val="20"/>
        </w:rPr>
        <w:t>餐后血糖一般是从进食第一口饭开始到餐后( )｡</w:t>
      </w:r>
      <w:r>
        <w:rPr>
          <w:color w:val="808080"/>
          <w:sz w:val="16"/>
          <w:szCs w:val="20"/>
        </w:rPr>
        <w:t xml:space="preserve">  【单选题】</w:t>
      </w:r>
    </w:p>
    <w:p w14:paraId="7709298B">
      <w:pPr>
        <w:rPr>
          <w:sz w:val="21"/>
          <w:szCs w:val="20"/>
        </w:rPr>
      </w:pPr>
      <w:r>
        <w:rPr>
          <w:sz w:val="21"/>
          <w:szCs w:val="20"/>
        </w:rPr>
        <w:t>A. 半小时</w:t>
      </w:r>
    </w:p>
    <w:p w14:paraId="233ABD8D">
      <w:pPr>
        <w:rPr>
          <w:sz w:val="21"/>
          <w:szCs w:val="20"/>
        </w:rPr>
      </w:pPr>
      <w:r>
        <w:rPr>
          <w:sz w:val="21"/>
          <w:szCs w:val="20"/>
        </w:rPr>
        <w:t>B. 1小时</w:t>
      </w:r>
    </w:p>
    <w:p w14:paraId="1080F6AE">
      <w:pPr>
        <w:rPr>
          <w:sz w:val="21"/>
          <w:szCs w:val="20"/>
        </w:rPr>
      </w:pPr>
      <w:r>
        <w:rPr>
          <w:b/>
          <w:color w:val="FF0000"/>
          <w:sz w:val="21"/>
          <w:szCs w:val="20"/>
        </w:rPr>
        <w:t>C. 2小时</w:t>
      </w:r>
    </w:p>
    <w:p w14:paraId="700C18AF">
      <w:pPr>
        <w:rPr>
          <w:sz w:val="21"/>
          <w:szCs w:val="20"/>
        </w:rPr>
      </w:pPr>
      <w:r>
        <w:rPr>
          <w:sz w:val="21"/>
          <w:szCs w:val="20"/>
        </w:rPr>
        <w:t>D. 3小时</w:t>
      </w:r>
    </w:p>
    <w:p w14:paraId="157735F6">
      <w:pPr>
        <w:rPr>
          <w:sz w:val="21"/>
          <w:szCs w:val="20"/>
        </w:rPr>
      </w:pPr>
      <w:r>
        <w:rPr>
          <w:b/>
          <w:color w:val="008000"/>
          <w:sz w:val="20"/>
          <w:szCs w:val="20"/>
        </w:rPr>
        <w:t>参考答案：C</w:t>
      </w:r>
    </w:p>
    <w:p w14:paraId="1F0B7527">
      <w:pPr>
        <w:rPr>
          <w:sz w:val="21"/>
          <w:szCs w:val="20"/>
        </w:rPr>
      </w:pPr>
      <w:r>
        <w:rPr>
          <w:b/>
          <w:sz w:val="21"/>
          <w:szCs w:val="20"/>
        </w:rPr>
        <w:t xml:space="preserve">176. </w:t>
      </w:r>
      <w:r>
        <w:rPr>
          <w:sz w:val="21"/>
          <w:szCs w:val="20"/>
        </w:rPr>
        <w:t>在离开隔离照护区前，下列操作必须做的是（）</w:t>
      </w:r>
      <w:r>
        <w:rPr>
          <w:color w:val="808080"/>
          <w:sz w:val="16"/>
          <w:szCs w:val="20"/>
        </w:rPr>
        <w:t xml:space="preserve">  【单选题】</w:t>
      </w:r>
    </w:p>
    <w:p w14:paraId="21B7FFFB">
      <w:pPr>
        <w:rPr>
          <w:sz w:val="21"/>
          <w:szCs w:val="20"/>
        </w:rPr>
      </w:pPr>
      <w:r>
        <w:rPr>
          <w:sz w:val="21"/>
          <w:szCs w:val="20"/>
        </w:rPr>
        <w:t>A. 进入潜在污染区</w:t>
      </w:r>
    </w:p>
    <w:p w14:paraId="735D880A">
      <w:pPr>
        <w:rPr>
          <w:sz w:val="21"/>
          <w:szCs w:val="20"/>
        </w:rPr>
      </w:pPr>
      <w:r>
        <w:rPr>
          <w:b/>
          <w:color w:val="FF0000"/>
          <w:sz w:val="21"/>
          <w:szCs w:val="20"/>
        </w:rPr>
        <w:t>B. 再次进行手卫生</w:t>
      </w:r>
    </w:p>
    <w:p w14:paraId="73070000">
      <w:pPr>
        <w:rPr>
          <w:sz w:val="21"/>
          <w:szCs w:val="20"/>
        </w:rPr>
      </w:pPr>
      <w:r>
        <w:rPr>
          <w:sz w:val="21"/>
          <w:szCs w:val="20"/>
        </w:rPr>
        <w:t>C. 摘护目镜</w:t>
      </w:r>
    </w:p>
    <w:p w14:paraId="79A15FA7">
      <w:pPr>
        <w:rPr>
          <w:sz w:val="21"/>
          <w:szCs w:val="20"/>
        </w:rPr>
      </w:pPr>
      <w:r>
        <w:rPr>
          <w:sz w:val="21"/>
          <w:szCs w:val="20"/>
        </w:rPr>
        <w:t>D. 喷淋</w:t>
      </w:r>
    </w:p>
    <w:p w14:paraId="1EDA77FB">
      <w:pPr>
        <w:rPr>
          <w:sz w:val="21"/>
          <w:szCs w:val="20"/>
        </w:rPr>
      </w:pPr>
      <w:r>
        <w:rPr>
          <w:b/>
          <w:color w:val="008000"/>
          <w:sz w:val="20"/>
          <w:szCs w:val="20"/>
        </w:rPr>
        <w:t>参考答案：B</w:t>
      </w:r>
    </w:p>
    <w:p w14:paraId="3E648081">
      <w:pPr>
        <w:rPr>
          <w:sz w:val="21"/>
          <w:szCs w:val="20"/>
        </w:rPr>
      </w:pPr>
      <w:r>
        <w:rPr>
          <w:b/>
          <w:sz w:val="21"/>
          <w:szCs w:val="20"/>
        </w:rPr>
        <w:t xml:space="preserve">177. </w:t>
      </w:r>
      <w:r>
        <w:rPr>
          <w:sz w:val="21"/>
          <w:szCs w:val="20"/>
        </w:rPr>
        <w:t>王爷爷遵医嘱采取糖尿病饮食，目前肥胖伴轻度并发症，因此主食摄入应控制在（）之间</w:t>
      </w:r>
      <w:r>
        <w:rPr>
          <w:color w:val="808080"/>
          <w:sz w:val="16"/>
          <w:szCs w:val="20"/>
        </w:rPr>
        <w:t xml:space="preserve">  【单选题】</w:t>
      </w:r>
    </w:p>
    <w:p w14:paraId="02FA5ECC">
      <w:pPr>
        <w:rPr>
          <w:sz w:val="21"/>
          <w:szCs w:val="20"/>
        </w:rPr>
      </w:pPr>
      <w:r>
        <w:rPr>
          <w:sz w:val="21"/>
          <w:szCs w:val="20"/>
        </w:rPr>
        <w:t>A. 500 克～1000 克</w:t>
      </w:r>
    </w:p>
    <w:p w14:paraId="4C2E1669">
      <w:pPr>
        <w:rPr>
          <w:sz w:val="21"/>
          <w:szCs w:val="20"/>
        </w:rPr>
      </w:pPr>
      <w:r>
        <w:rPr>
          <w:sz w:val="21"/>
          <w:szCs w:val="20"/>
        </w:rPr>
        <w:t>B. 200 克～250 克</w:t>
      </w:r>
    </w:p>
    <w:p w14:paraId="421D1E96">
      <w:pPr>
        <w:rPr>
          <w:sz w:val="21"/>
          <w:szCs w:val="20"/>
        </w:rPr>
      </w:pPr>
      <w:r>
        <w:rPr>
          <w:sz w:val="21"/>
          <w:szCs w:val="20"/>
        </w:rPr>
        <w:t>C. 600 克～650 克</w:t>
      </w:r>
    </w:p>
    <w:p w14:paraId="20D9A0E5">
      <w:pPr>
        <w:rPr>
          <w:sz w:val="21"/>
          <w:szCs w:val="20"/>
        </w:rPr>
      </w:pPr>
      <w:r>
        <w:rPr>
          <w:b/>
          <w:color w:val="FF0000"/>
          <w:sz w:val="21"/>
          <w:szCs w:val="20"/>
        </w:rPr>
        <w:t>D. 100 克～150 克</w:t>
      </w:r>
    </w:p>
    <w:p w14:paraId="15841B9F">
      <w:pPr>
        <w:rPr>
          <w:sz w:val="21"/>
          <w:szCs w:val="20"/>
        </w:rPr>
      </w:pPr>
      <w:r>
        <w:rPr>
          <w:b/>
          <w:color w:val="008000"/>
          <w:sz w:val="20"/>
          <w:szCs w:val="20"/>
        </w:rPr>
        <w:t>参考答案：D</w:t>
      </w:r>
    </w:p>
    <w:p w14:paraId="5F107AA9">
      <w:pPr>
        <w:rPr>
          <w:sz w:val="21"/>
          <w:szCs w:val="20"/>
        </w:rPr>
      </w:pPr>
      <w:r>
        <w:rPr>
          <w:b/>
          <w:sz w:val="21"/>
          <w:szCs w:val="20"/>
        </w:rPr>
        <w:t xml:space="preserve">178. </w:t>
      </w:r>
      <w:r>
        <w:rPr>
          <w:sz w:val="21"/>
          <w:szCs w:val="20"/>
        </w:rPr>
        <w:t>下列选项中,与老年照护对象跌倒风险无关的是( )｡</w:t>
      </w:r>
      <w:r>
        <w:rPr>
          <w:color w:val="808080"/>
          <w:sz w:val="16"/>
          <w:szCs w:val="20"/>
        </w:rPr>
        <w:t xml:space="preserve">  【单选题】</w:t>
      </w:r>
    </w:p>
    <w:p w14:paraId="0E7DAF1E">
      <w:pPr>
        <w:rPr>
          <w:sz w:val="21"/>
          <w:szCs w:val="20"/>
        </w:rPr>
      </w:pPr>
      <w:r>
        <w:rPr>
          <w:sz w:val="21"/>
          <w:szCs w:val="20"/>
        </w:rPr>
        <w:t>A. 长期多重用药</w:t>
      </w:r>
    </w:p>
    <w:p w14:paraId="5DE29A48">
      <w:pPr>
        <w:rPr>
          <w:sz w:val="21"/>
          <w:szCs w:val="20"/>
        </w:rPr>
      </w:pPr>
      <w:r>
        <w:rPr>
          <w:b/>
          <w:color w:val="FF0000"/>
          <w:sz w:val="21"/>
          <w:szCs w:val="20"/>
        </w:rPr>
        <w:t>B. 社会经验丰富</w:t>
      </w:r>
    </w:p>
    <w:p w14:paraId="2890F3E1">
      <w:pPr>
        <w:rPr>
          <w:sz w:val="21"/>
          <w:szCs w:val="20"/>
        </w:rPr>
      </w:pPr>
      <w:r>
        <w:rPr>
          <w:sz w:val="21"/>
          <w:szCs w:val="20"/>
        </w:rPr>
        <w:t>C. 感知觉功能下降</w:t>
      </w:r>
    </w:p>
    <w:p w14:paraId="4B5AC274">
      <w:pPr>
        <w:rPr>
          <w:sz w:val="21"/>
          <w:szCs w:val="20"/>
        </w:rPr>
      </w:pPr>
      <w:r>
        <w:rPr>
          <w:sz w:val="21"/>
          <w:szCs w:val="20"/>
        </w:rPr>
        <w:t>D. 平衡力下降</w:t>
      </w:r>
    </w:p>
    <w:p w14:paraId="554C4B4F">
      <w:pPr>
        <w:rPr>
          <w:sz w:val="21"/>
          <w:szCs w:val="20"/>
        </w:rPr>
      </w:pPr>
      <w:r>
        <w:rPr>
          <w:b/>
          <w:color w:val="008000"/>
          <w:sz w:val="20"/>
          <w:szCs w:val="20"/>
        </w:rPr>
        <w:t>参考答案：B</w:t>
      </w:r>
    </w:p>
    <w:p w14:paraId="6ED23352">
      <w:pPr>
        <w:rPr>
          <w:sz w:val="21"/>
          <w:szCs w:val="20"/>
        </w:rPr>
      </w:pPr>
      <w:r>
        <w:rPr>
          <w:b/>
          <w:sz w:val="21"/>
          <w:szCs w:val="20"/>
        </w:rPr>
        <w:t xml:space="preserve">179. </w:t>
      </w:r>
      <w:r>
        <w:rPr>
          <w:sz w:val="21"/>
          <w:szCs w:val="20"/>
        </w:rPr>
        <w:t>《中华人民共和国劳动合同法》关于劳动合同的解除，描述正确的是（ ）</w:t>
      </w:r>
      <w:r>
        <w:rPr>
          <w:color w:val="808080"/>
          <w:sz w:val="16"/>
          <w:szCs w:val="20"/>
        </w:rPr>
        <w:t xml:space="preserve">  【单选题】</w:t>
      </w:r>
    </w:p>
    <w:p w14:paraId="7BC5BDF1">
      <w:pPr>
        <w:rPr>
          <w:sz w:val="21"/>
          <w:szCs w:val="20"/>
        </w:rPr>
      </w:pPr>
      <w:r>
        <w:rPr>
          <w:b/>
          <w:color w:val="FF0000"/>
          <w:sz w:val="21"/>
          <w:szCs w:val="20"/>
        </w:rPr>
        <w:t>A. 劳动合同的解除是指劳动合同尚未履行完毕前，由于一定事由的出现，提前终止的法律行为</w:t>
      </w:r>
    </w:p>
    <w:p w14:paraId="2B7FA332">
      <w:pPr>
        <w:rPr>
          <w:sz w:val="21"/>
          <w:szCs w:val="20"/>
        </w:rPr>
      </w:pPr>
      <w:r>
        <w:rPr>
          <w:sz w:val="21"/>
          <w:szCs w:val="20"/>
        </w:rPr>
        <w:t>B. 劳动合同的解除主要是双方协商解除</w:t>
      </w:r>
    </w:p>
    <w:p w14:paraId="3224D208">
      <w:pPr>
        <w:rPr>
          <w:sz w:val="21"/>
          <w:szCs w:val="20"/>
        </w:rPr>
      </w:pPr>
      <w:r>
        <w:rPr>
          <w:sz w:val="21"/>
          <w:szCs w:val="20"/>
        </w:rPr>
        <w:t>C. 劳动合同的解除主要是劳动者单方解除</w:t>
      </w:r>
    </w:p>
    <w:p w14:paraId="4ED4016C">
      <w:pPr>
        <w:rPr>
          <w:sz w:val="21"/>
          <w:szCs w:val="20"/>
        </w:rPr>
      </w:pPr>
      <w:r>
        <w:rPr>
          <w:sz w:val="21"/>
          <w:szCs w:val="20"/>
        </w:rPr>
        <w:t>D. 劳动合同的解除主要是用人单位单方解除</w:t>
      </w:r>
    </w:p>
    <w:p w14:paraId="0EEC542B">
      <w:pPr>
        <w:rPr>
          <w:sz w:val="21"/>
          <w:szCs w:val="20"/>
        </w:rPr>
      </w:pPr>
      <w:r>
        <w:rPr>
          <w:b/>
          <w:color w:val="008000"/>
          <w:sz w:val="20"/>
          <w:szCs w:val="20"/>
        </w:rPr>
        <w:t>参考答案：A</w:t>
      </w:r>
    </w:p>
    <w:p w14:paraId="541C8D6D">
      <w:pPr>
        <w:rPr>
          <w:sz w:val="21"/>
          <w:szCs w:val="20"/>
        </w:rPr>
      </w:pPr>
      <w:r>
        <w:rPr>
          <w:b/>
          <w:sz w:val="21"/>
          <w:szCs w:val="20"/>
        </w:rPr>
        <w:t xml:space="preserve">180. </w:t>
      </w:r>
      <w:r>
        <w:rPr>
          <w:sz w:val="21"/>
          <w:szCs w:val="20"/>
        </w:rPr>
        <w:t>以下使用坐便椅注意事项正确的是（ ）</w:t>
      </w:r>
      <w:r>
        <w:rPr>
          <w:color w:val="808080"/>
          <w:sz w:val="16"/>
          <w:szCs w:val="20"/>
        </w:rPr>
        <w:t xml:space="preserve">  【单选题】</w:t>
      </w:r>
    </w:p>
    <w:p w14:paraId="0CDB4DB7">
      <w:pPr>
        <w:rPr>
          <w:sz w:val="21"/>
          <w:szCs w:val="20"/>
        </w:rPr>
      </w:pPr>
      <w:r>
        <w:rPr>
          <w:sz w:val="21"/>
          <w:szCs w:val="20"/>
        </w:rPr>
        <w:t>A. 金奶奶大便时，其亲戚在房间内，无需用屏风遮挡</w:t>
      </w:r>
    </w:p>
    <w:p w14:paraId="0FFC4E5D">
      <w:pPr>
        <w:rPr>
          <w:sz w:val="21"/>
          <w:szCs w:val="20"/>
        </w:rPr>
      </w:pPr>
      <w:r>
        <w:rPr>
          <w:sz w:val="21"/>
          <w:szCs w:val="20"/>
        </w:rPr>
        <w:t>B. 长护师将坐便椅放在靠近楼梯处</w:t>
      </w:r>
    </w:p>
    <w:p w14:paraId="4E183402">
      <w:pPr>
        <w:rPr>
          <w:sz w:val="21"/>
          <w:szCs w:val="20"/>
        </w:rPr>
      </w:pPr>
      <w:r>
        <w:rPr>
          <w:b/>
          <w:color w:val="FF0000"/>
          <w:sz w:val="21"/>
          <w:szCs w:val="20"/>
        </w:rPr>
        <w:t>C. 长护师每次协助照护对象排泄后都盖好坐便椅盖子</w:t>
      </w:r>
    </w:p>
    <w:p w14:paraId="08F6D2D4">
      <w:pPr>
        <w:rPr>
          <w:sz w:val="21"/>
          <w:szCs w:val="20"/>
        </w:rPr>
      </w:pPr>
      <w:r>
        <w:rPr>
          <w:sz w:val="21"/>
          <w:szCs w:val="20"/>
        </w:rPr>
        <w:t>D. 戴爷爷右侧偏瘫，长护师协助其使用坐便椅时，应将坐便椅放在其右侧</w:t>
      </w:r>
    </w:p>
    <w:p w14:paraId="39AC846A">
      <w:pPr>
        <w:rPr>
          <w:sz w:val="21"/>
          <w:szCs w:val="20"/>
        </w:rPr>
      </w:pPr>
      <w:r>
        <w:rPr>
          <w:b/>
          <w:color w:val="008000"/>
          <w:sz w:val="20"/>
          <w:szCs w:val="20"/>
        </w:rPr>
        <w:t>参考答案：C</w:t>
      </w:r>
    </w:p>
    <w:p w14:paraId="48E9DF57">
      <w:pPr>
        <w:rPr>
          <w:sz w:val="21"/>
          <w:szCs w:val="20"/>
        </w:rPr>
      </w:pPr>
      <w:r>
        <w:rPr>
          <w:sz w:val="21"/>
          <w:szCs w:val="20"/>
        </w:rPr>
        <w:br w:type="page"/>
      </w:r>
    </w:p>
    <w:p w14:paraId="642BF8F3">
      <w:pPr>
        <w:rPr>
          <w:sz w:val="21"/>
          <w:szCs w:val="20"/>
        </w:rPr>
      </w:pPr>
      <w:r>
        <w:rPr>
          <w:b/>
          <w:sz w:val="21"/>
          <w:szCs w:val="20"/>
        </w:rPr>
        <w:t xml:space="preserve">181. </w:t>
      </w:r>
      <w:r>
        <w:rPr>
          <w:sz w:val="21"/>
          <w:szCs w:val="20"/>
        </w:rPr>
        <w:t>长护师拨打“120”电话时，务必确保联系电话畅通</w:t>
      </w:r>
      <w:r>
        <w:rPr>
          <w:color w:val="808080"/>
          <w:sz w:val="16"/>
          <w:szCs w:val="20"/>
        </w:rPr>
        <w:t xml:space="preserve">  【判断题】</w:t>
      </w:r>
    </w:p>
    <w:p w14:paraId="609D2367">
      <w:pPr>
        <w:rPr>
          <w:sz w:val="21"/>
          <w:szCs w:val="20"/>
        </w:rPr>
      </w:pPr>
      <w:r>
        <w:rPr>
          <w:b/>
          <w:color w:val="FF0000"/>
          <w:sz w:val="21"/>
          <w:szCs w:val="20"/>
        </w:rPr>
        <w:t>A. 正确</w:t>
      </w:r>
    </w:p>
    <w:p w14:paraId="35EEB48C">
      <w:pPr>
        <w:rPr>
          <w:sz w:val="21"/>
          <w:szCs w:val="20"/>
        </w:rPr>
      </w:pPr>
      <w:r>
        <w:rPr>
          <w:sz w:val="21"/>
          <w:szCs w:val="20"/>
        </w:rPr>
        <w:t>B. 错误</w:t>
      </w:r>
    </w:p>
    <w:p w14:paraId="4229E64C">
      <w:pPr>
        <w:rPr>
          <w:sz w:val="21"/>
          <w:szCs w:val="20"/>
        </w:rPr>
      </w:pPr>
      <w:r>
        <w:rPr>
          <w:b/>
          <w:color w:val="008000"/>
          <w:sz w:val="20"/>
          <w:szCs w:val="20"/>
        </w:rPr>
        <w:t>参考答案：A</w:t>
      </w:r>
    </w:p>
    <w:p w14:paraId="309C454A">
      <w:pPr>
        <w:rPr>
          <w:sz w:val="21"/>
          <w:szCs w:val="20"/>
        </w:rPr>
      </w:pPr>
      <w:r>
        <w:rPr>
          <w:b/>
          <w:sz w:val="21"/>
          <w:szCs w:val="20"/>
        </w:rPr>
        <w:t xml:space="preserve">182. </w:t>
      </w:r>
      <w:r>
        <w:rPr>
          <w:sz w:val="21"/>
          <w:szCs w:val="20"/>
        </w:rPr>
        <w:t>在测量脉搏时不需要关注的内容为（）</w:t>
      </w:r>
      <w:r>
        <w:rPr>
          <w:color w:val="808080"/>
          <w:sz w:val="16"/>
          <w:szCs w:val="20"/>
        </w:rPr>
        <w:t xml:space="preserve">  【单选题】</w:t>
      </w:r>
    </w:p>
    <w:p w14:paraId="2476300B">
      <w:pPr>
        <w:rPr>
          <w:sz w:val="21"/>
          <w:szCs w:val="20"/>
        </w:rPr>
      </w:pPr>
      <w:r>
        <w:rPr>
          <w:sz w:val="21"/>
          <w:szCs w:val="20"/>
        </w:rPr>
        <w:t>A. 脉搏节律</w:t>
      </w:r>
    </w:p>
    <w:p w14:paraId="7C09FDF0">
      <w:pPr>
        <w:rPr>
          <w:sz w:val="21"/>
          <w:szCs w:val="20"/>
        </w:rPr>
      </w:pPr>
      <w:r>
        <w:rPr>
          <w:b/>
          <w:color w:val="FF0000"/>
          <w:sz w:val="21"/>
          <w:szCs w:val="20"/>
        </w:rPr>
        <w:t>B. 皮肤温度</w:t>
      </w:r>
    </w:p>
    <w:p w14:paraId="116DBAD6">
      <w:pPr>
        <w:rPr>
          <w:sz w:val="21"/>
          <w:szCs w:val="20"/>
        </w:rPr>
      </w:pPr>
      <w:r>
        <w:rPr>
          <w:sz w:val="21"/>
          <w:szCs w:val="20"/>
        </w:rPr>
        <w:t>C. 脉搏强弱</w:t>
      </w:r>
    </w:p>
    <w:p w14:paraId="0E883BB2">
      <w:pPr>
        <w:rPr>
          <w:sz w:val="21"/>
          <w:szCs w:val="20"/>
        </w:rPr>
      </w:pPr>
      <w:r>
        <w:rPr>
          <w:sz w:val="21"/>
          <w:szCs w:val="20"/>
        </w:rPr>
        <w:t>D. 动脉血管壁弹性</w:t>
      </w:r>
    </w:p>
    <w:p w14:paraId="7E015B78">
      <w:pPr>
        <w:rPr>
          <w:sz w:val="21"/>
          <w:szCs w:val="20"/>
        </w:rPr>
      </w:pPr>
      <w:r>
        <w:rPr>
          <w:b/>
          <w:color w:val="008000"/>
          <w:sz w:val="20"/>
          <w:szCs w:val="20"/>
        </w:rPr>
        <w:t>参考答案：B</w:t>
      </w:r>
    </w:p>
    <w:p w14:paraId="11E83BBC">
      <w:pPr>
        <w:rPr>
          <w:sz w:val="21"/>
          <w:szCs w:val="20"/>
        </w:rPr>
      </w:pPr>
      <w:r>
        <w:rPr>
          <w:b/>
          <w:sz w:val="21"/>
          <w:szCs w:val="20"/>
        </w:rPr>
        <w:t xml:space="preserve">183. </w:t>
      </w:r>
      <w:r>
        <w:rPr>
          <w:sz w:val="21"/>
          <w:szCs w:val="20"/>
        </w:rPr>
        <w:t>以下食物中，不适合为侧卧位照护对象喂食的是（ ）</w:t>
      </w:r>
      <w:r>
        <w:rPr>
          <w:color w:val="808080"/>
          <w:sz w:val="16"/>
          <w:szCs w:val="20"/>
        </w:rPr>
        <w:t xml:space="preserve">  【单选题】</w:t>
      </w:r>
    </w:p>
    <w:p w14:paraId="2E19B8C0">
      <w:pPr>
        <w:rPr>
          <w:sz w:val="21"/>
          <w:szCs w:val="20"/>
        </w:rPr>
      </w:pPr>
      <w:r>
        <w:rPr>
          <w:sz w:val="21"/>
          <w:szCs w:val="20"/>
        </w:rPr>
        <w:t>A. 米糊</w:t>
      </w:r>
    </w:p>
    <w:p w14:paraId="45AA7F05">
      <w:pPr>
        <w:rPr>
          <w:sz w:val="21"/>
          <w:szCs w:val="20"/>
        </w:rPr>
      </w:pPr>
      <w:r>
        <w:rPr>
          <w:sz w:val="21"/>
          <w:szCs w:val="20"/>
        </w:rPr>
        <w:t>B. 蒸蛋</w:t>
      </w:r>
    </w:p>
    <w:p w14:paraId="760FB836">
      <w:pPr>
        <w:rPr>
          <w:sz w:val="21"/>
          <w:szCs w:val="20"/>
        </w:rPr>
      </w:pPr>
      <w:r>
        <w:rPr>
          <w:b/>
          <w:color w:val="FF0000"/>
          <w:sz w:val="21"/>
          <w:szCs w:val="20"/>
        </w:rPr>
        <w:t>C. 坚果</w:t>
      </w:r>
    </w:p>
    <w:p w14:paraId="11FCFE2C">
      <w:pPr>
        <w:rPr>
          <w:sz w:val="21"/>
          <w:szCs w:val="20"/>
        </w:rPr>
      </w:pPr>
      <w:r>
        <w:rPr>
          <w:sz w:val="21"/>
          <w:szCs w:val="20"/>
        </w:rPr>
        <w:t>D. 蛋汤</w:t>
      </w:r>
    </w:p>
    <w:p w14:paraId="242E7088">
      <w:pPr>
        <w:rPr>
          <w:sz w:val="21"/>
          <w:szCs w:val="20"/>
        </w:rPr>
      </w:pPr>
      <w:r>
        <w:rPr>
          <w:b/>
          <w:color w:val="008000"/>
          <w:sz w:val="20"/>
          <w:szCs w:val="20"/>
        </w:rPr>
        <w:t>参考答案：C</w:t>
      </w:r>
    </w:p>
    <w:p w14:paraId="2C13269D">
      <w:pPr>
        <w:rPr>
          <w:sz w:val="21"/>
          <w:szCs w:val="20"/>
        </w:rPr>
      </w:pPr>
      <w:r>
        <w:rPr>
          <w:b/>
          <w:sz w:val="21"/>
          <w:szCs w:val="20"/>
        </w:rPr>
        <w:t xml:space="preserve">184. </w:t>
      </w:r>
      <w:r>
        <w:rPr>
          <w:sz w:val="21"/>
          <w:szCs w:val="20"/>
        </w:rPr>
        <w:t>指导照护对象使用纸尿裤时，选择尺寸应</w:t>
      </w:r>
      <w:r>
        <w:rPr>
          <w:color w:val="808080"/>
          <w:sz w:val="16"/>
          <w:szCs w:val="20"/>
        </w:rPr>
        <w:t xml:space="preserve">  【单选题】</w:t>
      </w:r>
    </w:p>
    <w:p w14:paraId="2F8A08E3">
      <w:pPr>
        <w:rPr>
          <w:sz w:val="21"/>
          <w:szCs w:val="20"/>
        </w:rPr>
      </w:pPr>
      <w:r>
        <w:rPr>
          <w:sz w:val="21"/>
          <w:szCs w:val="20"/>
        </w:rPr>
        <w:t>A. 过大</w:t>
      </w:r>
    </w:p>
    <w:p w14:paraId="701B03E1">
      <w:pPr>
        <w:rPr>
          <w:sz w:val="21"/>
          <w:szCs w:val="20"/>
        </w:rPr>
      </w:pPr>
      <w:r>
        <w:rPr>
          <w:sz w:val="21"/>
          <w:szCs w:val="20"/>
        </w:rPr>
        <w:t>B. 过小</w:t>
      </w:r>
    </w:p>
    <w:p w14:paraId="26253110">
      <w:pPr>
        <w:rPr>
          <w:sz w:val="21"/>
          <w:szCs w:val="20"/>
        </w:rPr>
      </w:pPr>
      <w:r>
        <w:rPr>
          <w:b/>
          <w:color w:val="FF0000"/>
          <w:sz w:val="21"/>
          <w:szCs w:val="20"/>
        </w:rPr>
        <w:t>C. 合适</w:t>
      </w:r>
    </w:p>
    <w:p w14:paraId="6CE0FCFD">
      <w:pPr>
        <w:rPr>
          <w:sz w:val="21"/>
          <w:szCs w:val="20"/>
        </w:rPr>
      </w:pPr>
      <w:r>
        <w:rPr>
          <w:sz w:val="21"/>
          <w:szCs w:val="20"/>
        </w:rPr>
        <w:t>D. 随意</w:t>
      </w:r>
    </w:p>
    <w:p w14:paraId="7E5E6B27">
      <w:pPr>
        <w:rPr>
          <w:sz w:val="21"/>
          <w:szCs w:val="20"/>
        </w:rPr>
      </w:pPr>
      <w:r>
        <w:rPr>
          <w:b/>
          <w:color w:val="008000"/>
          <w:sz w:val="20"/>
          <w:szCs w:val="20"/>
        </w:rPr>
        <w:t>参考答案：C</w:t>
      </w:r>
    </w:p>
    <w:p w14:paraId="25B6A233">
      <w:pPr>
        <w:rPr>
          <w:sz w:val="21"/>
          <w:szCs w:val="20"/>
        </w:rPr>
      </w:pPr>
      <w:r>
        <w:rPr>
          <w:b/>
          <w:sz w:val="21"/>
          <w:szCs w:val="20"/>
        </w:rPr>
        <w:t xml:space="preserve">185. </w:t>
      </w:r>
      <w:r>
        <w:rPr>
          <w:sz w:val="21"/>
          <w:szCs w:val="20"/>
        </w:rPr>
        <w:t>接触隔离的照护对象前后均应洗手，洗手时间至少持续（ ）</w:t>
      </w:r>
      <w:r>
        <w:rPr>
          <w:color w:val="808080"/>
          <w:sz w:val="16"/>
          <w:szCs w:val="20"/>
        </w:rPr>
        <w:t xml:space="preserve">  【单选题】</w:t>
      </w:r>
    </w:p>
    <w:p w14:paraId="6F4A6306">
      <w:pPr>
        <w:rPr>
          <w:sz w:val="21"/>
          <w:szCs w:val="20"/>
        </w:rPr>
      </w:pPr>
      <w:r>
        <w:rPr>
          <w:sz w:val="21"/>
          <w:szCs w:val="20"/>
        </w:rPr>
        <w:t>A. 20秒</w:t>
      </w:r>
    </w:p>
    <w:p w14:paraId="432DC3DE">
      <w:pPr>
        <w:rPr>
          <w:sz w:val="21"/>
          <w:szCs w:val="20"/>
        </w:rPr>
      </w:pPr>
      <w:r>
        <w:rPr>
          <w:b/>
          <w:color w:val="FF0000"/>
          <w:sz w:val="21"/>
          <w:szCs w:val="20"/>
        </w:rPr>
        <w:t>B. 30秒</w:t>
      </w:r>
    </w:p>
    <w:p w14:paraId="062753BC">
      <w:pPr>
        <w:rPr>
          <w:sz w:val="21"/>
          <w:szCs w:val="20"/>
        </w:rPr>
      </w:pPr>
      <w:r>
        <w:rPr>
          <w:sz w:val="21"/>
          <w:szCs w:val="20"/>
        </w:rPr>
        <w:t>C. 60秒</w:t>
      </w:r>
    </w:p>
    <w:p w14:paraId="7F88405E">
      <w:pPr>
        <w:rPr>
          <w:sz w:val="21"/>
          <w:szCs w:val="20"/>
        </w:rPr>
      </w:pPr>
      <w:r>
        <w:rPr>
          <w:sz w:val="21"/>
          <w:szCs w:val="20"/>
        </w:rPr>
        <w:t>D. 90秒</w:t>
      </w:r>
    </w:p>
    <w:p w14:paraId="2B99A1AC">
      <w:pPr>
        <w:rPr>
          <w:sz w:val="21"/>
          <w:szCs w:val="20"/>
        </w:rPr>
      </w:pPr>
      <w:r>
        <w:rPr>
          <w:b/>
          <w:color w:val="008000"/>
          <w:sz w:val="20"/>
          <w:szCs w:val="20"/>
        </w:rPr>
        <w:t>参考答案：B</w:t>
      </w:r>
    </w:p>
    <w:p w14:paraId="58D15651">
      <w:pPr>
        <w:rPr>
          <w:sz w:val="21"/>
          <w:szCs w:val="20"/>
        </w:rPr>
      </w:pPr>
      <w:r>
        <w:rPr>
          <w:b/>
          <w:sz w:val="21"/>
          <w:szCs w:val="20"/>
        </w:rPr>
        <w:t xml:space="preserve">186. </w:t>
      </w:r>
      <w:r>
        <w:rPr>
          <w:sz w:val="21"/>
          <w:szCs w:val="20"/>
        </w:rPr>
        <w:t>照护对象排泄完毕后,长护师需要观察照护对象骶尾部与臀部皮肤是否清洁完整｡</w:t>
      </w:r>
      <w:r>
        <w:rPr>
          <w:color w:val="808080"/>
          <w:sz w:val="16"/>
          <w:szCs w:val="20"/>
        </w:rPr>
        <w:t xml:space="preserve">  【判断题】</w:t>
      </w:r>
    </w:p>
    <w:p w14:paraId="7F7ABAB8">
      <w:pPr>
        <w:rPr>
          <w:sz w:val="21"/>
          <w:szCs w:val="20"/>
        </w:rPr>
      </w:pPr>
      <w:r>
        <w:rPr>
          <w:b/>
          <w:color w:val="FF0000"/>
          <w:sz w:val="21"/>
          <w:szCs w:val="20"/>
        </w:rPr>
        <w:t>A. 对</w:t>
      </w:r>
    </w:p>
    <w:p w14:paraId="5670169A">
      <w:pPr>
        <w:rPr>
          <w:sz w:val="21"/>
          <w:szCs w:val="20"/>
        </w:rPr>
      </w:pPr>
      <w:r>
        <w:rPr>
          <w:sz w:val="21"/>
          <w:szCs w:val="20"/>
        </w:rPr>
        <w:t>B. 错</w:t>
      </w:r>
    </w:p>
    <w:p w14:paraId="164A6176">
      <w:pPr>
        <w:rPr>
          <w:sz w:val="21"/>
          <w:szCs w:val="20"/>
        </w:rPr>
      </w:pPr>
      <w:r>
        <w:rPr>
          <w:b/>
          <w:color w:val="008000"/>
          <w:sz w:val="20"/>
          <w:szCs w:val="20"/>
        </w:rPr>
        <w:t>参考答案：A</w:t>
      </w:r>
    </w:p>
    <w:p w14:paraId="04AB9D39">
      <w:pPr>
        <w:rPr>
          <w:sz w:val="21"/>
          <w:szCs w:val="20"/>
        </w:rPr>
      </w:pPr>
      <w:r>
        <w:rPr>
          <w:b/>
          <w:sz w:val="21"/>
          <w:szCs w:val="20"/>
        </w:rPr>
        <w:t xml:space="preserve">187. </w:t>
      </w:r>
      <w:r>
        <w:rPr>
          <w:sz w:val="21"/>
          <w:szCs w:val="20"/>
        </w:rPr>
        <w:t>经常发生低血糖的糖尿病照护对象需要注意的内容不包括（）</w:t>
      </w:r>
      <w:r>
        <w:rPr>
          <w:color w:val="808080"/>
          <w:sz w:val="16"/>
          <w:szCs w:val="20"/>
        </w:rPr>
        <w:t xml:space="preserve">  【单选题】</w:t>
      </w:r>
    </w:p>
    <w:p w14:paraId="757A8EE8">
      <w:pPr>
        <w:rPr>
          <w:sz w:val="21"/>
          <w:szCs w:val="20"/>
        </w:rPr>
      </w:pPr>
      <w:r>
        <w:rPr>
          <w:sz w:val="21"/>
          <w:szCs w:val="20"/>
        </w:rPr>
        <w:t>A. 胰岛素注射时剂量要准确</w:t>
      </w:r>
    </w:p>
    <w:p w14:paraId="5B3615E0">
      <w:pPr>
        <w:rPr>
          <w:sz w:val="21"/>
          <w:szCs w:val="20"/>
        </w:rPr>
      </w:pPr>
      <w:r>
        <w:rPr>
          <w:b/>
          <w:color w:val="FF0000"/>
          <w:sz w:val="21"/>
          <w:szCs w:val="20"/>
        </w:rPr>
        <w:t>B. 不再服用任何降糖药</w:t>
      </w:r>
    </w:p>
    <w:p w14:paraId="72C62E20">
      <w:pPr>
        <w:rPr>
          <w:sz w:val="21"/>
          <w:szCs w:val="20"/>
        </w:rPr>
      </w:pPr>
      <w:r>
        <w:rPr>
          <w:sz w:val="21"/>
          <w:szCs w:val="20"/>
        </w:rPr>
        <w:t>C. 熟悉低血糖的症状及处理低血糖的方法</w:t>
      </w:r>
    </w:p>
    <w:p w14:paraId="2E600D90">
      <w:pPr>
        <w:rPr>
          <w:sz w:val="21"/>
          <w:szCs w:val="20"/>
        </w:rPr>
      </w:pPr>
      <w:r>
        <w:rPr>
          <w:sz w:val="21"/>
          <w:szCs w:val="20"/>
        </w:rPr>
        <w:t>D. 随身携带糖尿病急救卡、糖块和食物</w:t>
      </w:r>
    </w:p>
    <w:p w14:paraId="4D176C7C">
      <w:pPr>
        <w:rPr>
          <w:sz w:val="21"/>
          <w:szCs w:val="20"/>
        </w:rPr>
      </w:pPr>
      <w:r>
        <w:rPr>
          <w:b/>
          <w:color w:val="008000"/>
          <w:sz w:val="20"/>
          <w:szCs w:val="20"/>
        </w:rPr>
        <w:t>参考答案：B</w:t>
      </w:r>
    </w:p>
    <w:p w14:paraId="2FBD485A">
      <w:pPr>
        <w:rPr>
          <w:sz w:val="21"/>
          <w:szCs w:val="20"/>
        </w:rPr>
      </w:pPr>
      <w:r>
        <w:rPr>
          <w:b/>
          <w:sz w:val="21"/>
          <w:szCs w:val="20"/>
        </w:rPr>
        <w:t xml:space="preserve">188. </w:t>
      </w:r>
      <w:r>
        <w:rPr>
          <w:sz w:val="21"/>
          <w:szCs w:val="20"/>
        </w:rPr>
        <w:t>长护师为照护对象摆放功能体位时要避免对关节和神经的压迫，尤其是偏瘫患者</w:t>
      </w:r>
      <w:r>
        <w:rPr>
          <w:color w:val="808080"/>
          <w:sz w:val="16"/>
          <w:szCs w:val="20"/>
        </w:rPr>
        <w:t xml:space="preserve">  【判断题】</w:t>
      </w:r>
    </w:p>
    <w:p w14:paraId="5D6AC33A">
      <w:pPr>
        <w:rPr>
          <w:sz w:val="21"/>
          <w:szCs w:val="20"/>
        </w:rPr>
      </w:pPr>
      <w:r>
        <w:rPr>
          <w:b/>
          <w:color w:val="FF0000"/>
          <w:sz w:val="21"/>
          <w:szCs w:val="20"/>
        </w:rPr>
        <w:t>A. 正确</w:t>
      </w:r>
    </w:p>
    <w:p w14:paraId="5CCA127D">
      <w:pPr>
        <w:rPr>
          <w:sz w:val="21"/>
          <w:szCs w:val="20"/>
        </w:rPr>
      </w:pPr>
      <w:r>
        <w:rPr>
          <w:sz w:val="21"/>
          <w:szCs w:val="20"/>
        </w:rPr>
        <w:t>B. 错误</w:t>
      </w:r>
    </w:p>
    <w:p w14:paraId="4D6A09F2">
      <w:pPr>
        <w:rPr>
          <w:sz w:val="21"/>
          <w:szCs w:val="20"/>
        </w:rPr>
      </w:pPr>
      <w:r>
        <w:rPr>
          <w:b/>
          <w:color w:val="008000"/>
          <w:sz w:val="20"/>
          <w:szCs w:val="20"/>
        </w:rPr>
        <w:t>参考答案：A</w:t>
      </w:r>
    </w:p>
    <w:p w14:paraId="52EBCC2D">
      <w:pPr>
        <w:rPr>
          <w:sz w:val="21"/>
          <w:szCs w:val="20"/>
        </w:rPr>
      </w:pPr>
      <w:r>
        <w:rPr>
          <w:b/>
          <w:sz w:val="21"/>
          <w:szCs w:val="20"/>
        </w:rPr>
        <w:t xml:space="preserve">189. </w:t>
      </w:r>
      <w:r>
        <w:rPr>
          <w:sz w:val="21"/>
          <w:szCs w:val="20"/>
        </w:rPr>
        <w:t>常见的排泄辅具不包括（ ）</w:t>
      </w:r>
      <w:r>
        <w:rPr>
          <w:color w:val="808080"/>
          <w:sz w:val="16"/>
          <w:szCs w:val="20"/>
        </w:rPr>
        <w:t xml:space="preserve">  【单选题】</w:t>
      </w:r>
    </w:p>
    <w:p w14:paraId="773CA8C8">
      <w:pPr>
        <w:rPr>
          <w:sz w:val="21"/>
          <w:szCs w:val="20"/>
        </w:rPr>
      </w:pPr>
      <w:r>
        <w:rPr>
          <w:sz w:val="21"/>
          <w:szCs w:val="20"/>
        </w:rPr>
        <w:t>A. 便椅</w:t>
      </w:r>
    </w:p>
    <w:p w14:paraId="72B89235">
      <w:pPr>
        <w:rPr>
          <w:sz w:val="21"/>
          <w:szCs w:val="20"/>
        </w:rPr>
      </w:pPr>
      <w:r>
        <w:rPr>
          <w:sz w:val="21"/>
          <w:szCs w:val="20"/>
        </w:rPr>
        <w:t>B. 便盆</w:t>
      </w:r>
    </w:p>
    <w:p w14:paraId="7D517C4A">
      <w:pPr>
        <w:rPr>
          <w:sz w:val="21"/>
          <w:szCs w:val="20"/>
        </w:rPr>
      </w:pPr>
      <w:r>
        <w:rPr>
          <w:sz w:val="21"/>
          <w:szCs w:val="20"/>
        </w:rPr>
        <w:t>C. 尿壶</w:t>
      </w:r>
    </w:p>
    <w:p w14:paraId="204DEAC1">
      <w:pPr>
        <w:rPr>
          <w:sz w:val="21"/>
          <w:szCs w:val="20"/>
        </w:rPr>
      </w:pPr>
      <w:r>
        <w:rPr>
          <w:b/>
          <w:color w:val="FF0000"/>
          <w:sz w:val="21"/>
          <w:szCs w:val="20"/>
        </w:rPr>
        <w:t>D. 尿垫</w:t>
      </w:r>
    </w:p>
    <w:p w14:paraId="79160691">
      <w:pPr>
        <w:rPr>
          <w:sz w:val="21"/>
          <w:szCs w:val="20"/>
        </w:rPr>
      </w:pPr>
      <w:r>
        <w:rPr>
          <w:b/>
          <w:color w:val="008000"/>
          <w:sz w:val="20"/>
          <w:szCs w:val="20"/>
        </w:rPr>
        <w:t>参考答案：D</w:t>
      </w:r>
    </w:p>
    <w:p w14:paraId="25469734">
      <w:pPr>
        <w:rPr>
          <w:sz w:val="21"/>
          <w:szCs w:val="20"/>
        </w:rPr>
      </w:pPr>
      <w:r>
        <w:rPr>
          <w:b/>
          <w:sz w:val="21"/>
          <w:szCs w:val="20"/>
        </w:rPr>
        <w:t xml:space="preserve">190. </w:t>
      </w:r>
      <w:r>
        <w:rPr>
          <w:sz w:val="21"/>
          <w:szCs w:val="20"/>
        </w:rPr>
        <w:t>去除手部污垢适用的手卫生方法为（ ）</w:t>
      </w:r>
      <w:r>
        <w:rPr>
          <w:color w:val="808080"/>
          <w:sz w:val="16"/>
          <w:szCs w:val="20"/>
        </w:rPr>
        <w:t xml:space="preserve">  【单选题】</w:t>
      </w:r>
    </w:p>
    <w:p w14:paraId="51EBD38C">
      <w:pPr>
        <w:rPr>
          <w:sz w:val="21"/>
          <w:szCs w:val="20"/>
        </w:rPr>
      </w:pPr>
      <w:r>
        <w:rPr>
          <w:b/>
          <w:color w:val="FF0000"/>
          <w:sz w:val="21"/>
          <w:szCs w:val="20"/>
        </w:rPr>
        <w:t>A. 在流动水下揉搓冲洗双手</w:t>
      </w:r>
    </w:p>
    <w:p w14:paraId="34998B9D">
      <w:pPr>
        <w:rPr>
          <w:sz w:val="21"/>
          <w:szCs w:val="20"/>
        </w:rPr>
      </w:pPr>
      <w:r>
        <w:rPr>
          <w:sz w:val="21"/>
          <w:szCs w:val="20"/>
        </w:rPr>
        <w:t>B. 用碘伏或酒精消毒液消毒手</w:t>
      </w:r>
    </w:p>
    <w:p w14:paraId="370F2FA2">
      <w:pPr>
        <w:rPr>
          <w:sz w:val="21"/>
          <w:szCs w:val="20"/>
        </w:rPr>
      </w:pPr>
      <w:r>
        <w:rPr>
          <w:sz w:val="21"/>
          <w:szCs w:val="20"/>
        </w:rPr>
        <w:t>C. 用毛刷蘸肥皂水刷手</w:t>
      </w:r>
    </w:p>
    <w:p w14:paraId="4741CE7F">
      <w:pPr>
        <w:rPr>
          <w:sz w:val="21"/>
          <w:szCs w:val="20"/>
        </w:rPr>
      </w:pPr>
      <w:r>
        <w:rPr>
          <w:sz w:val="21"/>
          <w:szCs w:val="20"/>
        </w:rPr>
        <w:t>D. 在消毒液中浸泡双手</w:t>
      </w:r>
    </w:p>
    <w:p w14:paraId="2EE05468">
      <w:pPr>
        <w:rPr>
          <w:sz w:val="21"/>
          <w:szCs w:val="20"/>
        </w:rPr>
      </w:pPr>
      <w:r>
        <w:rPr>
          <w:b/>
          <w:color w:val="008000"/>
          <w:sz w:val="20"/>
          <w:szCs w:val="20"/>
        </w:rPr>
        <w:t>参考答案：A</w:t>
      </w:r>
    </w:p>
    <w:p w14:paraId="7A0A4935">
      <w:pPr>
        <w:rPr>
          <w:sz w:val="21"/>
          <w:szCs w:val="20"/>
        </w:rPr>
      </w:pPr>
      <w:r>
        <w:rPr>
          <w:sz w:val="21"/>
          <w:szCs w:val="20"/>
        </w:rPr>
        <w:br w:type="page"/>
      </w:r>
    </w:p>
    <w:p w14:paraId="2E33DC5F">
      <w:pPr>
        <w:rPr>
          <w:sz w:val="21"/>
          <w:szCs w:val="20"/>
        </w:rPr>
      </w:pPr>
      <w:r>
        <w:rPr>
          <w:b/>
          <w:sz w:val="21"/>
          <w:szCs w:val="20"/>
        </w:rPr>
        <w:t xml:space="preserve">191. </w:t>
      </w:r>
      <w:r>
        <w:rPr>
          <w:sz w:val="21"/>
          <w:szCs w:val="20"/>
        </w:rPr>
        <w:t>照护对象喝藕粉增稠的水后，要保持喝水体位（）分钟再恢复平卧，防止反流</w:t>
      </w:r>
      <w:r>
        <w:rPr>
          <w:color w:val="808080"/>
          <w:sz w:val="16"/>
          <w:szCs w:val="20"/>
        </w:rPr>
        <w:t xml:space="preserve">  【单选题】</w:t>
      </w:r>
    </w:p>
    <w:p w14:paraId="574CDC94">
      <w:pPr>
        <w:rPr>
          <w:sz w:val="21"/>
          <w:szCs w:val="20"/>
        </w:rPr>
      </w:pPr>
      <w:r>
        <w:rPr>
          <w:b/>
          <w:color w:val="FF0000"/>
          <w:sz w:val="21"/>
          <w:szCs w:val="20"/>
        </w:rPr>
        <w:t>A. 30</w:t>
      </w:r>
    </w:p>
    <w:p w14:paraId="498A57A7">
      <w:pPr>
        <w:rPr>
          <w:sz w:val="21"/>
          <w:szCs w:val="20"/>
        </w:rPr>
      </w:pPr>
      <w:r>
        <w:rPr>
          <w:sz w:val="21"/>
          <w:szCs w:val="20"/>
        </w:rPr>
        <w:t>B. 5</w:t>
      </w:r>
    </w:p>
    <w:p w14:paraId="5304D125">
      <w:pPr>
        <w:rPr>
          <w:sz w:val="21"/>
          <w:szCs w:val="20"/>
        </w:rPr>
      </w:pPr>
      <w:r>
        <w:rPr>
          <w:sz w:val="21"/>
          <w:szCs w:val="20"/>
        </w:rPr>
        <w:t>C. 10</w:t>
      </w:r>
    </w:p>
    <w:p w14:paraId="41A6886B">
      <w:pPr>
        <w:rPr>
          <w:sz w:val="21"/>
          <w:szCs w:val="20"/>
        </w:rPr>
      </w:pPr>
      <w:r>
        <w:rPr>
          <w:sz w:val="21"/>
          <w:szCs w:val="20"/>
        </w:rPr>
        <w:t>D. 15</w:t>
      </w:r>
    </w:p>
    <w:p w14:paraId="208BC5A9">
      <w:pPr>
        <w:rPr>
          <w:sz w:val="21"/>
          <w:szCs w:val="20"/>
        </w:rPr>
      </w:pPr>
      <w:r>
        <w:rPr>
          <w:b/>
          <w:color w:val="008000"/>
          <w:sz w:val="20"/>
          <w:szCs w:val="20"/>
        </w:rPr>
        <w:t>参考答案：A</w:t>
      </w:r>
    </w:p>
    <w:p w14:paraId="3E28436D">
      <w:pPr>
        <w:rPr>
          <w:sz w:val="21"/>
          <w:szCs w:val="20"/>
        </w:rPr>
      </w:pPr>
      <w:r>
        <w:rPr>
          <w:b/>
          <w:sz w:val="21"/>
          <w:szCs w:val="20"/>
        </w:rPr>
        <w:t xml:space="preserve">192. </w:t>
      </w:r>
      <w:r>
        <w:rPr>
          <w:sz w:val="21"/>
          <w:szCs w:val="20"/>
        </w:rPr>
        <w:t>进食完毕后,应保持当前进食体位至少( )｡</w:t>
      </w:r>
      <w:r>
        <w:rPr>
          <w:color w:val="808080"/>
          <w:sz w:val="16"/>
          <w:szCs w:val="20"/>
        </w:rPr>
        <w:t xml:space="preserve">  【单选题】</w:t>
      </w:r>
    </w:p>
    <w:p w14:paraId="449DE768">
      <w:pPr>
        <w:rPr>
          <w:sz w:val="21"/>
          <w:szCs w:val="20"/>
        </w:rPr>
      </w:pPr>
      <w:r>
        <w:rPr>
          <w:sz w:val="21"/>
          <w:szCs w:val="20"/>
        </w:rPr>
        <w:t>A. 10分钟</w:t>
      </w:r>
    </w:p>
    <w:p w14:paraId="1F886ECE">
      <w:pPr>
        <w:rPr>
          <w:sz w:val="21"/>
          <w:szCs w:val="20"/>
        </w:rPr>
      </w:pPr>
      <w:r>
        <w:rPr>
          <w:sz w:val="21"/>
          <w:szCs w:val="20"/>
        </w:rPr>
        <w:t>B. 20分钟</w:t>
      </w:r>
    </w:p>
    <w:p w14:paraId="7C4DB632">
      <w:pPr>
        <w:rPr>
          <w:sz w:val="21"/>
          <w:szCs w:val="20"/>
        </w:rPr>
      </w:pPr>
      <w:r>
        <w:rPr>
          <w:b/>
          <w:color w:val="FF0000"/>
          <w:sz w:val="21"/>
          <w:szCs w:val="20"/>
        </w:rPr>
        <w:t>C. 30分钟</w:t>
      </w:r>
    </w:p>
    <w:p w14:paraId="4295C380">
      <w:pPr>
        <w:rPr>
          <w:sz w:val="21"/>
          <w:szCs w:val="20"/>
        </w:rPr>
      </w:pPr>
      <w:r>
        <w:rPr>
          <w:sz w:val="21"/>
          <w:szCs w:val="20"/>
        </w:rPr>
        <w:t>D. 60分钟</w:t>
      </w:r>
    </w:p>
    <w:p w14:paraId="03827CED">
      <w:pPr>
        <w:rPr>
          <w:sz w:val="21"/>
          <w:szCs w:val="20"/>
        </w:rPr>
      </w:pPr>
      <w:r>
        <w:rPr>
          <w:b/>
          <w:color w:val="008000"/>
          <w:sz w:val="20"/>
          <w:szCs w:val="20"/>
        </w:rPr>
        <w:t>参考答案：C</w:t>
      </w:r>
    </w:p>
    <w:p w14:paraId="743291FF">
      <w:pPr>
        <w:rPr>
          <w:sz w:val="21"/>
          <w:szCs w:val="20"/>
        </w:rPr>
      </w:pPr>
      <w:r>
        <w:rPr>
          <w:b/>
          <w:sz w:val="21"/>
          <w:szCs w:val="20"/>
        </w:rPr>
        <w:t xml:space="preserve">193. </w:t>
      </w:r>
      <w:r>
        <w:rPr>
          <w:sz w:val="21"/>
          <w:szCs w:val="20"/>
        </w:rPr>
        <w:t>长护师协助照护对象床上坐起时,先为照护对象摆放的体位是( )｡</w:t>
      </w:r>
      <w:r>
        <w:rPr>
          <w:color w:val="808080"/>
          <w:sz w:val="16"/>
          <w:szCs w:val="20"/>
        </w:rPr>
        <w:t xml:space="preserve">  【单选题】</w:t>
      </w:r>
    </w:p>
    <w:p w14:paraId="2F574B8F">
      <w:pPr>
        <w:rPr>
          <w:sz w:val="21"/>
          <w:szCs w:val="20"/>
        </w:rPr>
      </w:pPr>
      <w:r>
        <w:rPr>
          <w:sz w:val="21"/>
          <w:szCs w:val="20"/>
        </w:rPr>
        <w:t>A. 头低脚高位</w:t>
      </w:r>
    </w:p>
    <w:p w14:paraId="1C1E9A7A">
      <w:pPr>
        <w:rPr>
          <w:sz w:val="21"/>
          <w:szCs w:val="20"/>
        </w:rPr>
      </w:pPr>
      <w:r>
        <w:rPr>
          <w:sz w:val="21"/>
          <w:szCs w:val="20"/>
        </w:rPr>
        <w:t>B. 头高脚低位</w:t>
      </w:r>
    </w:p>
    <w:p w14:paraId="77D0990D">
      <w:pPr>
        <w:rPr>
          <w:sz w:val="21"/>
          <w:szCs w:val="20"/>
        </w:rPr>
      </w:pPr>
      <w:r>
        <w:rPr>
          <w:sz w:val="21"/>
          <w:szCs w:val="20"/>
        </w:rPr>
        <w:t>C. 俯卧位</w:t>
      </w:r>
    </w:p>
    <w:p w14:paraId="2FE52721">
      <w:pPr>
        <w:rPr>
          <w:sz w:val="21"/>
          <w:szCs w:val="20"/>
        </w:rPr>
      </w:pPr>
      <w:r>
        <w:rPr>
          <w:b/>
          <w:color w:val="FF0000"/>
          <w:sz w:val="21"/>
          <w:szCs w:val="20"/>
        </w:rPr>
        <w:t>D. 仰卧位</w:t>
      </w:r>
    </w:p>
    <w:p w14:paraId="629D15D8">
      <w:pPr>
        <w:rPr>
          <w:sz w:val="21"/>
          <w:szCs w:val="20"/>
        </w:rPr>
      </w:pPr>
      <w:r>
        <w:rPr>
          <w:b/>
          <w:color w:val="008000"/>
          <w:sz w:val="20"/>
          <w:szCs w:val="20"/>
        </w:rPr>
        <w:t>参考答案：D</w:t>
      </w:r>
    </w:p>
    <w:p w14:paraId="325955BE">
      <w:pPr>
        <w:rPr>
          <w:sz w:val="21"/>
          <w:szCs w:val="20"/>
        </w:rPr>
      </w:pPr>
      <w:r>
        <w:rPr>
          <w:b/>
          <w:sz w:val="21"/>
          <w:szCs w:val="20"/>
        </w:rPr>
        <w:t xml:space="preserve">194. </w:t>
      </w:r>
      <w:r>
        <w:rPr>
          <w:sz w:val="21"/>
          <w:szCs w:val="20"/>
        </w:rPr>
        <w:t>为避免照护对象中途放弃，指导其使用手部康复训练球时应遵循（ ）的原则</w:t>
      </w:r>
      <w:r>
        <w:rPr>
          <w:color w:val="808080"/>
          <w:sz w:val="16"/>
          <w:szCs w:val="20"/>
        </w:rPr>
        <w:t xml:space="preserve">  【单选题】</w:t>
      </w:r>
    </w:p>
    <w:p w14:paraId="67002C4D">
      <w:pPr>
        <w:rPr>
          <w:sz w:val="21"/>
          <w:szCs w:val="20"/>
        </w:rPr>
      </w:pPr>
      <w:r>
        <w:rPr>
          <w:b/>
          <w:color w:val="FF0000"/>
          <w:sz w:val="21"/>
          <w:szCs w:val="20"/>
        </w:rPr>
        <w:t>A. 坚持训练</w:t>
      </w:r>
    </w:p>
    <w:p w14:paraId="6D30CD16">
      <w:pPr>
        <w:rPr>
          <w:sz w:val="21"/>
          <w:szCs w:val="20"/>
        </w:rPr>
      </w:pPr>
      <w:r>
        <w:rPr>
          <w:sz w:val="21"/>
          <w:szCs w:val="20"/>
        </w:rPr>
        <w:t>B. 加大强度</w:t>
      </w:r>
    </w:p>
    <w:p w14:paraId="442DAA1A">
      <w:pPr>
        <w:rPr>
          <w:sz w:val="21"/>
          <w:szCs w:val="20"/>
        </w:rPr>
      </w:pPr>
      <w:r>
        <w:rPr>
          <w:sz w:val="21"/>
          <w:szCs w:val="20"/>
        </w:rPr>
        <w:t>C. 每次力竭</w:t>
      </w:r>
    </w:p>
    <w:p w14:paraId="1C25197A">
      <w:pPr>
        <w:rPr>
          <w:sz w:val="21"/>
          <w:szCs w:val="20"/>
        </w:rPr>
      </w:pPr>
      <w:r>
        <w:rPr>
          <w:sz w:val="21"/>
          <w:szCs w:val="20"/>
        </w:rPr>
        <w:t>D. 随心所欲</w:t>
      </w:r>
    </w:p>
    <w:p w14:paraId="38E3FBB7">
      <w:pPr>
        <w:rPr>
          <w:sz w:val="21"/>
          <w:szCs w:val="20"/>
        </w:rPr>
      </w:pPr>
      <w:r>
        <w:rPr>
          <w:b/>
          <w:color w:val="008000"/>
          <w:sz w:val="20"/>
          <w:szCs w:val="20"/>
        </w:rPr>
        <w:t>参考答案：A</w:t>
      </w:r>
    </w:p>
    <w:p w14:paraId="393D89AE">
      <w:pPr>
        <w:rPr>
          <w:sz w:val="21"/>
          <w:szCs w:val="20"/>
        </w:rPr>
      </w:pPr>
      <w:r>
        <w:rPr>
          <w:b/>
          <w:sz w:val="21"/>
          <w:szCs w:val="20"/>
        </w:rPr>
        <w:t xml:space="preserve">195. </w:t>
      </w:r>
      <w:r>
        <w:rPr>
          <w:sz w:val="21"/>
          <w:szCs w:val="20"/>
        </w:rPr>
        <w:t>在摆放良肢位过程中，如果照护对象主诉疼痛或不适，长护师应（ ）</w:t>
      </w:r>
      <w:r>
        <w:rPr>
          <w:color w:val="808080"/>
          <w:sz w:val="16"/>
          <w:szCs w:val="20"/>
        </w:rPr>
        <w:t xml:space="preserve">  【单选题】</w:t>
      </w:r>
    </w:p>
    <w:p w14:paraId="00ED5B52">
      <w:pPr>
        <w:rPr>
          <w:sz w:val="21"/>
          <w:szCs w:val="20"/>
        </w:rPr>
      </w:pPr>
      <w:r>
        <w:rPr>
          <w:sz w:val="21"/>
          <w:szCs w:val="20"/>
        </w:rPr>
        <w:t>A. 鼓励照护对象忍耐，以保持标准姿势</w:t>
      </w:r>
    </w:p>
    <w:p w14:paraId="58F94683">
      <w:pPr>
        <w:rPr>
          <w:sz w:val="21"/>
          <w:szCs w:val="20"/>
        </w:rPr>
      </w:pPr>
      <w:r>
        <w:rPr>
          <w:sz w:val="21"/>
          <w:szCs w:val="20"/>
        </w:rPr>
        <w:t>B. 告知照护对象这是正常反应，不必在意</w:t>
      </w:r>
    </w:p>
    <w:p w14:paraId="1B55B19F">
      <w:pPr>
        <w:rPr>
          <w:sz w:val="21"/>
          <w:szCs w:val="20"/>
        </w:rPr>
      </w:pPr>
      <w:r>
        <w:rPr>
          <w:b/>
          <w:color w:val="FF0000"/>
          <w:sz w:val="21"/>
          <w:szCs w:val="20"/>
        </w:rPr>
        <w:t>C. 立即停止操作，检查原因并调整摆放方案</w:t>
      </w:r>
    </w:p>
    <w:p w14:paraId="07E88BD3">
      <w:pPr>
        <w:rPr>
          <w:sz w:val="21"/>
          <w:szCs w:val="20"/>
        </w:rPr>
      </w:pPr>
      <w:r>
        <w:rPr>
          <w:sz w:val="21"/>
          <w:szCs w:val="20"/>
        </w:rPr>
        <w:t>D. 使用约束带固定，防止照护对象乱动</w:t>
      </w:r>
    </w:p>
    <w:p w14:paraId="39E0BC7A">
      <w:pPr>
        <w:rPr>
          <w:sz w:val="21"/>
          <w:szCs w:val="20"/>
        </w:rPr>
      </w:pPr>
      <w:r>
        <w:rPr>
          <w:b/>
          <w:color w:val="008000"/>
          <w:sz w:val="20"/>
          <w:szCs w:val="20"/>
        </w:rPr>
        <w:t>参考答案：C</w:t>
      </w:r>
    </w:p>
    <w:p w14:paraId="005A92E0">
      <w:pPr>
        <w:rPr>
          <w:sz w:val="21"/>
          <w:szCs w:val="20"/>
        </w:rPr>
      </w:pPr>
      <w:r>
        <w:rPr>
          <w:b/>
          <w:sz w:val="21"/>
          <w:szCs w:val="20"/>
        </w:rPr>
        <w:t xml:space="preserve">196. </w:t>
      </w:r>
      <w:r>
        <w:rPr>
          <w:sz w:val="21"/>
          <w:szCs w:val="20"/>
        </w:rPr>
        <w:t>长期护理保险监督管理的主体，说法正确的是（）</w:t>
      </w:r>
      <w:r>
        <w:rPr>
          <w:color w:val="808080"/>
          <w:sz w:val="16"/>
          <w:szCs w:val="20"/>
        </w:rPr>
        <w:t xml:space="preserve">  【单选题】</w:t>
      </w:r>
    </w:p>
    <w:p w14:paraId="5A778A5C">
      <w:pPr>
        <w:rPr>
          <w:sz w:val="21"/>
          <w:szCs w:val="20"/>
        </w:rPr>
      </w:pPr>
      <w:r>
        <w:rPr>
          <w:b/>
          <w:color w:val="FF0000"/>
          <w:sz w:val="21"/>
          <w:szCs w:val="20"/>
        </w:rPr>
        <w:t>A. 以医保部门为主，协同卫生、民政等部门共同监管</w:t>
      </w:r>
    </w:p>
    <w:p w14:paraId="69E8C5A1">
      <w:pPr>
        <w:rPr>
          <w:sz w:val="21"/>
          <w:szCs w:val="20"/>
        </w:rPr>
      </w:pPr>
      <w:r>
        <w:rPr>
          <w:sz w:val="21"/>
          <w:szCs w:val="20"/>
        </w:rPr>
        <w:t>B. 由商业保险公司自行监督管理</w:t>
      </w:r>
    </w:p>
    <w:p w14:paraId="2780D8C8">
      <w:pPr>
        <w:rPr>
          <w:sz w:val="21"/>
          <w:szCs w:val="20"/>
        </w:rPr>
      </w:pPr>
      <w:r>
        <w:rPr>
          <w:sz w:val="21"/>
          <w:szCs w:val="20"/>
        </w:rPr>
        <w:t>C. 监督管理主体为失能人员家属，具有绝对话语权</w:t>
      </w:r>
    </w:p>
    <w:p w14:paraId="606DC66B">
      <w:pPr>
        <w:rPr>
          <w:sz w:val="21"/>
          <w:szCs w:val="20"/>
        </w:rPr>
      </w:pPr>
      <w:r>
        <w:rPr>
          <w:sz w:val="21"/>
          <w:szCs w:val="20"/>
        </w:rPr>
        <w:t>D. 长护师是最主要的监督管理主体</w:t>
      </w:r>
    </w:p>
    <w:p w14:paraId="2F8B6090">
      <w:pPr>
        <w:rPr>
          <w:sz w:val="21"/>
          <w:szCs w:val="20"/>
        </w:rPr>
      </w:pPr>
      <w:r>
        <w:rPr>
          <w:b/>
          <w:color w:val="008000"/>
          <w:sz w:val="20"/>
          <w:szCs w:val="20"/>
        </w:rPr>
        <w:t>参考答案：A</w:t>
      </w:r>
    </w:p>
    <w:p w14:paraId="1985F122">
      <w:pPr>
        <w:rPr>
          <w:sz w:val="21"/>
          <w:szCs w:val="20"/>
        </w:rPr>
      </w:pPr>
      <w:r>
        <w:rPr>
          <w:b/>
          <w:sz w:val="21"/>
          <w:szCs w:val="20"/>
        </w:rPr>
        <w:t xml:space="preserve">197. </w:t>
      </w:r>
      <w:r>
        <w:rPr>
          <w:sz w:val="21"/>
          <w:szCs w:val="20"/>
        </w:rPr>
        <w:t>前臂旋转功能受限的患者可以选择加粗把手的餐具</w:t>
      </w:r>
      <w:r>
        <w:rPr>
          <w:color w:val="808080"/>
          <w:sz w:val="16"/>
          <w:szCs w:val="20"/>
        </w:rPr>
        <w:t xml:space="preserve">  【判断题】</w:t>
      </w:r>
    </w:p>
    <w:p w14:paraId="3AE217E7">
      <w:pPr>
        <w:rPr>
          <w:sz w:val="21"/>
          <w:szCs w:val="20"/>
        </w:rPr>
      </w:pPr>
      <w:r>
        <w:rPr>
          <w:sz w:val="21"/>
          <w:szCs w:val="20"/>
        </w:rPr>
        <w:t>A. 正确</w:t>
      </w:r>
    </w:p>
    <w:p w14:paraId="16269F6A">
      <w:pPr>
        <w:rPr>
          <w:sz w:val="21"/>
          <w:szCs w:val="20"/>
        </w:rPr>
      </w:pPr>
      <w:r>
        <w:rPr>
          <w:b/>
          <w:color w:val="FF0000"/>
          <w:sz w:val="21"/>
          <w:szCs w:val="20"/>
        </w:rPr>
        <w:t>B. 错误</w:t>
      </w:r>
    </w:p>
    <w:p w14:paraId="77C89D18">
      <w:pPr>
        <w:rPr>
          <w:sz w:val="21"/>
          <w:szCs w:val="20"/>
        </w:rPr>
      </w:pPr>
      <w:r>
        <w:rPr>
          <w:b/>
          <w:color w:val="008000"/>
          <w:sz w:val="20"/>
          <w:szCs w:val="20"/>
        </w:rPr>
        <w:t>参考答案：B</w:t>
      </w:r>
    </w:p>
    <w:p w14:paraId="7284DFD4">
      <w:pPr>
        <w:rPr>
          <w:b/>
          <w:color w:val="008000"/>
          <w:sz w:val="20"/>
          <w:szCs w:val="20"/>
        </w:rPr>
      </w:pPr>
      <w:r>
        <w:rPr>
          <w:b/>
          <w:color w:val="008000"/>
          <w:sz w:val="20"/>
          <w:szCs w:val="20"/>
        </w:rPr>
        <w:br w:type="page"/>
      </w:r>
    </w:p>
    <w:p w14:paraId="15D8D2A3">
      <w:pPr>
        <w:rPr>
          <w:sz w:val="21"/>
          <w:szCs w:val="20"/>
        </w:rPr>
      </w:pPr>
      <w:r>
        <w:rPr>
          <w:b/>
          <w:sz w:val="21"/>
          <w:szCs w:val="20"/>
        </w:rPr>
        <w:t xml:space="preserve">1. </w:t>
      </w:r>
      <w:r>
        <w:rPr>
          <w:sz w:val="21"/>
          <w:szCs w:val="20"/>
        </w:rPr>
        <w:t>足踝矫形器应每日检查皮肤接触部位有无压红</w:t>
      </w:r>
      <w:r>
        <w:rPr>
          <w:color w:val="808080"/>
          <w:sz w:val="16"/>
          <w:szCs w:val="20"/>
        </w:rPr>
        <w:t xml:space="preserve">  【判断题】</w:t>
      </w:r>
    </w:p>
    <w:p w14:paraId="5FD5A49F">
      <w:pPr>
        <w:rPr>
          <w:sz w:val="21"/>
          <w:szCs w:val="20"/>
        </w:rPr>
      </w:pPr>
      <w:r>
        <w:rPr>
          <w:b/>
          <w:color w:val="FF0000"/>
          <w:sz w:val="21"/>
          <w:szCs w:val="20"/>
        </w:rPr>
        <w:t>A. 正确</w:t>
      </w:r>
    </w:p>
    <w:p w14:paraId="41744825">
      <w:pPr>
        <w:rPr>
          <w:sz w:val="21"/>
          <w:szCs w:val="20"/>
        </w:rPr>
      </w:pPr>
      <w:r>
        <w:rPr>
          <w:sz w:val="21"/>
          <w:szCs w:val="20"/>
        </w:rPr>
        <w:t>B. 错误</w:t>
      </w:r>
    </w:p>
    <w:p w14:paraId="2A78F0B6">
      <w:pPr>
        <w:rPr>
          <w:sz w:val="21"/>
          <w:szCs w:val="20"/>
        </w:rPr>
      </w:pPr>
      <w:r>
        <w:rPr>
          <w:b/>
          <w:color w:val="008000"/>
          <w:sz w:val="20"/>
          <w:szCs w:val="20"/>
        </w:rPr>
        <w:t>参考答案：A</w:t>
      </w:r>
    </w:p>
    <w:p w14:paraId="12F5719E">
      <w:pPr>
        <w:rPr>
          <w:sz w:val="21"/>
          <w:szCs w:val="20"/>
        </w:rPr>
      </w:pPr>
      <w:r>
        <w:rPr>
          <w:b/>
          <w:sz w:val="21"/>
          <w:szCs w:val="20"/>
        </w:rPr>
        <w:t xml:space="preserve">2. </w:t>
      </w:r>
      <w:r>
        <w:rPr>
          <w:sz w:val="21"/>
          <w:szCs w:val="20"/>
        </w:rPr>
        <w:t>呼吸与脉搏的比例为（ ）</w:t>
      </w:r>
      <w:r>
        <w:rPr>
          <w:color w:val="808080"/>
          <w:sz w:val="16"/>
          <w:szCs w:val="20"/>
        </w:rPr>
        <w:t xml:space="preserve">  【单选题】</w:t>
      </w:r>
    </w:p>
    <w:p w14:paraId="4B22560A">
      <w:pPr>
        <w:rPr>
          <w:sz w:val="21"/>
          <w:szCs w:val="20"/>
        </w:rPr>
      </w:pPr>
      <w:r>
        <w:rPr>
          <w:sz w:val="21"/>
          <w:szCs w:val="20"/>
        </w:rPr>
        <w:t>A. 0:56</w:t>
      </w:r>
    </w:p>
    <w:p w14:paraId="1F2A3A36">
      <w:pPr>
        <w:rPr>
          <w:sz w:val="21"/>
          <w:szCs w:val="20"/>
        </w:rPr>
      </w:pPr>
      <w:r>
        <w:rPr>
          <w:b/>
          <w:color w:val="FF0000"/>
          <w:sz w:val="21"/>
          <w:szCs w:val="20"/>
        </w:rPr>
        <w:t>B. 暂无解析内容~</w:t>
      </w:r>
    </w:p>
    <w:p w14:paraId="1E8C5331">
      <w:pPr>
        <w:rPr>
          <w:sz w:val="21"/>
          <w:szCs w:val="20"/>
        </w:rPr>
      </w:pPr>
      <w:r>
        <w:rPr>
          <w:sz w:val="21"/>
          <w:szCs w:val="20"/>
        </w:rPr>
        <w:t>C. 0:57</w:t>
      </w:r>
    </w:p>
    <w:p w14:paraId="5001FF17">
      <w:pPr>
        <w:rPr>
          <w:sz w:val="21"/>
          <w:szCs w:val="20"/>
        </w:rPr>
      </w:pPr>
      <w:r>
        <w:rPr>
          <w:sz w:val="21"/>
          <w:szCs w:val="20"/>
        </w:rPr>
        <w:t>D. 0:59</w:t>
      </w:r>
    </w:p>
    <w:p w14:paraId="4E3CCAC5">
      <w:pPr>
        <w:rPr>
          <w:sz w:val="21"/>
          <w:szCs w:val="20"/>
        </w:rPr>
      </w:pPr>
      <w:r>
        <w:rPr>
          <w:b/>
          <w:color w:val="008000"/>
          <w:sz w:val="20"/>
          <w:szCs w:val="20"/>
        </w:rPr>
        <w:t>参考答案：B</w:t>
      </w:r>
    </w:p>
    <w:p w14:paraId="72E6504D">
      <w:pPr>
        <w:rPr>
          <w:sz w:val="21"/>
          <w:szCs w:val="20"/>
        </w:rPr>
      </w:pPr>
      <w:r>
        <w:rPr>
          <w:b/>
          <w:sz w:val="21"/>
          <w:szCs w:val="20"/>
        </w:rPr>
        <w:t xml:space="preserve">3. </w:t>
      </w:r>
      <w:r>
        <w:rPr>
          <w:sz w:val="21"/>
          <w:szCs w:val="20"/>
        </w:rPr>
        <w:t>长护师站在照护对象的角度考虑，表现不正确的是（ ）</w:t>
      </w:r>
      <w:r>
        <w:rPr>
          <w:color w:val="808080"/>
          <w:sz w:val="16"/>
          <w:szCs w:val="20"/>
        </w:rPr>
        <w:t xml:space="preserve">  【单选题】</w:t>
      </w:r>
    </w:p>
    <w:p w14:paraId="0DC1F4B1">
      <w:pPr>
        <w:rPr>
          <w:sz w:val="21"/>
          <w:szCs w:val="20"/>
        </w:rPr>
      </w:pPr>
      <w:r>
        <w:rPr>
          <w:sz w:val="21"/>
          <w:szCs w:val="20"/>
        </w:rPr>
        <w:t>A. 照护时要温柔地对待照护对象的身体</w:t>
      </w:r>
    </w:p>
    <w:p w14:paraId="4FEEC623">
      <w:pPr>
        <w:rPr>
          <w:sz w:val="21"/>
          <w:szCs w:val="20"/>
        </w:rPr>
      </w:pPr>
      <w:r>
        <w:rPr>
          <w:sz w:val="21"/>
          <w:szCs w:val="20"/>
        </w:rPr>
        <w:t>B. 在进行清洁或排泄护理时，应遮挡隐私部位</w:t>
      </w:r>
    </w:p>
    <w:p w14:paraId="370CFD64">
      <w:pPr>
        <w:rPr>
          <w:sz w:val="21"/>
          <w:szCs w:val="20"/>
        </w:rPr>
      </w:pPr>
      <w:r>
        <w:rPr>
          <w:sz w:val="21"/>
          <w:szCs w:val="20"/>
        </w:rPr>
        <w:t>C. 照护时应理解照护对象的担心害怕心理</w:t>
      </w:r>
    </w:p>
    <w:p w14:paraId="65EC0258">
      <w:pPr>
        <w:rPr>
          <w:sz w:val="21"/>
          <w:szCs w:val="20"/>
        </w:rPr>
      </w:pPr>
      <w:r>
        <w:rPr>
          <w:b/>
          <w:color w:val="FF0000"/>
          <w:sz w:val="21"/>
          <w:szCs w:val="20"/>
        </w:rPr>
        <w:t>D. 照护对象行为慢时，应催促快些</w:t>
      </w:r>
    </w:p>
    <w:p w14:paraId="723D3EBA">
      <w:pPr>
        <w:rPr>
          <w:sz w:val="21"/>
          <w:szCs w:val="20"/>
        </w:rPr>
      </w:pPr>
      <w:r>
        <w:rPr>
          <w:b/>
          <w:color w:val="008000"/>
          <w:sz w:val="20"/>
          <w:szCs w:val="20"/>
        </w:rPr>
        <w:t>参考答案：D</w:t>
      </w:r>
    </w:p>
    <w:p w14:paraId="7679378F">
      <w:pPr>
        <w:rPr>
          <w:sz w:val="21"/>
          <w:szCs w:val="20"/>
        </w:rPr>
      </w:pPr>
      <w:r>
        <w:rPr>
          <w:b/>
          <w:sz w:val="21"/>
          <w:szCs w:val="20"/>
        </w:rPr>
        <w:t xml:space="preserve">4. </w:t>
      </w:r>
      <w:r>
        <w:rPr>
          <w:sz w:val="21"/>
          <w:szCs w:val="20"/>
        </w:rPr>
        <w:t>长期护理失能等级评估标准关注评估对象能力不包括（ ）</w:t>
      </w:r>
      <w:r>
        <w:rPr>
          <w:color w:val="808080"/>
          <w:sz w:val="16"/>
          <w:szCs w:val="20"/>
        </w:rPr>
        <w:t xml:space="preserve">  【单选题】</w:t>
      </w:r>
    </w:p>
    <w:p w14:paraId="229D11C4">
      <w:pPr>
        <w:rPr>
          <w:sz w:val="21"/>
          <w:szCs w:val="20"/>
        </w:rPr>
      </w:pPr>
      <w:r>
        <w:rPr>
          <w:sz w:val="21"/>
          <w:szCs w:val="20"/>
        </w:rPr>
        <w:t>A. 日常生活活动能力</w:t>
      </w:r>
    </w:p>
    <w:p w14:paraId="259BC476">
      <w:pPr>
        <w:rPr>
          <w:sz w:val="21"/>
          <w:szCs w:val="20"/>
        </w:rPr>
      </w:pPr>
      <w:r>
        <w:rPr>
          <w:sz w:val="21"/>
          <w:szCs w:val="20"/>
        </w:rPr>
        <w:t>B. 认知能力</w:t>
      </w:r>
    </w:p>
    <w:p w14:paraId="2E3C4579">
      <w:pPr>
        <w:rPr>
          <w:sz w:val="21"/>
          <w:szCs w:val="20"/>
        </w:rPr>
      </w:pPr>
      <w:r>
        <w:rPr>
          <w:sz w:val="21"/>
          <w:szCs w:val="20"/>
        </w:rPr>
        <w:t>C. 感知觉与沟通能力</w:t>
      </w:r>
    </w:p>
    <w:p w14:paraId="649680CD">
      <w:pPr>
        <w:rPr>
          <w:sz w:val="21"/>
          <w:szCs w:val="20"/>
        </w:rPr>
      </w:pPr>
      <w:r>
        <w:rPr>
          <w:b/>
          <w:color w:val="FF0000"/>
          <w:sz w:val="21"/>
          <w:szCs w:val="20"/>
        </w:rPr>
        <w:t>D. 社交能力</w:t>
      </w:r>
    </w:p>
    <w:p w14:paraId="2A9FE9A7">
      <w:pPr>
        <w:rPr>
          <w:sz w:val="21"/>
          <w:szCs w:val="20"/>
        </w:rPr>
      </w:pPr>
      <w:r>
        <w:rPr>
          <w:b/>
          <w:color w:val="008000"/>
          <w:sz w:val="20"/>
          <w:szCs w:val="20"/>
        </w:rPr>
        <w:t>参考答案：D</w:t>
      </w:r>
    </w:p>
    <w:p w14:paraId="73D23473">
      <w:pPr>
        <w:rPr>
          <w:sz w:val="21"/>
          <w:szCs w:val="20"/>
        </w:rPr>
      </w:pPr>
      <w:r>
        <w:rPr>
          <w:b/>
          <w:sz w:val="21"/>
          <w:szCs w:val="20"/>
        </w:rPr>
        <w:t xml:space="preserve">5. </w:t>
      </w:r>
      <w:r>
        <w:rPr>
          <w:sz w:val="21"/>
          <w:szCs w:val="20"/>
        </w:rPr>
        <w:t>照护对象床上半坐位进食时，摇高床尾的目的主要是为了（ ）</w:t>
      </w:r>
      <w:r>
        <w:rPr>
          <w:color w:val="808080"/>
          <w:sz w:val="16"/>
          <w:szCs w:val="20"/>
        </w:rPr>
        <w:t xml:space="preserve">  【单选题】</w:t>
      </w:r>
    </w:p>
    <w:p w14:paraId="02ACCF37">
      <w:pPr>
        <w:rPr>
          <w:sz w:val="21"/>
          <w:szCs w:val="20"/>
        </w:rPr>
      </w:pPr>
      <w:r>
        <w:rPr>
          <w:b/>
          <w:color w:val="FF0000"/>
          <w:sz w:val="21"/>
          <w:szCs w:val="20"/>
        </w:rPr>
        <w:t>A. 防止躯体下滑</w:t>
      </w:r>
    </w:p>
    <w:p w14:paraId="6E53F120">
      <w:pPr>
        <w:rPr>
          <w:sz w:val="21"/>
          <w:szCs w:val="20"/>
        </w:rPr>
      </w:pPr>
      <w:r>
        <w:rPr>
          <w:sz w:val="21"/>
          <w:szCs w:val="20"/>
        </w:rPr>
        <w:t>B. 提高舒适度</w:t>
      </w:r>
    </w:p>
    <w:p w14:paraId="2D14E51D">
      <w:pPr>
        <w:rPr>
          <w:sz w:val="21"/>
          <w:szCs w:val="20"/>
        </w:rPr>
      </w:pPr>
      <w:r>
        <w:rPr>
          <w:sz w:val="21"/>
          <w:szCs w:val="20"/>
        </w:rPr>
        <w:t>C. 预防噎食</w:t>
      </w:r>
    </w:p>
    <w:p w14:paraId="50E21E06">
      <w:pPr>
        <w:rPr>
          <w:sz w:val="21"/>
          <w:szCs w:val="20"/>
        </w:rPr>
      </w:pPr>
      <w:r>
        <w:rPr>
          <w:sz w:val="21"/>
          <w:szCs w:val="20"/>
        </w:rPr>
        <w:t>D. 预防压力性损伤</w:t>
      </w:r>
    </w:p>
    <w:p w14:paraId="2189A517">
      <w:pPr>
        <w:rPr>
          <w:sz w:val="21"/>
          <w:szCs w:val="20"/>
        </w:rPr>
      </w:pPr>
      <w:r>
        <w:rPr>
          <w:b/>
          <w:color w:val="008000"/>
          <w:sz w:val="20"/>
          <w:szCs w:val="20"/>
        </w:rPr>
        <w:t>参考答案：A</w:t>
      </w:r>
    </w:p>
    <w:p w14:paraId="316A910F">
      <w:pPr>
        <w:rPr>
          <w:sz w:val="21"/>
          <w:szCs w:val="20"/>
        </w:rPr>
      </w:pPr>
      <w:r>
        <w:rPr>
          <w:b/>
          <w:sz w:val="21"/>
          <w:szCs w:val="20"/>
        </w:rPr>
        <w:t xml:space="preserve">6. </w:t>
      </w:r>
      <w:r>
        <w:rPr>
          <w:sz w:val="21"/>
          <w:szCs w:val="20"/>
        </w:rPr>
        <w:t>长护师仪容仪表礼仪重要性，正确的是（）</w:t>
      </w:r>
      <w:r>
        <w:rPr>
          <w:color w:val="808080"/>
          <w:sz w:val="16"/>
          <w:szCs w:val="20"/>
        </w:rPr>
        <w:t xml:space="preserve">  【单选题】</w:t>
      </w:r>
    </w:p>
    <w:p w14:paraId="5D124F52">
      <w:pPr>
        <w:rPr>
          <w:sz w:val="21"/>
          <w:szCs w:val="20"/>
        </w:rPr>
      </w:pPr>
      <w:r>
        <w:rPr>
          <w:sz w:val="21"/>
          <w:szCs w:val="20"/>
        </w:rPr>
        <w:t>A. 仪容仪表关乎个人形象，与照护服务无关</w:t>
      </w:r>
    </w:p>
    <w:p w14:paraId="053552C5">
      <w:pPr>
        <w:rPr>
          <w:sz w:val="21"/>
          <w:szCs w:val="20"/>
        </w:rPr>
      </w:pPr>
      <w:r>
        <w:rPr>
          <w:b/>
          <w:color w:val="FF0000"/>
          <w:sz w:val="21"/>
          <w:szCs w:val="20"/>
        </w:rPr>
        <w:t>B. 良好仪容仪表是建立服务对象信任的基础</w:t>
      </w:r>
    </w:p>
    <w:p w14:paraId="34AA22FF">
      <w:pPr>
        <w:rPr>
          <w:sz w:val="21"/>
          <w:szCs w:val="20"/>
        </w:rPr>
      </w:pPr>
      <w:r>
        <w:rPr>
          <w:sz w:val="21"/>
          <w:szCs w:val="20"/>
        </w:rPr>
        <w:t>C. 仪容仪表礼仪对长护师无强制要求</w:t>
      </w:r>
    </w:p>
    <w:p w14:paraId="1E775226">
      <w:pPr>
        <w:rPr>
          <w:sz w:val="21"/>
          <w:szCs w:val="20"/>
        </w:rPr>
      </w:pPr>
      <w:r>
        <w:rPr>
          <w:sz w:val="21"/>
          <w:szCs w:val="20"/>
        </w:rPr>
        <w:t>D. 仪容仪表可完全按个人风格随意打造</w:t>
      </w:r>
    </w:p>
    <w:p w14:paraId="4F7370D1">
      <w:pPr>
        <w:rPr>
          <w:sz w:val="21"/>
          <w:szCs w:val="20"/>
        </w:rPr>
      </w:pPr>
      <w:r>
        <w:rPr>
          <w:b/>
          <w:color w:val="008000"/>
          <w:sz w:val="20"/>
          <w:szCs w:val="20"/>
        </w:rPr>
        <w:t>参考答案：B</w:t>
      </w:r>
    </w:p>
    <w:p w14:paraId="25CD7519">
      <w:pPr>
        <w:rPr>
          <w:sz w:val="21"/>
          <w:szCs w:val="20"/>
        </w:rPr>
      </w:pPr>
      <w:r>
        <w:rPr>
          <w:b/>
          <w:sz w:val="21"/>
          <w:szCs w:val="20"/>
        </w:rPr>
        <w:t xml:space="preserve">7. </w:t>
      </w:r>
      <w:r>
        <w:rPr>
          <w:sz w:val="21"/>
          <w:szCs w:val="20"/>
        </w:rPr>
        <w:t>发现照护对象疑似呼吸心跳骤停，判断有无呼吸，描述不正确的是（ ）</w:t>
      </w:r>
      <w:r>
        <w:rPr>
          <w:color w:val="808080"/>
          <w:sz w:val="16"/>
          <w:szCs w:val="20"/>
        </w:rPr>
        <w:t xml:space="preserve">  【单选题】</w:t>
      </w:r>
    </w:p>
    <w:p w14:paraId="0D1E34AB">
      <w:pPr>
        <w:rPr>
          <w:sz w:val="21"/>
          <w:szCs w:val="20"/>
        </w:rPr>
      </w:pPr>
      <w:r>
        <w:rPr>
          <w:sz w:val="21"/>
          <w:szCs w:val="20"/>
        </w:rPr>
        <w:t>A. 听：侧耳贴近照护对象面部，听口鼻处有无呼吸音</w:t>
      </w:r>
    </w:p>
    <w:p w14:paraId="1A216CCF">
      <w:pPr>
        <w:rPr>
          <w:sz w:val="21"/>
          <w:szCs w:val="20"/>
        </w:rPr>
      </w:pPr>
      <w:r>
        <w:rPr>
          <w:sz w:val="21"/>
          <w:szCs w:val="20"/>
        </w:rPr>
        <w:t>B. 看：胸、腹部有起伏运动</w:t>
      </w:r>
    </w:p>
    <w:p w14:paraId="34EBFDF9">
      <w:pPr>
        <w:rPr>
          <w:sz w:val="21"/>
          <w:szCs w:val="20"/>
        </w:rPr>
      </w:pPr>
      <w:r>
        <w:rPr>
          <w:sz w:val="21"/>
          <w:szCs w:val="20"/>
        </w:rPr>
        <w:t>C. 感觉：鼻孔处是否有气流呼出</w:t>
      </w:r>
    </w:p>
    <w:p w14:paraId="2F683256">
      <w:pPr>
        <w:rPr>
          <w:sz w:val="21"/>
          <w:szCs w:val="20"/>
        </w:rPr>
      </w:pPr>
      <w:r>
        <w:rPr>
          <w:b/>
          <w:color w:val="FF0000"/>
          <w:sz w:val="21"/>
          <w:szCs w:val="20"/>
        </w:rPr>
        <w:t>D. 拍：拍双肩有无反应</w:t>
      </w:r>
    </w:p>
    <w:p w14:paraId="794C7E6A">
      <w:pPr>
        <w:rPr>
          <w:sz w:val="21"/>
          <w:szCs w:val="20"/>
        </w:rPr>
      </w:pPr>
      <w:r>
        <w:rPr>
          <w:b/>
          <w:color w:val="008000"/>
          <w:sz w:val="20"/>
          <w:szCs w:val="20"/>
        </w:rPr>
        <w:t>参考答案：D</w:t>
      </w:r>
    </w:p>
    <w:p w14:paraId="3BC1917F">
      <w:pPr>
        <w:rPr>
          <w:sz w:val="21"/>
          <w:szCs w:val="20"/>
        </w:rPr>
      </w:pPr>
      <w:r>
        <w:rPr>
          <w:b/>
          <w:sz w:val="21"/>
          <w:szCs w:val="20"/>
        </w:rPr>
        <w:t xml:space="preserve">8. </w:t>
      </w:r>
      <w:r>
        <w:rPr>
          <w:sz w:val="21"/>
          <w:szCs w:val="20"/>
        </w:rPr>
        <w:t>以下选项中，不属于照护对象基本饮食种类的是（ ）</w:t>
      </w:r>
      <w:r>
        <w:rPr>
          <w:color w:val="808080"/>
          <w:sz w:val="16"/>
          <w:szCs w:val="20"/>
        </w:rPr>
        <w:t xml:space="preserve">  【单选题】</w:t>
      </w:r>
    </w:p>
    <w:p w14:paraId="1D0A34A5">
      <w:pPr>
        <w:rPr>
          <w:sz w:val="21"/>
          <w:szCs w:val="20"/>
        </w:rPr>
      </w:pPr>
      <w:r>
        <w:rPr>
          <w:sz w:val="21"/>
          <w:szCs w:val="20"/>
        </w:rPr>
        <w:t>A. 普通饮食</w:t>
      </w:r>
    </w:p>
    <w:p w14:paraId="745062A8">
      <w:pPr>
        <w:rPr>
          <w:sz w:val="21"/>
          <w:szCs w:val="20"/>
        </w:rPr>
      </w:pPr>
      <w:r>
        <w:rPr>
          <w:b/>
          <w:color w:val="FF0000"/>
          <w:sz w:val="21"/>
          <w:szCs w:val="20"/>
        </w:rPr>
        <w:t>B. 高钾饮食</w:t>
      </w:r>
    </w:p>
    <w:p w14:paraId="15A99644">
      <w:pPr>
        <w:rPr>
          <w:sz w:val="21"/>
          <w:szCs w:val="20"/>
        </w:rPr>
      </w:pPr>
      <w:r>
        <w:rPr>
          <w:sz w:val="21"/>
          <w:szCs w:val="20"/>
        </w:rPr>
        <w:t>C. 软质饮食</w:t>
      </w:r>
    </w:p>
    <w:p w14:paraId="00E0EA41">
      <w:pPr>
        <w:rPr>
          <w:sz w:val="21"/>
          <w:szCs w:val="20"/>
        </w:rPr>
      </w:pPr>
      <w:r>
        <w:rPr>
          <w:sz w:val="21"/>
          <w:szCs w:val="20"/>
        </w:rPr>
        <w:t>D. 半流质饮食</w:t>
      </w:r>
    </w:p>
    <w:p w14:paraId="3F8CB1E5">
      <w:pPr>
        <w:rPr>
          <w:sz w:val="21"/>
          <w:szCs w:val="20"/>
        </w:rPr>
      </w:pPr>
      <w:r>
        <w:rPr>
          <w:b/>
          <w:color w:val="008000"/>
          <w:sz w:val="20"/>
          <w:szCs w:val="20"/>
        </w:rPr>
        <w:t>参考答案：B</w:t>
      </w:r>
    </w:p>
    <w:p w14:paraId="179EABFC">
      <w:pPr>
        <w:rPr>
          <w:sz w:val="21"/>
          <w:szCs w:val="20"/>
        </w:rPr>
      </w:pPr>
      <w:r>
        <w:rPr>
          <w:b/>
          <w:sz w:val="21"/>
          <w:szCs w:val="20"/>
        </w:rPr>
        <w:t xml:space="preserve">9. </w:t>
      </w:r>
      <w:r>
        <w:rPr>
          <w:sz w:val="21"/>
          <w:szCs w:val="20"/>
        </w:rPr>
        <w:t>头面部清洁照护中，为卧床照护对象梳理头发的顺序是（ ）</w:t>
      </w:r>
      <w:r>
        <w:rPr>
          <w:color w:val="808080"/>
          <w:sz w:val="16"/>
          <w:szCs w:val="20"/>
        </w:rPr>
        <w:t xml:space="preserve">  【单选题】</w:t>
      </w:r>
    </w:p>
    <w:p w14:paraId="6108AAE4">
      <w:pPr>
        <w:rPr>
          <w:sz w:val="21"/>
          <w:szCs w:val="20"/>
        </w:rPr>
      </w:pPr>
      <w:r>
        <w:rPr>
          <w:sz w:val="21"/>
          <w:szCs w:val="20"/>
        </w:rPr>
        <w:t>A. 从发梢到发根</w:t>
      </w:r>
    </w:p>
    <w:p w14:paraId="73A337C1">
      <w:pPr>
        <w:rPr>
          <w:sz w:val="21"/>
          <w:szCs w:val="20"/>
        </w:rPr>
      </w:pPr>
      <w:r>
        <w:rPr>
          <w:b/>
          <w:color w:val="FF0000"/>
          <w:sz w:val="21"/>
          <w:szCs w:val="20"/>
        </w:rPr>
        <w:t>B. 从发根到发梢</w:t>
      </w:r>
    </w:p>
    <w:p w14:paraId="74ABAD4B">
      <w:pPr>
        <w:rPr>
          <w:sz w:val="21"/>
          <w:szCs w:val="20"/>
        </w:rPr>
      </w:pPr>
      <w:r>
        <w:rPr>
          <w:sz w:val="21"/>
          <w:szCs w:val="20"/>
        </w:rPr>
        <w:t>C. 随意梳理</w:t>
      </w:r>
    </w:p>
    <w:p w14:paraId="30FD5CEE">
      <w:pPr>
        <w:rPr>
          <w:sz w:val="21"/>
          <w:szCs w:val="20"/>
        </w:rPr>
      </w:pPr>
      <w:r>
        <w:rPr>
          <w:sz w:val="21"/>
          <w:szCs w:val="20"/>
        </w:rPr>
        <w:t>D. 只梳理表面</w:t>
      </w:r>
    </w:p>
    <w:p w14:paraId="6A478685">
      <w:pPr>
        <w:rPr>
          <w:sz w:val="21"/>
          <w:szCs w:val="20"/>
        </w:rPr>
      </w:pPr>
      <w:r>
        <w:rPr>
          <w:b/>
          <w:color w:val="008000"/>
          <w:sz w:val="20"/>
          <w:szCs w:val="20"/>
        </w:rPr>
        <w:t>参考答案：B</w:t>
      </w:r>
    </w:p>
    <w:p w14:paraId="40A633B8">
      <w:pPr>
        <w:rPr>
          <w:sz w:val="21"/>
          <w:szCs w:val="20"/>
        </w:rPr>
      </w:pPr>
      <w:r>
        <w:rPr>
          <w:b/>
          <w:sz w:val="21"/>
          <w:szCs w:val="20"/>
        </w:rPr>
        <w:t xml:space="preserve">10. </w:t>
      </w:r>
      <w:r>
        <w:rPr>
          <w:sz w:val="21"/>
          <w:szCs w:val="20"/>
        </w:rPr>
        <w:t>前臂旋转功能受限的患者可以选择加粗把手的餐具</w:t>
      </w:r>
      <w:r>
        <w:rPr>
          <w:color w:val="808080"/>
          <w:sz w:val="16"/>
          <w:szCs w:val="20"/>
        </w:rPr>
        <w:t xml:space="preserve">  【判断题】</w:t>
      </w:r>
    </w:p>
    <w:p w14:paraId="525BF818">
      <w:pPr>
        <w:rPr>
          <w:sz w:val="21"/>
          <w:szCs w:val="20"/>
        </w:rPr>
      </w:pPr>
      <w:r>
        <w:rPr>
          <w:sz w:val="21"/>
          <w:szCs w:val="20"/>
        </w:rPr>
        <w:t>A. 正确</w:t>
      </w:r>
    </w:p>
    <w:p w14:paraId="16D6EB24">
      <w:pPr>
        <w:rPr>
          <w:sz w:val="21"/>
          <w:szCs w:val="20"/>
        </w:rPr>
      </w:pPr>
      <w:r>
        <w:rPr>
          <w:b/>
          <w:color w:val="FF0000"/>
          <w:sz w:val="21"/>
          <w:szCs w:val="20"/>
        </w:rPr>
        <w:t>B. 错误</w:t>
      </w:r>
    </w:p>
    <w:p w14:paraId="29B1A28D">
      <w:pPr>
        <w:rPr>
          <w:sz w:val="21"/>
          <w:szCs w:val="20"/>
        </w:rPr>
      </w:pPr>
      <w:r>
        <w:rPr>
          <w:b/>
          <w:color w:val="008000"/>
          <w:sz w:val="20"/>
          <w:szCs w:val="20"/>
        </w:rPr>
        <w:t>参考答案：B</w:t>
      </w:r>
    </w:p>
    <w:p w14:paraId="294940E2">
      <w:pPr>
        <w:rPr>
          <w:sz w:val="21"/>
          <w:szCs w:val="20"/>
        </w:rPr>
      </w:pPr>
      <w:r>
        <w:rPr>
          <w:sz w:val="21"/>
          <w:szCs w:val="20"/>
        </w:rPr>
        <w:br w:type="page"/>
      </w:r>
    </w:p>
    <w:p w14:paraId="4F28A478">
      <w:pPr>
        <w:rPr>
          <w:sz w:val="21"/>
          <w:szCs w:val="20"/>
        </w:rPr>
      </w:pPr>
      <w:r>
        <w:rPr>
          <w:b/>
          <w:sz w:val="21"/>
          <w:szCs w:val="20"/>
        </w:rPr>
        <w:t xml:space="preserve">11. </w:t>
      </w:r>
      <w:r>
        <w:rPr>
          <w:sz w:val="21"/>
          <w:szCs w:val="20"/>
        </w:rPr>
        <w:t>成人护理垫的固定方式应该是（ ）</w:t>
      </w:r>
      <w:r>
        <w:rPr>
          <w:color w:val="808080"/>
          <w:sz w:val="16"/>
          <w:szCs w:val="20"/>
        </w:rPr>
        <w:t xml:space="preserve">  【单选题】</w:t>
      </w:r>
    </w:p>
    <w:p w14:paraId="28D9A9DA">
      <w:pPr>
        <w:rPr>
          <w:sz w:val="21"/>
          <w:szCs w:val="20"/>
        </w:rPr>
      </w:pPr>
      <w:r>
        <w:rPr>
          <w:sz w:val="21"/>
          <w:szCs w:val="20"/>
        </w:rPr>
        <w:t>A. 容易移位</w:t>
      </w:r>
    </w:p>
    <w:p w14:paraId="2700A44E">
      <w:pPr>
        <w:rPr>
          <w:sz w:val="21"/>
          <w:szCs w:val="20"/>
        </w:rPr>
      </w:pPr>
      <w:r>
        <w:rPr>
          <w:b/>
          <w:color w:val="FF0000"/>
          <w:sz w:val="21"/>
          <w:szCs w:val="20"/>
        </w:rPr>
        <w:t>B. 防止移位，提升使用稳定性</w:t>
      </w:r>
    </w:p>
    <w:p w14:paraId="5FF406E1">
      <w:pPr>
        <w:rPr>
          <w:sz w:val="21"/>
          <w:szCs w:val="20"/>
        </w:rPr>
      </w:pPr>
      <w:r>
        <w:rPr>
          <w:sz w:val="21"/>
          <w:szCs w:val="20"/>
        </w:rPr>
        <w:t>C. 不需要固定</w:t>
      </w:r>
    </w:p>
    <w:p w14:paraId="5E011E92">
      <w:pPr>
        <w:rPr>
          <w:sz w:val="21"/>
          <w:szCs w:val="20"/>
        </w:rPr>
      </w:pPr>
      <w:r>
        <w:rPr>
          <w:sz w:val="21"/>
          <w:szCs w:val="20"/>
        </w:rPr>
        <w:t>D. 固定方式随意</w:t>
      </w:r>
    </w:p>
    <w:p w14:paraId="4B1E031B">
      <w:pPr>
        <w:rPr>
          <w:sz w:val="21"/>
          <w:szCs w:val="20"/>
        </w:rPr>
      </w:pPr>
      <w:r>
        <w:rPr>
          <w:b/>
          <w:color w:val="008000"/>
          <w:sz w:val="20"/>
          <w:szCs w:val="20"/>
        </w:rPr>
        <w:t>参考答案：B</w:t>
      </w:r>
    </w:p>
    <w:p w14:paraId="373020FC">
      <w:pPr>
        <w:rPr>
          <w:sz w:val="21"/>
          <w:szCs w:val="20"/>
        </w:rPr>
      </w:pPr>
      <w:r>
        <w:rPr>
          <w:b/>
          <w:sz w:val="21"/>
          <w:szCs w:val="20"/>
        </w:rPr>
        <w:t xml:space="preserve">12. </w:t>
      </w:r>
      <w:r>
        <w:rPr>
          <w:sz w:val="21"/>
          <w:szCs w:val="20"/>
        </w:rPr>
        <w:t>机构照护，照护对象午间休息时间以（）为宜</w:t>
      </w:r>
      <w:r>
        <w:rPr>
          <w:color w:val="808080"/>
          <w:sz w:val="16"/>
          <w:szCs w:val="20"/>
        </w:rPr>
        <w:t xml:space="preserve">  【单选题】</w:t>
      </w:r>
    </w:p>
    <w:p w14:paraId="0C86B379">
      <w:pPr>
        <w:rPr>
          <w:sz w:val="21"/>
          <w:szCs w:val="20"/>
        </w:rPr>
      </w:pPr>
      <w:r>
        <w:rPr>
          <w:b/>
          <w:color w:val="FF0000"/>
          <w:sz w:val="21"/>
          <w:szCs w:val="20"/>
        </w:rPr>
        <w:t>A. 30 分钟~ 1 小时</w:t>
      </w:r>
    </w:p>
    <w:p w14:paraId="739AF167">
      <w:pPr>
        <w:rPr>
          <w:sz w:val="21"/>
          <w:szCs w:val="20"/>
        </w:rPr>
      </w:pPr>
      <w:r>
        <w:rPr>
          <w:sz w:val="21"/>
          <w:szCs w:val="20"/>
        </w:rPr>
        <w:t>B. 2 ~ 3 小时</w:t>
      </w:r>
    </w:p>
    <w:p w14:paraId="5726767B">
      <w:pPr>
        <w:rPr>
          <w:sz w:val="21"/>
          <w:szCs w:val="20"/>
        </w:rPr>
      </w:pPr>
      <w:r>
        <w:rPr>
          <w:sz w:val="21"/>
          <w:szCs w:val="20"/>
        </w:rPr>
        <w:t>C. 4 ~ 5 小时</w:t>
      </w:r>
    </w:p>
    <w:p w14:paraId="16B01CC7">
      <w:pPr>
        <w:rPr>
          <w:sz w:val="21"/>
          <w:szCs w:val="20"/>
        </w:rPr>
      </w:pPr>
      <w:r>
        <w:rPr>
          <w:sz w:val="21"/>
          <w:szCs w:val="20"/>
        </w:rPr>
        <w:t>D. 无明确限制</w:t>
      </w:r>
    </w:p>
    <w:p w14:paraId="18339846">
      <w:pPr>
        <w:rPr>
          <w:sz w:val="21"/>
          <w:szCs w:val="20"/>
        </w:rPr>
      </w:pPr>
      <w:r>
        <w:rPr>
          <w:b/>
          <w:color w:val="008000"/>
          <w:sz w:val="20"/>
          <w:szCs w:val="20"/>
        </w:rPr>
        <w:t>参考答案：A</w:t>
      </w:r>
    </w:p>
    <w:p w14:paraId="2547860F">
      <w:pPr>
        <w:rPr>
          <w:sz w:val="21"/>
          <w:szCs w:val="20"/>
        </w:rPr>
      </w:pPr>
      <w:r>
        <w:rPr>
          <w:b/>
          <w:sz w:val="21"/>
          <w:szCs w:val="20"/>
        </w:rPr>
        <w:t xml:space="preserve">13. </w:t>
      </w:r>
      <w:r>
        <w:rPr>
          <w:sz w:val="21"/>
          <w:szCs w:val="20"/>
        </w:rPr>
        <w:t>协助照护对象自主进食时，需要优先注意的是（ ）</w:t>
      </w:r>
      <w:r>
        <w:rPr>
          <w:color w:val="808080"/>
          <w:sz w:val="16"/>
          <w:szCs w:val="20"/>
        </w:rPr>
        <w:t xml:space="preserve">  【单选题】</w:t>
      </w:r>
    </w:p>
    <w:p w14:paraId="018F21E6">
      <w:pPr>
        <w:rPr>
          <w:sz w:val="21"/>
          <w:szCs w:val="20"/>
        </w:rPr>
      </w:pPr>
      <w:r>
        <w:rPr>
          <w:sz w:val="21"/>
          <w:szCs w:val="20"/>
        </w:rPr>
        <w:t>A. 食物口感味道</w:t>
      </w:r>
    </w:p>
    <w:p w14:paraId="50AF44A0">
      <w:pPr>
        <w:rPr>
          <w:sz w:val="21"/>
          <w:szCs w:val="20"/>
        </w:rPr>
      </w:pPr>
      <w:r>
        <w:rPr>
          <w:b/>
          <w:color w:val="FF0000"/>
          <w:sz w:val="21"/>
          <w:szCs w:val="20"/>
        </w:rPr>
        <w:t>B. 防止呛咳与窒息</w:t>
      </w:r>
    </w:p>
    <w:p w14:paraId="0E2E4E72">
      <w:pPr>
        <w:rPr>
          <w:sz w:val="21"/>
          <w:szCs w:val="20"/>
        </w:rPr>
      </w:pPr>
      <w:r>
        <w:rPr>
          <w:sz w:val="21"/>
          <w:szCs w:val="20"/>
        </w:rPr>
        <w:t>C. 进食速度快慢</w:t>
      </w:r>
    </w:p>
    <w:p w14:paraId="7B254C22">
      <w:pPr>
        <w:rPr>
          <w:sz w:val="21"/>
          <w:szCs w:val="20"/>
        </w:rPr>
      </w:pPr>
      <w:r>
        <w:rPr>
          <w:sz w:val="21"/>
          <w:szCs w:val="20"/>
        </w:rPr>
        <w:t>D. 餐具美观度</w:t>
      </w:r>
    </w:p>
    <w:p w14:paraId="4859A2B0">
      <w:pPr>
        <w:rPr>
          <w:sz w:val="21"/>
          <w:szCs w:val="20"/>
        </w:rPr>
      </w:pPr>
      <w:r>
        <w:rPr>
          <w:b/>
          <w:color w:val="008000"/>
          <w:sz w:val="20"/>
          <w:szCs w:val="20"/>
        </w:rPr>
        <w:t>参考答案：B</w:t>
      </w:r>
    </w:p>
    <w:p w14:paraId="680F99B5">
      <w:pPr>
        <w:rPr>
          <w:sz w:val="21"/>
          <w:szCs w:val="20"/>
        </w:rPr>
      </w:pPr>
      <w:r>
        <w:rPr>
          <w:b/>
          <w:sz w:val="21"/>
          <w:szCs w:val="20"/>
        </w:rPr>
        <w:t xml:space="preserve">14. </w:t>
      </w:r>
      <w:r>
        <w:rPr>
          <w:sz w:val="21"/>
          <w:szCs w:val="20"/>
        </w:rPr>
        <w:t>发生呼吸心跳骤停最常见的原因是( )</w:t>
      </w:r>
      <w:r>
        <w:rPr>
          <w:color w:val="808080"/>
          <w:sz w:val="16"/>
          <w:szCs w:val="20"/>
        </w:rPr>
        <w:t xml:space="preserve">  【单选题】</w:t>
      </w:r>
    </w:p>
    <w:p w14:paraId="72145F95">
      <w:pPr>
        <w:rPr>
          <w:sz w:val="21"/>
          <w:szCs w:val="20"/>
        </w:rPr>
      </w:pPr>
      <w:r>
        <w:rPr>
          <w:b/>
          <w:color w:val="FF0000"/>
          <w:sz w:val="21"/>
          <w:szCs w:val="20"/>
        </w:rPr>
        <w:t>A. 冠心病</w:t>
      </w:r>
    </w:p>
    <w:p w14:paraId="30F5F481">
      <w:pPr>
        <w:rPr>
          <w:sz w:val="21"/>
          <w:szCs w:val="20"/>
        </w:rPr>
      </w:pPr>
      <w:r>
        <w:rPr>
          <w:sz w:val="21"/>
          <w:szCs w:val="20"/>
        </w:rPr>
        <w:t>B. 脑出血</w:t>
      </w:r>
    </w:p>
    <w:p w14:paraId="0998C5E2">
      <w:pPr>
        <w:rPr>
          <w:sz w:val="21"/>
          <w:szCs w:val="20"/>
        </w:rPr>
      </w:pPr>
      <w:r>
        <w:rPr>
          <w:sz w:val="21"/>
          <w:szCs w:val="20"/>
        </w:rPr>
        <w:t>C. 中暑</w:t>
      </w:r>
    </w:p>
    <w:p w14:paraId="10927639">
      <w:pPr>
        <w:rPr>
          <w:sz w:val="21"/>
          <w:szCs w:val="20"/>
        </w:rPr>
      </w:pPr>
      <w:r>
        <w:rPr>
          <w:sz w:val="21"/>
          <w:szCs w:val="20"/>
        </w:rPr>
        <w:t>D. 支气管炎</w:t>
      </w:r>
    </w:p>
    <w:p w14:paraId="70700786">
      <w:pPr>
        <w:rPr>
          <w:sz w:val="21"/>
          <w:szCs w:val="20"/>
        </w:rPr>
      </w:pPr>
      <w:r>
        <w:rPr>
          <w:b/>
          <w:color w:val="008000"/>
          <w:sz w:val="20"/>
          <w:szCs w:val="20"/>
        </w:rPr>
        <w:t>参考答案：A</w:t>
      </w:r>
    </w:p>
    <w:p w14:paraId="326D8E69">
      <w:pPr>
        <w:rPr>
          <w:sz w:val="21"/>
          <w:szCs w:val="20"/>
        </w:rPr>
      </w:pPr>
      <w:r>
        <w:rPr>
          <w:b/>
          <w:sz w:val="21"/>
          <w:szCs w:val="20"/>
        </w:rPr>
        <w:t xml:space="preserve">15. </w:t>
      </w:r>
      <w:r>
        <w:rPr>
          <w:sz w:val="21"/>
          <w:szCs w:val="20"/>
        </w:rPr>
        <w:t>测量血糖操作中不正确的是（ ）</w:t>
      </w:r>
      <w:r>
        <w:rPr>
          <w:color w:val="808080"/>
          <w:sz w:val="16"/>
          <w:szCs w:val="20"/>
        </w:rPr>
        <w:t xml:space="preserve">  【单选题】</w:t>
      </w:r>
    </w:p>
    <w:p w14:paraId="1383BF1C">
      <w:pPr>
        <w:rPr>
          <w:sz w:val="21"/>
          <w:szCs w:val="20"/>
        </w:rPr>
      </w:pPr>
      <w:r>
        <w:rPr>
          <w:sz w:val="21"/>
          <w:szCs w:val="20"/>
        </w:rPr>
        <w:t>A. 测量血糖时使用75%的酒精对采血部位进行消毒，不应使用碘伏</w:t>
      </w:r>
    </w:p>
    <w:p w14:paraId="0A47200D">
      <w:pPr>
        <w:rPr>
          <w:sz w:val="21"/>
          <w:szCs w:val="20"/>
        </w:rPr>
      </w:pPr>
      <w:r>
        <w:rPr>
          <w:sz w:val="21"/>
          <w:szCs w:val="20"/>
        </w:rPr>
        <w:t>B. 弃去第一滴血液，将第二滴血液置于试纸上指定区域滴血</w:t>
      </w:r>
    </w:p>
    <w:p w14:paraId="4C29869D">
      <w:pPr>
        <w:rPr>
          <w:sz w:val="21"/>
          <w:szCs w:val="20"/>
        </w:rPr>
      </w:pPr>
      <w:r>
        <w:rPr>
          <w:sz w:val="21"/>
          <w:szCs w:val="20"/>
        </w:rPr>
        <w:t>C. 屏幕显示闪烁的手和血滴符号，等血糖仪发出“哗”声提示音，即可滴加血滴到试纸前端的黑槽上</w:t>
      </w:r>
    </w:p>
    <w:p w14:paraId="1089343B">
      <w:pPr>
        <w:rPr>
          <w:sz w:val="21"/>
          <w:szCs w:val="20"/>
        </w:rPr>
      </w:pPr>
      <w:r>
        <w:rPr>
          <w:b/>
          <w:color w:val="FF0000"/>
          <w:sz w:val="21"/>
          <w:szCs w:val="20"/>
        </w:rPr>
        <w:t>D. 1小时后屏幕显示测量结果</w:t>
      </w:r>
    </w:p>
    <w:p w14:paraId="6CCE6416">
      <w:pPr>
        <w:rPr>
          <w:sz w:val="21"/>
          <w:szCs w:val="20"/>
        </w:rPr>
      </w:pPr>
      <w:r>
        <w:rPr>
          <w:b/>
          <w:color w:val="008000"/>
          <w:sz w:val="20"/>
          <w:szCs w:val="20"/>
        </w:rPr>
        <w:t>参考答案：D</w:t>
      </w:r>
    </w:p>
    <w:p w14:paraId="144615DD">
      <w:pPr>
        <w:rPr>
          <w:sz w:val="21"/>
          <w:szCs w:val="20"/>
        </w:rPr>
      </w:pPr>
      <w:r>
        <w:rPr>
          <w:b/>
          <w:sz w:val="21"/>
          <w:szCs w:val="20"/>
        </w:rPr>
        <w:t xml:space="preserve">16. </w:t>
      </w:r>
      <w:r>
        <w:rPr>
          <w:sz w:val="21"/>
          <w:szCs w:val="20"/>
        </w:rPr>
        <w:t>长护师居家上门工作出户流程及要求，不包括（）</w:t>
      </w:r>
      <w:r>
        <w:rPr>
          <w:color w:val="808080"/>
          <w:sz w:val="16"/>
          <w:szCs w:val="20"/>
        </w:rPr>
        <w:t xml:space="preserve">  【单选题】</w:t>
      </w:r>
    </w:p>
    <w:p w14:paraId="5641328C">
      <w:pPr>
        <w:rPr>
          <w:sz w:val="21"/>
          <w:szCs w:val="20"/>
        </w:rPr>
      </w:pPr>
      <w:r>
        <w:rPr>
          <w:sz w:val="21"/>
          <w:szCs w:val="20"/>
        </w:rPr>
        <w:t>A. 整理照护现场，恢复环境整洁</w:t>
      </w:r>
    </w:p>
    <w:p w14:paraId="3EF87A33">
      <w:pPr>
        <w:rPr>
          <w:sz w:val="21"/>
          <w:szCs w:val="20"/>
        </w:rPr>
      </w:pPr>
      <w:r>
        <w:rPr>
          <w:sz w:val="21"/>
          <w:szCs w:val="20"/>
        </w:rPr>
        <w:t>B. 与服务对象或家属确认服务内容，征求意见</w:t>
      </w:r>
    </w:p>
    <w:p w14:paraId="4FF96182">
      <w:pPr>
        <w:rPr>
          <w:sz w:val="21"/>
          <w:szCs w:val="20"/>
        </w:rPr>
      </w:pPr>
      <w:r>
        <w:rPr>
          <w:b/>
          <w:color w:val="FF0000"/>
          <w:sz w:val="21"/>
          <w:szCs w:val="20"/>
        </w:rPr>
        <w:t>C. 出户时无需告知，直接离开即可</w:t>
      </w:r>
    </w:p>
    <w:p w14:paraId="0A2B4CDE">
      <w:pPr>
        <w:rPr>
          <w:sz w:val="21"/>
          <w:szCs w:val="20"/>
        </w:rPr>
      </w:pPr>
      <w:r>
        <w:rPr>
          <w:sz w:val="21"/>
          <w:szCs w:val="20"/>
        </w:rPr>
        <w:t>D. 做好服务记录，交接后续注意事项</w:t>
      </w:r>
    </w:p>
    <w:p w14:paraId="11CA86EB">
      <w:pPr>
        <w:rPr>
          <w:sz w:val="21"/>
          <w:szCs w:val="20"/>
        </w:rPr>
      </w:pPr>
      <w:r>
        <w:rPr>
          <w:b/>
          <w:color w:val="008000"/>
          <w:sz w:val="20"/>
          <w:szCs w:val="20"/>
        </w:rPr>
        <w:t>参考答案：C</w:t>
      </w:r>
    </w:p>
    <w:p w14:paraId="5B09958F">
      <w:pPr>
        <w:rPr>
          <w:sz w:val="21"/>
          <w:szCs w:val="20"/>
        </w:rPr>
      </w:pPr>
      <w:r>
        <w:rPr>
          <w:b/>
          <w:sz w:val="21"/>
          <w:szCs w:val="20"/>
        </w:rPr>
        <w:t xml:space="preserve">17. </w:t>
      </w:r>
      <w:r>
        <w:rPr>
          <w:sz w:val="21"/>
          <w:szCs w:val="20"/>
        </w:rPr>
        <w:t>当照护对象出现心跳骤停时，其呼吸的状态是（ ）</w:t>
      </w:r>
      <w:r>
        <w:rPr>
          <w:color w:val="808080"/>
          <w:sz w:val="16"/>
          <w:szCs w:val="20"/>
        </w:rPr>
        <w:t xml:space="preserve">  【单选题】</w:t>
      </w:r>
    </w:p>
    <w:p w14:paraId="7B927492">
      <w:pPr>
        <w:rPr>
          <w:sz w:val="21"/>
          <w:szCs w:val="20"/>
        </w:rPr>
      </w:pPr>
      <w:r>
        <w:rPr>
          <w:sz w:val="21"/>
          <w:szCs w:val="20"/>
        </w:rPr>
        <w:t>A. 呼吸急促</w:t>
      </w:r>
    </w:p>
    <w:p w14:paraId="7E3FD986">
      <w:pPr>
        <w:rPr>
          <w:sz w:val="21"/>
          <w:szCs w:val="20"/>
        </w:rPr>
      </w:pPr>
      <w:r>
        <w:rPr>
          <w:sz w:val="21"/>
          <w:szCs w:val="20"/>
        </w:rPr>
        <w:t>B. 呼吸缓慢</w:t>
      </w:r>
    </w:p>
    <w:p w14:paraId="15B1A173">
      <w:pPr>
        <w:rPr>
          <w:sz w:val="21"/>
          <w:szCs w:val="20"/>
        </w:rPr>
      </w:pPr>
      <w:r>
        <w:rPr>
          <w:sz w:val="21"/>
          <w:szCs w:val="20"/>
        </w:rPr>
        <w:t>C. 呼吸正常</w:t>
      </w:r>
    </w:p>
    <w:p w14:paraId="3DCB9FAF">
      <w:pPr>
        <w:rPr>
          <w:sz w:val="21"/>
          <w:szCs w:val="20"/>
        </w:rPr>
      </w:pPr>
      <w:r>
        <w:rPr>
          <w:b/>
          <w:color w:val="FF0000"/>
          <w:sz w:val="21"/>
          <w:szCs w:val="20"/>
        </w:rPr>
        <w:t>D. 呼吸停止</w:t>
      </w:r>
    </w:p>
    <w:p w14:paraId="1BD894BA">
      <w:pPr>
        <w:rPr>
          <w:sz w:val="21"/>
          <w:szCs w:val="20"/>
        </w:rPr>
      </w:pPr>
      <w:r>
        <w:rPr>
          <w:b/>
          <w:color w:val="008000"/>
          <w:sz w:val="20"/>
          <w:szCs w:val="20"/>
        </w:rPr>
        <w:t>参考答案：D</w:t>
      </w:r>
    </w:p>
    <w:p w14:paraId="1BE950D5">
      <w:pPr>
        <w:rPr>
          <w:sz w:val="21"/>
          <w:szCs w:val="20"/>
        </w:rPr>
      </w:pPr>
      <w:r>
        <w:rPr>
          <w:b/>
          <w:sz w:val="21"/>
          <w:szCs w:val="20"/>
        </w:rPr>
        <w:t xml:space="preserve">18. </w:t>
      </w:r>
      <w:r>
        <w:rPr>
          <w:sz w:val="21"/>
          <w:szCs w:val="20"/>
        </w:rPr>
        <w:t>为快速给中暑者降温，可直接用冰块敷在患者额头、腋下等部位</w:t>
      </w:r>
      <w:r>
        <w:rPr>
          <w:color w:val="808080"/>
          <w:sz w:val="16"/>
          <w:szCs w:val="20"/>
        </w:rPr>
        <w:t xml:space="preserve">  【判断题】</w:t>
      </w:r>
    </w:p>
    <w:p w14:paraId="519AD0F3">
      <w:pPr>
        <w:rPr>
          <w:sz w:val="21"/>
          <w:szCs w:val="20"/>
        </w:rPr>
      </w:pPr>
      <w:r>
        <w:rPr>
          <w:sz w:val="21"/>
          <w:szCs w:val="20"/>
        </w:rPr>
        <w:t>A. 正确</w:t>
      </w:r>
    </w:p>
    <w:p w14:paraId="693A2649">
      <w:pPr>
        <w:rPr>
          <w:sz w:val="21"/>
          <w:szCs w:val="20"/>
        </w:rPr>
      </w:pPr>
      <w:r>
        <w:rPr>
          <w:b/>
          <w:color w:val="FF0000"/>
          <w:sz w:val="21"/>
          <w:szCs w:val="20"/>
        </w:rPr>
        <w:t>B. 错误</w:t>
      </w:r>
    </w:p>
    <w:p w14:paraId="2B9D5C78">
      <w:pPr>
        <w:rPr>
          <w:sz w:val="21"/>
          <w:szCs w:val="20"/>
        </w:rPr>
      </w:pPr>
      <w:r>
        <w:rPr>
          <w:b/>
          <w:color w:val="008000"/>
          <w:sz w:val="20"/>
          <w:szCs w:val="20"/>
        </w:rPr>
        <w:t>参考答案：B</w:t>
      </w:r>
    </w:p>
    <w:p w14:paraId="1CC4BAD1">
      <w:pPr>
        <w:rPr>
          <w:sz w:val="21"/>
          <w:szCs w:val="20"/>
        </w:rPr>
      </w:pPr>
      <w:r>
        <w:rPr>
          <w:b/>
          <w:sz w:val="21"/>
          <w:szCs w:val="20"/>
        </w:rPr>
        <w:t xml:space="preserve">19. </w:t>
      </w:r>
      <w:r>
        <w:rPr>
          <w:sz w:val="21"/>
          <w:szCs w:val="20"/>
        </w:rPr>
        <w:t>以下使用坐便椅注意事项正确的是（ ）</w:t>
      </w:r>
      <w:r>
        <w:rPr>
          <w:color w:val="808080"/>
          <w:sz w:val="16"/>
          <w:szCs w:val="20"/>
        </w:rPr>
        <w:t xml:space="preserve">  【单选题】</w:t>
      </w:r>
    </w:p>
    <w:p w14:paraId="2AEAE434">
      <w:pPr>
        <w:rPr>
          <w:sz w:val="21"/>
          <w:szCs w:val="20"/>
        </w:rPr>
      </w:pPr>
      <w:r>
        <w:rPr>
          <w:sz w:val="21"/>
          <w:szCs w:val="20"/>
        </w:rPr>
        <w:t>A. 金奶奶大便时，其亲戚在房间内，无需用屏风遮挡</w:t>
      </w:r>
    </w:p>
    <w:p w14:paraId="2714905A">
      <w:pPr>
        <w:rPr>
          <w:sz w:val="21"/>
          <w:szCs w:val="20"/>
        </w:rPr>
      </w:pPr>
      <w:r>
        <w:rPr>
          <w:sz w:val="21"/>
          <w:szCs w:val="20"/>
        </w:rPr>
        <w:t>B. 长护师将坐便椅放在靠近楼梯处</w:t>
      </w:r>
    </w:p>
    <w:p w14:paraId="0476DEBE">
      <w:pPr>
        <w:rPr>
          <w:sz w:val="21"/>
          <w:szCs w:val="20"/>
        </w:rPr>
      </w:pPr>
      <w:r>
        <w:rPr>
          <w:b/>
          <w:color w:val="FF0000"/>
          <w:sz w:val="21"/>
          <w:szCs w:val="20"/>
        </w:rPr>
        <w:t>C. 长护师每次协助照护对象排泄后都盖好坐便椅盖子</w:t>
      </w:r>
    </w:p>
    <w:p w14:paraId="7339F164">
      <w:pPr>
        <w:rPr>
          <w:sz w:val="21"/>
          <w:szCs w:val="20"/>
        </w:rPr>
      </w:pPr>
      <w:r>
        <w:rPr>
          <w:sz w:val="21"/>
          <w:szCs w:val="20"/>
        </w:rPr>
        <w:t>D. 戴爷爷右侧偏瘫，长护师协助其使用坐便椅时，应将坐便椅放在其右侧</w:t>
      </w:r>
    </w:p>
    <w:p w14:paraId="476ED665">
      <w:pPr>
        <w:rPr>
          <w:sz w:val="21"/>
          <w:szCs w:val="20"/>
        </w:rPr>
      </w:pPr>
      <w:r>
        <w:rPr>
          <w:b/>
          <w:color w:val="008000"/>
          <w:sz w:val="20"/>
          <w:szCs w:val="20"/>
        </w:rPr>
        <w:t>参考答案：C</w:t>
      </w:r>
    </w:p>
    <w:p w14:paraId="433567B4">
      <w:pPr>
        <w:rPr>
          <w:sz w:val="21"/>
          <w:szCs w:val="20"/>
        </w:rPr>
      </w:pPr>
      <w:r>
        <w:rPr>
          <w:b/>
          <w:sz w:val="21"/>
          <w:szCs w:val="20"/>
        </w:rPr>
        <w:t xml:space="preserve">20. </w:t>
      </w:r>
      <w:r>
        <w:rPr>
          <w:sz w:val="21"/>
          <w:szCs w:val="20"/>
        </w:rPr>
        <w:t>为头皮比较敏感的照护对象梳头，应选择（ ）</w:t>
      </w:r>
      <w:r>
        <w:rPr>
          <w:color w:val="808080"/>
          <w:sz w:val="16"/>
          <w:szCs w:val="20"/>
        </w:rPr>
        <w:t xml:space="preserve">  【单选题】</w:t>
      </w:r>
    </w:p>
    <w:p w14:paraId="183FF6A6">
      <w:pPr>
        <w:rPr>
          <w:sz w:val="21"/>
          <w:szCs w:val="20"/>
        </w:rPr>
      </w:pPr>
      <w:r>
        <w:rPr>
          <w:sz w:val="21"/>
          <w:szCs w:val="20"/>
        </w:rPr>
        <w:t>A. 密齿木梳</w:t>
      </w:r>
    </w:p>
    <w:p w14:paraId="7E9A6093">
      <w:pPr>
        <w:rPr>
          <w:sz w:val="21"/>
          <w:szCs w:val="20"/>
        </w:rPr>
      </w:pPr>
      <w:r>
        <w:rPr>
          <w:sz w:val="21"/>
          <w:szCs w:val="20"/>
        </w:rPr>
        <w:t>B. 宽齿塑料梳</w:t>
      </w:r>
    </w:p>
    <w:p w14:paraId="4E8F114C">
      <w:pPr>
        <w:rPr>
          <w:sz w:val="21"/>
          <w:szCs w:val="20"/>
        </w:rPr>
      </w:pPr>
      <w:r>
        <w:rPr>
          <w:b/>
          <w:color w:val="FF0000"/>
          <w:sz w:val="21"/>
          <w:szCs w:val="20"/>
        </w:rPr>
        <w:t>C. 牛角梳</w:t>
      </w:r>
    </w:p>
    <w:p w14:paraId="30CD0A92">
      <w:pPr>
        <w:rPr>
          <w:sz w:val="21"/>
          <w:szCs w:val="20"/>
        </w:rPr>
      </w:pPr>
      <w:r>
        <w:rPr>
          <w:sz w:val="21"/>
          <w:szCs w:val="20"/>
        </w:rPr>
        <w:t>D. 密齿塑料梳</w:t>
      </w:r>
    </w:p>
    <w:p w14:paraId="50A49959">
      <w:pPr>
        <w:rPr>
          <w:sz w:val="21"/>
          <w:szCs w:val="20"/>
        </w:rPr>
      </w:pPr>
      <w:r>
        <w:rPr>
          <w:b/>
          <w:color w:val="008000"/>
          <w:sz w:val="20"/>
          <w:szCs w:val="20"/>
        </w:rPr>
        <w:t>参考答案：C</w:t>
      </w:r>
    </w:p>
    <w:p w14:paraId="28AC8033">
      <w:pPr>
        <w:rPr>
          <w:sz w:val="21"/>
          <w:szCs w:val="20"/>
        </w:rPr>
      </w:pPr>
      <w:r>
        <w:rPr>
          <w:sz w:val="21"/>
          <w:szCs w:val="20"/>
        </w:rPr>
        <w:br w:type="page"/>
      </w:r>
    </w:p>
    <w:p w14:paraId="72D4FB63">
      <w:pPr>
        <w:rPr>
          <w:sz w:val="21"/>
          <w:szCs w:val="20"/>
        </w:rPr>
      </w:pPr>
      <w:r>
        <w:rPr>
          <w:b/>
          <w:sz w:val="21"/>
          <w:szCs w:val="20"/>
        </w:rPr>
        <w:t xml:space="preserve">21. </w:t>
      </w:r>
      <w:r>
        <w:rPr>
          <w:sz w:val="21"/>
          <w:szCs w:val="20"/>
        </w:rPr>
        <w:t>如果照护对象喝水时出现频繁呛咳，可以（ ）</w:t>
      </w:r>
      <w:r>
        <w:rPr>
          <w:color w:val="808080"/>
          <w:sz w:val="16"/>
          <w:szCs w:val="20"/>
        </w:rPr>
        <w:t xml:space="preserve">  【单选题】</w:t>
      </w:r>
    </w:p>
    <w:p w14:paraId="4E9C65DE">
      <w:pPr>
        <w:rPr>
          <w:sz w:val="21"/>
          <w:szCs w:val="20"/>
        </w:rPr>
      </w:pPr>
      <w:r>
        <w:rPr>
          <w:b/>
          <w:color w:val="FF0000"/>
          <w:sz w:val="21"/>
          <w:szCs w:val="20"/>
        </w:rPr>
        <w:t>A. 在水中加入淀粉类食品</w:t>
      </w:r>
    </w:p>
    <w:p w14:paraId="4D3E27C3">
      <w:pPr>
        <w:rPr>
          <w:sz w:val="21"/>
          <w:szCs w:val="20"/>
        </w:rPr>
      </w:pPr>
      <w:r>
        <w:rPr>
          <w:sz w:val="21"/>
          <w:szCs w:val="20"/>
        </w:rPr>
        <w:t>B. 减少饮水量</w:t>
      </w:r>
    </w:p>
    <w:p w14:paraId="3B9E1BCC">
      <w:pPr>
        <w:rPr>
          <w:sz w:val="21"/>
          <w:szCs w:val="20"/>
        </w:rPr>
      </w:pPr>
      <w:r>
        <w:rPr>
          <w:sz w:val="21"/>
          <w:szCs w:val="20"/>
        </w:rPr>
        <w:t>C. 使用吸管喝水</w:t>
      </w:r>
    </w:p>
    <w:p w14:paraId="3B3B7164">
      <w:pPr>
        <w:rPr>
          <w:sz w:val="21"/>
          <w:szCs w:val="20"/>
        </w:rPr>
      </w:pPr>
      <w:r>
        <w:rPr>
          <w:sz w:val="21"/>
          <w:szCs w:val="20"/>
        </w:rPr>
        <w:t>D. 加快饮水速度</w:t>
      </w:r>
    </w:p>
    <w:p w14:paraId="2436E764">
      <w:pPr>
        <w:rPr>
          <w:sz w:val="21"/>
          <w:szCs w:val="20"/>
        </w:rPr>
      </w:pPr>
      <w:r>
        <w:rPr>
          <w:b/>
          <w:color w:val="008000"/>
          <w:sz w:val="20"/>
          <w:szCs w:val="20"/>
        </w:rPr>
        <w:t>参考答案：A</w:t>
      </w:r>
    </w:p>
    <w:p w14:paraId="0FA16EEA">
      <w:pPr>
        <w:rPr>
          <w:sz w:val="21"/>
          <w:szCs w:val="20"/>
        </w:rPr>
      </w:pPr>
      <w:r>
        <w:rPr>
          <w:b/>
          <w:sz w:val="21"/>
          <w:szCs w:val="20"/>
        </w:rPr>
        <w:t xml:space="preserve">22. </w:t>
      </w:r>
      <w:r>
        <w:rPr>
          <w:sz w:val="21"/>
          <w:szCs w:val="20"/>
        </w:rPr>
        <w:t>张奶奶午餐后用漱口水漱口，漱口时间应在（ ）</w:t>
      </w:r>
      <w:r>
        <w:rPr>
          <w:color w:val="808080"/>
          <w:sz w:val="16"/>
          <w:szCs w:val="20"/>
        </w:rPr>
        <w:t xml:space="preserve">  【单选题】</w:t>
      </w:r>
    </w:p>
    <w:p w14:paraId="3CC49D25">
      <w:pPr>
        <w:rPr>
          <w:sz w:val="21"/>
          <w:szCs w:val="20"/>
        </w:rPr>
      </w:pPr>
      <w:r>
        <w:rPr>
          <w:sz w:val="21"/>
          <w:szCs w:val="20"/>
        </w:rPr>
        <w:t>A. 5秒左右</w:t>
      </w:r>
    </w:p>
    <w:p w14:paraId="02C00B32">
      <w:pPr>
        <w:rPr>
          <w:sz w:val="21"/>
          <w:szCs w:val="20"/>
        </w:rPr>
      </w:pPr>
      <w:r>
        <w:rPr>
          <w:sz w:val="21"/>
          <w:szCs w:val="20"/>
        </w:rPr>
        <w:t>B. 立即吐掉</w:t>
      </w:r>
    </w:p>
    <w:p w14:paraId="1B7B0B27">
      <w:pPr>
        <w:rPr>
          <w:sz w:val="21"/>
          <w:szCs w:val="20"/>
        </w:rPr>
      </w:pPr>
      <w:r>
        <w:rPr>
          <w:b/>
          <w:color w:val="FF0000"/>
          <w:sz w:val="21"/>
          <w:szCs w:val="20"/>
        </w:rPr>
        <w:t>C. 20~30秒</w:t>
      </w:r>
    </w:p>
    <w:p w14:paraId="10E2722F">
      <w:pPr>
        <w:rPr>
          <w:sz w:val="21"/>
          <w:szCs w:val="20"/>
        </w:rPr>
      </w:pPr>
      <w:r>
        <w:rPr>
          <w:sz w:val="21"/>
          <w:szCs w:val="20"/>
        </w:rPr>
        <w:t>D. 2分钟以上</w:t>
      </w:r>
    </w:p>
    <w:p w14:paraId="67A09102">
      <w:pPr>
        <w:rPr>
          <w:sz w:val="21"/>
          <w:szCs w:val="20"/>
        </w:rPr>
      </w:pPr>
      <w:r>
        <w:rPr>
          <w:b/>
          <w:color w:val="008000"/>
          <w:sz w:val="20"/>
          <w:szCs w:val="20"/>
        </w:rPr>
        <w:t>参考答案：C</w:t>
      </w:r>
    </w:p>
    <w:p w14:paraId="31E1F79E">
      <w:pPr>
        <w:rPr>
          <w:sz w:val="21"/>
          <w:szCs w:val="20"/>
        </w:rPr>
      </w:pPr>
      <w:r>
        <w:rPr>
          <w:b/>
          <w:sz w:val="21"/>
          <w:szCs w:val="20"/>
        </w:rPr>
        <w:t xml:space="preserve">23. </w:t>
      </w:r>
      <w:r>
        <w:rPr>
          <w:sz w:val="21"/>
          <w:szCs w:val="20"/>
        </w:rPr>
        <w:t>佩戴医用口罩时，应（ ）</w:t>
      </w:r>
      <w:r>
        <w:rPr>
          <w:color w:val="808080"/>
          <w:sz w:val="16"/>
          <w:szCs w:val="20"/>
        </w:rPr>
        <w:t xml:space="preserve">  【单选题】</w:t>
      </w:r>
    </w:p>
    <w:p w14:paraId="4859D36E">
      <w:pPr>
        <w:rPr>
          <w:sz w:val="21"/>
          <w:szCs w:val="20"/>
        </w:rPr>
      </w:pPr>
      <w:r>
        <w:rPr>
          <w:b/>
          <w:color w:val="FF0000"/>
          <w:sz w:val="21"/>
          <w:szCs w:val="20"/>
        </w:rPr>
        <w:t>A. 压紧鼻梁条</w:t>
      </w:r>
    </w:p>
    <w:p w14:paraId="6FA16E79">
      <w:pPr>
        <w:rPr>
          <w:sz w:val="21"/>
          <w:szCs w:val="20"/>
        </w:rPr>
      </w:pPr>
      <w:r>
        <w:rPr>
          <w:sz w:val="21"/>
          <w:szCs w:val="20"/>
        </w:rPr>
        <w:t>B. 口罩边缘不贴合面部</w:t>
      </w:r>
    </w:p>
    <w:p w14:paraId="23AB8A88">
      <w:pPr>
        <w:rPr>
          <w:sz w:val="21"/>
          <w:szCs w:val="20"/>
        </w:rPr>
      </w:pPr>
      <w:r>
        <w:rPr>
          <w:sz w:val="21"/>
          <w:szCs w:val="20"/>
        </w:rPr>
        <w:t>C. 反复使用</w:t>
      </w:r>
    </w:p>
    <w:p w14:paraId="669C2AE7">
      <w:pPr>
        <w:rPr>
          <w:sz w:val="21"/>
          <w:szCs w:val="20"/>
        </w:rPr>
      </w:pPr>
      <w:r>
        <w:rPr>
          <w:sz w:val="21"/>
          <w:szCs w:val="20"/>
        </w:rPr>
        <w:t>D. 不遮盖口鼻</w:t>
      </w:r>
    </w:p>
    <w:p w14:paraId="69B0A23B">
      <w:pPr>
        <w:rPr>
          <w:sz w:val="21"/>
          <w:szCs w:val="20"/>
        </w:rPr>
      </w:pPr>
      <w:r>
        <w:rPr>
          <w:b/>
          <w:color w:val="008000"/>
          <w:sz w:val="20"/>
          <w:szCs w:val="20"/>
        </w:rPr>
        <w:t>参考答案：A</w:t>
      </w:r>
    </w:p>
    <w:p w14:paraId="55B525B3">
      <w:pPr>
        <w:rPr>
          <w:sz w:val="21"/>
          <w:szCs w:val="20"/>
        </w:rPr>
      </w:pPr>
      <w:r>
        <w:rPr>
          <w:b/>
          <w:sz w:val="21"/>
          <w:szCs w:val="20"/>
        </w:rPr>
        <w:t xml:space="preserve">24. </w:t>
      </w:r>
      <w:r>
        <w:rPr>
          <w:sz w:val="21"/>
          <w:szCs w:val="20"/>
        </w:rPr>
        <w:t>评估膳食种类时，长护师应考虑照护对象的（ ）</w:t>
      </w:r>
      <w:r>
        <w:rPr>
          <w:color w:val="808080"/>
          <w:sz w:val="16"/>
          <w:szCs w:val="20"/>
        </w:rPr>
        <w:t xml:space="preserve">  【单选题】</w:t>
      </w:r>
    </w:p>
    <w:p w14:paraId="3B2FF80A">
      <w:pPr>
        <w:rPr>
          <w:sz w:val="21"/>
          <w:szCs w:val="20"/>
        </w:rPr>
      </w:pPr>
      <w:r>
        <w:rPr>
          <w:b/>
          <w:color w:val="FF0000"/>
          <w:sz w:val="21"/>
          <w:szCs w:val="20"/>
        </w:rPr>
        <w:t>A. 口味偏好与疾病状况</w:t>
      </w:r>
    </w:p>
    <w:p w14:paraId="592F37D2">
      <w:pPr>
        <w:rPr>
          <w:sz w:val="21"/>
          <w:szCs w:val="20"/>
        </w:rPr>
      </w:pPr>
      <w:r>
        <w:rPr>
          <w:sz w:val="21"/>
          <w:szCs w:val="20"/>
        </w:rPr>
        <w:t>B. 照护人员的喜好</w:t>
      </w:r>
    </w:p>
    <w:p w14:paraId="20775401">
      <w:pPr>
        <w:rPr>
          <w:sz w:val="21"/>
          <w:szCs w:val="20"/>
        </w:rPr>
      </w:pPr>
      <w:r>
        <w:rPr>
          <w:sz w:val="21"/>
          <w:szCs w:val="20"/>
        </w:rPr>
        <w:t>C. 食材价格</w:t>
      </w:r>
    </w:p>
    <w:p w14:paraId="5749A9F1">
      <w:pPr>
        <w:rPr>
          <w:sz w:val="21"/>
          <w:szCs w:val="20"/>
        </w:rPr>
      </w:pPr>
      <w:r>
        <w:rPr>
          <w:sz w:val="21"/>
          <w:szCs w:val="20"/>
        </w:rPr>
        <w:t>D. 烹饪难度</w:t>
      </w:r>
    </w:p>
    <w:p w14:paraId="6F1A1443">
      <w:pPr>
        <w:rPr>
          <w:sz w:val="21"/>
          <w:szCs w:val="20"/>
        </w:rPr>
      </w:pPr>
      <w:r>
        <w:rPr>
          <w:b/>
          <w:color w:val="008000"/>
          <w:sz w:val="20"/>
          <w:szCs w:val="20"/>
        </w:rPr>
        <w:t>参考答案：A</w:t>
      </w:r>
    </w:p>
    <w:p w14:paraId="0EE212C2">
      <w:pPr>
        <w:rPr>
          <w:sz w:val="21"/>
          <w:szCs w:val="20"/>
        </w:rPr>
      </w:pPr>
      <w:r>
        <w:rPr>
          <w:b/>
          <w:sz w:val="21"/>
          <w:szCs w:val="20"/>
        </w:rPr>
        <w:t xml:space="preserve">25. </w:t>
      </w:r>
      <w:r>
        <w:rPr>
          <w:sz w:val="21"/>
          <w:szCs w:val="20"/>
        </w:rPr>
        <w:t>流质饮食的餐饮安排原则是（ ）</w:t>
      </w:r>
      <w:r>
        <w:rPr>
          <w:color w:val="808080"/>
          <w:sz w:val="16"/>
          <w:szCs w:val="20"/>
        </w:rPr>
        <w:t xml:space="preserve">  【单选题】</w:t>
      </w:r>
    </w:p>
    <w:p w14:paraId="150B9B1F">
      <w:pPr>
        <w:rPr>
          <w:sz w:val="21"/>
          <w:szCs w:val="20"/>
        </w:rPr>
      </w:pPr>
      <w:r>
        <w:rPr>
          <w:sz w:val="21"/>
          <w:szCs w:val="20"/>
        </w:rPr>
        <w:t>A. 每日3餐</w:t>
      </w:r>
    </w:p>
    <w:p w14:paraId="4566C72B">
      <w:pPr>
        <w:rPr>
          <w:sz w:val="21"/>
          <w:szCs w:val="20"/>
        </w:rPr>
      </w:pPr>
      <w:r>
        <w:rPr>
          <w:b/>
          <w:color w:val="FF0000"/>
          <w:sz w:val="21"/>
          <w:szCs w:val="20"/>
        </w:rPr>
        <w:t>B. 少量多餐</w:t>
      </w:r>
    </w:p>
    <w:p w14:paraId="5B65A12E">
      <w:pPr>
        <w:rPr>
          <w:sz w:val="21"/>
          <w:szCs w:val="20"/>
        </w:rPr>
      </w:pPr>
      <w:r>
        <w:rPr>
          <w:sz w:val="21"/>
          <w:szCs w:val="20"/>
        </w:rPr>
        <w:t>C. 每日2餐</w:t>
      </w:r>
    </w:p>
    <w:p w14:paraId="1807ED58">
      <w:pPr>
        <w:rPr>
          <w:sz w:val="21"/>
          <w:szCs w:val="20"/>
        </w:rPr>
      </w:pPr>
      <w:r>
        <w:rPr>
          <w:sz w:val="21"/>
          <w:szCs w:val="20"/>
        </w:rPr>
        <w:t>D. 随意进食</w:t>
      </w:r>
    </w:p>
    <w:p w14:paraId="7FBA9802">
      <w:pPr>
        <w:rPr>
          <w:sz w:val="21"/>
          <w:szCs w:val="20"/>
        </w:rPr>
      </w:pPr>
      <w:r>
        <w:rPr>
          <w:b/>
          <w:color w:val="008000"/>
          <w:sz w:val="20"/>
          <w:szCs w:val="20"/>
        </w:rPr>
        <w:t>参考答案：B</w:t>
      </w:r>
    </w:p>
    <w:p w14:paraId="1D614C26">
      <w:pPr>
        <w:rPr>
          <w:sz w:val="21"/>
          <w:szCs w:val="20"/>
        </w:rPr>
      </w:pPr>
      <w:r>
        <w:rPr>
          <w:b/>
          <w:sz w:val="21"/>
          <w:szCs w:val="20"/>
        </w:rPr>
        <w:t xml:space="preserve">26. </w:t>
      </w:r>
      <w:r>
        <w:rPr>
          <w:sz w:val="21"/>
          <w:szCs w:val="20"/>
        </w:rPr>
        <w:t>为照护对象会阴清洁的正确顺序是（）</w:t>
      </w:r>
      <w:r>
        <w:rPr>
          <w:color w:val="808080"/>
          <w:sz w:val="16"/>
          <w:szCs w:val="20"/>
        </w:rPr>
        <w:t xml:space="preserve">  【单选题】</w:t>
      </w:r>
    </w:p>
    <w:p w14:paraId="3AD5ED6D">
      <w:pPr>
        <w:rPr>
          <w:sz w:val="21"/>
          <w:szCs w:val="20"/>
        </w:rPr>
      </w:pPr>
      <w:r>
        <w:rPr>
          <w:sz w:val="21"/>
          <w:szCs w:val="20"/>
        </w:rPr>
        <w:t>A. 由后向前</w:t>
      </w:r>
    </w:p>
    <w:p w14:paraId="350B908E">
      <w:pPr>
        <w:rPr>
          <w:sz w:val="21"/>
          <w:szCs w:val="20"/>
        </w:rPr>
      </w:pPr>
      <w:r>
        <w:rPr>
          <w:b/>
          <w:color w:val="FF0000"/>
          <w:sz w:val="21"/>
          <w:szCs w:val="20"/>
        </w:rPr>
        <w:t>B. 先洗外阴再洗肛门</w:t>
      </w:r>
    </w:p>
    <w:p w14:paraId="23D82610">
      <w:pPr>
        <w:rPr>
          <w:sz w:val="21"/>
          <w:szCs w:val="20"/>
        </w:rPr>
      </w:pPr>
      <w:r>
        <w:rPr>
          <w:sz w:val="21"/>
          <w:szCs w:val="20"/>
        </w:rPr>
        <w:t>C. 由左向右</w:t>
      </w:r>
    </w:p>
    <w:p w14:paraId="1D1F6B2F">
      <w:pPr>
        <w:rPr>
          <w:sz w:val="21"/>
          <w:szCs w:val="20"/>
        </w:rPr>
      </w:pPr>
      <w:r>
        <w:rPr>
          <w:sz w:val="21"/>
          <w:szCs w:val="20"/>
        </w:rPr>
        <w:t>D. 先洗肛门再洗外阴</w:t>
      </w:r>
    </w:p>
    <w:p w14:paraId="353EA50C">
      <w:pPr>
        <w:rPr>
          <w:sz w:val="21"/>
          <w:szCs w:val="20"/>
        </w:rPr>
      </w:pPr>
      <w:r>
        <w:rPr>
          <w:b/>
          <w:color w:val="008000"/>
          <w:sz w:val="20"/>
          <w:szCs w:val="20"/>
        </w:rPr>
        <w:t>参考答案：B</w:t>
      </w:r>
    </w:p>
    <w:p w14:paraId="3B81C4AA">
      <w:pPr>
        <w:rPr>
          <w:sz w:val="21"/>
          <w:szCs w:val="20"/>
        </w:rPr>
      </w:pPr>
      <w:r>
        <w:rPr>
          <w:b/>
          <w:sz w:val="21"/>
          <w:szCs w:val="20"/>
        </w:rPr>
        <w:t xml:space="preserve">27. </w:t>
      </w:r>
      <w:r>
        <w:rPr>
          <w:sz w:val="21"/>
          <w:szCs w:val="20"/>
        </w:rPr>
        <w:t>火灾可的等级有（ ）</w:t>
      </w:r>
      <w:r>
        <w:rPr>
          <w:color w:val="808080"/>
          <w:sz w:val="16"/>
          <w:szCs w:val="20"/>
        </w:rPr>
        <w:t xml:space="preserve">  【单选题】</w:t>
      </w:r>
    </w:p>
    <w:p w14:paraId="137477FA">
      <w:pPr>
        <w:rPr>
          <w:sz w:val="21"/>
          <w:szCs w:val="20"/>
        </w:rPr>
      </w:pPr>
      <w:r>
        <w:rPr>
          <w:sz w:val="21"/>
          <w:szCs w:val="20"/>
        </w:rPr>
        <w:t>A. 两个</w:t>
      </w:r>
    </w:p>
    <w:p w14:paraId="33A3B1F3">
      <w:pPr>
        <w:rPr>
          <w:sz w:val="21"/>
          <w:szCs w:val="20"/>
        </w:rPr>
      </w:pPr>
      <w:r>
        <w:rPr>
          <w:sz w:val="21"/>
          <w:szCs w:val="20"/>
        </w:rPr>
        <w:t>B. 三个</w:t>
      </w:r>
    </w:p>
    <w:p w14:paraId="3DEE7D15">
      <w:pPr>
        <w:rPr>
          <w:sz w:val="21"/>
          <w:szCs w:val="20"/>
        </w:rPr>
      </w:pPr>
      <w:r>
        <w:rPr>
          <w:sz w:val="21"/>
          <w:szCs w:val="20"/>
        </w:rPr>
        <w:t>C. 五个</w:t>
      </w:r>
    </w:p>
    <w:p w14:paraId="4D43A465">
      <w:pPr>
        <w:rPr>
          <w:sz w:val="21"/>
          <w:szCs w:val="20"/>
        </w:rPr>
      </w:pPr>
      <w:r>
        <w:rPr>
          <w:b/>
          <w:color w:val="FF0000"/>
          <w:sz w:val="21"/>
          <w:szCs w:val="20"/>
        </w:rPr>
        <w:t>D. 四个</w:t>
      </w:r>
      <w:bookmarkStart w:id="0" w:name="_GoBack"/>
      <w:bookmarkEnd w:id="0"/>
    </w:p>
    <w:p w14:paraId="6A3976ED">
      <w:pPr>
        <w:rPr>
          <w:sz w:val="21"/>
          <w:szCs w:val="20"/>
        </w:rPr>
      </w:pPr>
      <w:r>
        <w:rPr>
          <w:b/>
          <w:color w:val="008000"/>
          <w:sz w:val="20"/>
          <w:szCs w:val="20"/>
        </w:rPr>
        <w:t>参考答案：D</w:t>
      </w:r>
    </w:p>
    <w:p w14:paraId="073034E9">
      <w:pPr>
        <w:rPr>
          <w:sz w:val="21"/>
          <w:szCs w:val="20"/>
        </w:rPr>
      </w:pPr>
      <w:r>
        <w:rPr>
          <w:b/>
          <w:sz w:val="21"/>
          <w:szCs w:val="20"/>
        </w:rPr>
        <w:t xml:space="preserve">28. </w:t>
      </w:r>
      <w:r>
        <w:rPr>
          <w:sz w:val="21"/>
          <w:szCs w:val="20"/>
        </w:rPr>
        <w:t>在日常照护中，长护师不可因满足自己的好奇心而随意窥探照护对象的内心世界，表达正确的是（ ）</w:t>
      </w:r>
      <w:r>
        <w:rPr>
          <w:color w:val="808080"/>
          <w:sz w:val="16"/>
          <w:szCs w:val="20"/>
        </w:rPr>
        <w:t xml:space="preserve">  【单选题】</w:t>
      </w:r>
    </w:p>
    <w:p w14:paraId="07228689">
      <w:pPr>
        <w:rPr>
          <w:sz w:val="21"/>
          <w:szCs w:val="20"/>
        </w:rPr>
      </w:pPr>
      <w:r>
        <w:rPr>
          <w:sz w:val="21"/>
          <w:szCs w:val="20"/>
        </w:rPr>
        <w:t>A. 保护身体隐私</w:t>
      </w:r>
    </w:p>
    <w:p w14:paraId="1D92B92C">
      <w:pPr>
        <w:rPr>
          <w:sz w:val="21"/>
          <w:szCs w:val="20"/>
        </w:rPr>
      </w:pPr>
      <w:r>
        <w:rPr>
          <w:b/>
          <w:color w:val="FF0000"/>
          <w:sz w:val="21"/>
          <w:szCs w:val="20"/>
        </w:rPr>
        <w:t>B. 保护心理和情感隐私</w:t>
      </w:r>
    </w:p>
    <w:p w14:paraId="18DAE610">
      <w:pPr>
        <w:rPr>
          <w:sz w:val="21"/>
          <w:szCs w:val="20"/>
        </w:rPr>
      </w:pPr>
      <w:r>
        <w:rPr>
          <w:sz w:val="21"/>
          <w:szCs w:val="20"/>
        </w:rPr>
        <w:t>C. 保护人格</w:t>
      </w:r>
    </w:p>
    <w:p w14:paraId="5ABD783F">
      <w:pPr>
        <w:rPr>
          <w:sz w:val="21"/>
          <w:szCs w:val="20"/>
        </w:rPr>
      </w:pPr>
      <w:r>
        <w:rPr>
          <w:sz w:val="21"/>
          <w:szCs w:val="20"/>
        </w:rPr>
        <w:t>D. 保护个人信息安全</w:t>
      </w:r>
    </w:p>
    <w:p w14:paraId="281857D7">
      <w:pPr>
        <w:rPr>
          <w:sz w:val="21"/>
          <w:szCs w:val="20"/>
        </w:rPr>
      </w:pPr>
      <w:r>
        <w:rPr>
          <w:b/>
          <w:color w:val="008000"/>
          <w:sz w:val="20"/>
          <w:szCs w:val="20"/>
        </w:rPr>
        <w:t>参考答案：B</w:t>
      </w:r>
    </w:p>
    <w:p w14:paraId="6F736722">
      <w:pPr>
        <w:rPr>
          <w:sz w:val="21"/>
          <w:szCs w:val="20"/>
        </w:rPr>
      </w:pPr>
      <w:r>
        <w:rPr>
          <w:b/>
          <w:sz w:val="21"/>
          <w:szCs w:val="20"/>
        </w:rPr>
        <w:t xml:space="preserve">29. </w:t>
      </w:r>
      <w:r>
        <w:rPr>
          <w:sz w:val="21"/>
          <w:szCs w:val="20"/>
        </w:rPr>
        <w:t>照护对象尿液气味呈氨臭味，长护师应做好相关异常情况记录</w:t>
      </w:r>
      <w:r>
        <w:rPr>
          <w:color w:val="808080"/>
          <w:sz w:val="16"/>
          <w:szCs w:val="20"/>
        </w:rPr>
        <w:t xml:space="preserve">  【判断题】</w:t>
      </w:r>
    </w:p>
    <w:p w14:paraId="55E30917">
      <w:pPr>
        <w:rPr>
          <w:sz w:val="21"/>
          <w:szCs w:val="20"/>
        </w:rPr>
      </w:pPr>
      <w:r>
        <w:rPr>
          <w:b/>
          <w:color w:val="FF0000"/>
          <w:sz w:val="21"/>
          <w:szCs w:val="20"/>
        </w:rPr>
        <w:t>A. 正确</w:t>
      </w:r>
    </w:p>
    <w:p w14:paraId="7E318073">
      <w:pPr>
        <w:rPr>
          <w:sz w:val="21"/>
          <w:szCs w:val="20"/>
        </w:rPr>
      </w:pPr>
      <w:r>
        <w:rPr>
          <w:sz w:val="21"/>
          <w:szCs w:val="20"/>
        </w:rPr>
        <w:t>B. 错误</w:t>
      </w:r>
    </w:p>
    <w:p w14:paraId="6E04A6F9">
      <w:pPr>
        <w:rPr>
          <w:sz w:val="21"/>
          <w:szCs w:val="20"/>
        </w:rPr>
      </w:pPr>
      <w:r>
        <w:rPr>
          <w:b/>
          <w:color w:val="008000"/>
          <w:sz w:val="20"/>
          <w:szCs w:val="20"/>
        </w:rPr>
        <w:t>参考答案：A</w:t>
      </w:r>
    </w:p>
    <w:p w14:paraId="0DEF589D">
      <w:pPr>
        <w:rPr>
          <w:sz w:val="21"/>
          <w:szCs w:val="20"/>
        </w:rPr>
      </w:pPr>
      <w:r>
        <w:rPr>
          <w:b/>
          <w:sz w:val="21"/>
          <w:szCs w:val="20"/>
        </w:rPr>
        <w:t xml:space="preserve">30. </w:t>
      </w:r>
      <w:r>
        <w:rPr>
          <w:sz w:val="21"/>
          <w:szCs w:val="20"/>
        </w:rPr>
        <w:t>《长期护理保险服务目录》规定了照护服务的具体项目，是长护师开展服务的直接依据</w:t>
      </w:r>
      <w:r>
        <w:rPr>
          <w:color w:val="808080"/>
          <w:sz w:val="16"/>
          <w:szCs w:val="20"/>
        </w:rPr>
        <w:t xml:space="preserve">  【判断题】</w:t>
      </w:r>
    </w:p>
    <w:p w14:paraId="23AFE3A9">
      <w:pPr>
        <w:rPr>
          <w:sz w:val="21"/>
          <w:szCs w:val="20"/>
        </w:rPr>
      </w:pPr>
      <w:r>
        <w:rPr>
          <w:b/>
          <w:color w:val="FF0000"/>
          <w:sz w:val="21"/>
          <w:szCs w:val="20"/>
        </w:rPr>
        <w:t>A. 正确</w:t>
      </w:r>
    </w:p>
    <w:p w14:paraId="570840D8">
      <w:pPr>
        <w:rPr>
          <w:sz w:val="21"/>
          <w:szCs w:val="20"/>
        </w:rPr>
      </w:pPr>
      <w:r>
        <w:rPr>
          <w:sz w:val="21"/>
          <w:szCs w:val="20"/>
        </w:rPr>
        <w:t>B. 错误</w:t>
      </w:r>
    </w:p>
    <w:p w14:paraId="701B2791">
      <w:pPr>
        <w:rPr>
          <w:sz w:val="21"/>
          <w:szCs w:val="20"/>
        </w:rPr>
      </w:pPr>
      <w:r>
        <w:rPr>
          <w:b/>
          <w:color w:val="008000"/>
          <w:sz w:val="20"/>
          <w:szCs w:val="20"/>
        </w:rPr>
        <w:t>参考答案：A</w:t>
      </w:r>
    </w:p>
    <w:p w14:paraId="26364659">
      <w:pPr>
        <w:rPr>
          <w:sz w:val="21"/>
          <w:szCs w:val="20"/>
        </w:rPr>
      </w:pPr>
      <w:r>
        <w:rPr>
          <w:sz w:val="21"/>
          <w:szCs w:val="20"/>
        </w:rPr>
        <w:br w:type="page"/>
      </w:r>
    </w:p>
    <w:p w14:paraId="3E65D469">
      <w:pPr>
        <w:rPr>
          <w:sz w:val="21"/>
          <w:szCs w:val="20"/>
        </w:rPr>
      </w:pPr>
      <w:r>
        <w:rPr>
          <w:b/>
          <w:sz w:val="21"/>
          <w:szCs w:val="20"/>
        </w:rPr>
        <w:t xml:space="preserve">31. </w:t>
      </w:r>
      <w:r>
        <w:rPr>
          <w:sz w:val="21"/>
          <w:szCs w:val="20"/>
        </w:rPr>
        <w:t>以下食物中，不适合为侧卧位照护对象喂食的是（ ）</w:t>
      </w:r>
      <w:r>
        <w:rPr>
          <w:color w:val="808080"/>
          <w:sz w:val="16"/>
          <w:szCs w:val="20"/>
        </w:rPr>
        <w:t xml:space="preserve">  【单选题】</w:t>
      </w:r>
    </w:p>
    <w:p w14:paraId="01BC84AE">
      <w:pPr>
        <w:rPr>
          <w:sz w:val="21"/>
          <w:szCs w:val="20"/>
        </w:rPr>
      </w:pPr>
      <w:r>
        <w:rPr>
          <w:sz w:val="21"/>
          <w:szCs w:val="20"/>
        </w:rPr>
        <w:t>A. 米糊</w:t>
      </w:r>
    </w:p>
    <w:p w14:paraId="0E55BDF3">
      <w:pPr>
        <w:rPr>
          <w:sz w:val="21"/>
          <w:szCs w:val="20"/>
        </w:rPr>
      </w:pPr>
      <w:r>
        <w:rPr>
          <w:sz w:val="21"/>
          <w:szCs w:val="20"/>
        </w:rPr>
        <w:t>B. 蒸蛋</w:t>
      </w:r>
    </w:p>
    <w:p w14:paraId="2FA37BF6">
      <w:pPr>
        <w:rPr>
          <w:sz w:val="21"/>
          <w:szCs w:val="20"/>
        </w:rPr>
      </w:pPr>
      <w:r>
        <w:rPr>
          <w:b/>
          <w:color w:val="FF0000"/>
          <w:sz w:val="21"/>
          <w:szCs w:val="20"/>
        </w:rPr>
        <w:t>C. 坚果</w:t>
      </w:r>
    </w:p>
    <w:p w14:paraId="4042B9E5">
      <w:pPr>
        <w:rPr>
          <w:sz w:val="21"/>
          <w:szCs w:val="20"/>
        </w:rPr>
      </w:pPr>
      <w:r>
        <w:rPr>
          <w:sz w:val="21"/>
          <w:szCs w:val="20"/>
        </w:rPr>
        <w:t>D. 蛋汤</w:t>
      </w:r>
    </w:p>
    <w:p w14:paraId="7ADAAC5F">
      <w:pPr>
        <w:rPr>
          <w:sz w:val="21"/>
          <w:szCs w:val="20"/>
        </w:rPr>
      </w:pPr>
      <w:r>
        <w:rPr>
          <w:b/>
          <w:color w:val="008000"/>
          <w:sz w:val="20"/>
          <w:szCs w:val="20"/>
        </w:rPr>
        <w:t>参考答案：C</w:t>
      </w:r>
    </w:p>
    <w:p w14:paraId="0AA7CEB4">
      <w:pPr>
        <w:rPr>
          <w:sz w:val="21"/>
          <w:szCs w:val="20"/>
        </w:rPr>
      </w:pPr>
      <w:r>
        <w:rPr>
          <w:b/>
          <w:sz w:val="21"/>
          <w:szCs w:val="20"/>
        </w:rPr>
        <w:t xml:space="preserve">32. </w:t>
      </w:r>
      <w:r>
        <w:rPr>
          <w:sz w:val="21"/>
          <w:szCs w:val="20"/>
        </w:rPr>
        <w:t>当长护师发现照护对象出现噎食误吸时，抢救的原则是（ ）</w:t>
      </w:r>
      <w:r>
        <w:rPr>
          <w:color w:val="808080"/>
          <w:sz w:val="16"/>
          <w:szCs w:val="20"/>
        </w:rPr>
        <w:t xml:space="preserve">  【单选题】</w:t>
      </w:r>
    </w:p>
    <w:p w14:paraId="6DB86686">
      <w:pPr>
        <w:rPr>
          <w:sz w:val="21"/>
          <w:szCs w:val="20"/>
        </w:rPr>
      </w:pPr>
      <w:r>
        <w:rPr>
          <w:sz w:val="21"/>
          <w:szCs w:val="20"/>
        </w:rPr>
        <w:t>A. 及时识别、拨打“120”、分秒必争</w:t>
      </w:r>
    </w:p>
    <w:p w14:paraId="7EE86CAD">
      <w:pPr>
        <w:rPr>
          <w:sz w:val="21"/>
          <w:szCs w:val="20"/>
        </w:rPr>
      </w:pPr>
      <w:r>
        <w:rPr>
          <w:b/>
          <w:color w:val="FF0000"/>
          <w:sz w:val="21"/>
          <w:szCs w:val="20"/>
        </w:rPr>
        <w:t>B. 及时识别、就地抢救、分秒必争</w:t>
      </w:r>
    </w:p>
    <w:p w14:paraId="3B9F20E0">
      <w:pPr>
        <w:rPr>
          <w:sz w:val="21"/>
          <w:szCs w:val="20"/>
        </w:rPr>
      </w:pPr>
      <w:r>
        <w:rPr>
          <w:sz w:val="21"/>
          <w:szCs w:val="20"/>
        </w:rPr>
        <w:t>C. 拨打“120”、及时识别、迅速送医</w:t>
      </w:r>
    </w:p>
    <w:p w14:paraId="2FB1DFE2">
      <w:pPr>
        <w:rPr>
          <w:sz w:val="21"/>
          <w:szCs w:val="20"/>
        </w:rPr>
      </w:pPr>
      <w:r>
        <w:rPr>
          <w:sz w:val="21"/>
          <w:szCs w:val="20"/>
        </w:rPr>
        <w:t>D. 及时识别、迅速送医、分秒必争</w:t>
      </w:r>
    </w:p>
    <w:p w14:paraId="1E866724">
      <w:pPr>
        <w:rPr>
          <w:sz w:val="21"/>
          <w:szCs w:val="20"/>
        </w:rPr>
      </w:pPr>
      <w:r>
        <w:rPr>
          <w:b/>
          <w:color w:val="008000"/>
          <w:sz w:val="20"/>
          <w:szCs w:val="20"/>
        </w:rPr>
        <w:t>参考答案：B</w:t>
      </w:r>
    </w:p>
    <w:p w14:paraId="082C4A96">
      <w:pPr>
        <w:rPr>
          <w:sz w:val="21"/>
          <w:szCs w:val="20"/>
        </w:rPr>
      </w:pPr>
      <w:r>
        <w:rPr>
          <w:b/>
          <w:sz w:val="21"/>
          <w:szCs w:val="20"/>
        </w:rPr>
        <w:t xml:space="preserve">33. </w:t>
      </w:r>
      <w:r>
        <w:rPr>
          <w:sz w:val="21"/>
          <w:szCs w:val="20"/>
        </w:rPr>
        <w:t>若遇多人受伤需呼叫120，应重点说明（）</w:t>
      </w:r>
      <w:r>
        <w:rPr>
          <w:color w:val="808080"/>
          <w:sz w:val="16"/>
          <w:szCs w:val="20"/>
        </w:rPr>
        <w:t xml:space="preserve">  【单选题】</w:t>
      </w:r>
    </w:p>
    <w:p w14:paraId="4B861034">
      <w:pPr>
        <w:rPr>
          <w:sz w:val="21"/>
          <w:szCs w:val="20"/>
        </w:rPr>
      </w:pPr>
      <w:r>
        <w:rPr>
          <w:b/>
          <w:color w:val="FF0000"/>
          <w:sz w:val="21"/>
          <w:szCs w:val="20"/>
        </w:rPr>
        <w:t>A. 伤者总数和危重程度分布</w:t>
      </w:r>
    </w:p>
    <w:p w14:paraId="462703E7">
      <w:pPr>
        <w:rPr>
          <w:sz w:val="21"/>
          <w:szCs w:val="20"/>
        </w:rPr>
      </w:pPr>
      <w:r>
        <w:rPr>
          <w:sz w:val="21"/>
          <w:szCs w:val="20"/>
        </w:rPr>
        <w:t>B. 现场围观人数</w:t>
      </w:r>
    </w:p>
    <w:p w14:paraId="3A027CFC">
      <w:pPr>
        <w:rPr>
          <w:sz w:val="21"/>
          <w:szCs w:val="20"/>
        </w:rPr>
      </w:pPr>
      <w:r>
        <w:rPr>
          <w:sz w:val="21"/>
          <w:szCs w:val="20"/>
        </w:rPr>
        <w:t>C. 事故责任方信息</w:t>
      </w:r>
    </w:p>
    <w:p w14:paraId="5EFE669C">
      <w:pPr>
        <w:rPr>
          <w:sz w:val="21"/>
          <w:szCs w:val="20"/>
        </w:rPr>
      </w:pPr>
      <w:r>
        <w:rPr>
          <w:sz w:val="21"/>
          <w:szCs w:val="20"/>
        </w:rPr>
        <w:t>D. 伤者家属到场情况</w:t>
      </w:r>
    </w:p>
    <w:p w14:paraId="6348B673">
      <w:pPr>
        <w:rPr>
          <w:sz w:val="21"/>
          <w:szCs w:val="20"/>
        </w:rPr>
      </w:pPr>
      <w:r>
        <w:rPr>
          <w:b/>
          <w:color w:val="008000"/>
          <w:sz w:val="20"/>
          <w:szCs w:val="20"/>
        </w:rPr>
        <w:t>参考答案：A</w:t>
      </w:r>
    </w:p>
    <w:p w14:paraId="33861790">
      <w:pPr>
        <w:rPr>
          <w:sz w:val="21"/>
          <w:szCs w:val="20"/>
        </w:rPr>
      </w:pPr>
      <w:r>
        <w:rPr>
          <w:b/>
          <w:sz w:val="21"/>
          <w:szCs w:val="20"/>
        </w:rPr>
        <w:t xml:space="preserve">34. </w:t>
      </w:r>
      <w:r>
        <w:rPr>
          <w:sz w:val="21"/>
          <w:szCs w:val="20"/>
        </w:rPr>
        <w:t>以下对预防低血糖无效的是（ ）</w:t>
      </w:r>
      <w:r>
        <w:rPr>
          <w:color w:val="808080"/>
          <w:sz w:val="16"/>
          <w:szCs w:val="20"/>
        </w:rPr>
        <w:t xml:space="preserve">  【单选题】</w:t>
      </w:r>
    </w:p>
    <w:p w14:paraId="7F32E650">
      <w:pPr>
        <w:rPr>
          <w:sz w:val="21"/>
          <w:szCs w:val="20"/>
        </w:rPr>
      </w:pPr>
      <w:r>
        <w:rPr>
          <w:sz w:val="21"/>
          <w:szCs w:val="20"/>
        </w:rPr>
        <w:t>A. 按医护人员的指示用药</w:t>
      </w:r>
    </w:p>
    <w:p w14:paraId="66F2BDA7">
      <w:pPr>
        <w:rPr>
          <w:sz w:val="21"/>
          <w:szCs w:val="20"/>
        </w:rPr>
      </w:pPr>
      <w:r>
        <w:rPr>
          <w:sz w:val="21"/>
          <w:szCs w:val="20"/>
        </w:rPr>
        <w:t>B. 饮食定时定量</w:t>
      </w:r>
    </w:p>
    <w:p w14:paraId="1CDF2DCF">
      <w:pPr>
        <w:rPr>
          <w:sz w:val="21"/>
          <w:szCs w:val="20"/>
        </w:rPr>
      </w:pPr>
      <w:r>
        <w:rPr>
          <w:b/>
          <w:color w:val="FF0000"/>
          <w:sz w:val="21"/>
          <w:szCs w:val="20"/>
        </w:rPr>
        <w:t>C. 多饮酒，空腹饮酒</w:t>
      </w:r>
    </w:p>
    <w:p w14:paraId="450F7178">
      <w:pPr>
        <w:rPr>
          <w:sz w:val="21"/>
          <w:szCs w:val="20"/>
        </w:rPr>
      </w:pPr>
      <w:r>
        <w:rPr>
          <w:sz w:val="21"/>
          <w:szCs w:val="20"/>
        </w:rPr>
        <w:t>D. 监测血糖</w:t>
      </w:r>
    </w:p>
    <w:p w14:paraId="6364BDA5">
      <w:pPr>
        <w:rPr>
          <w:sz w:val="21"/>
          <w:szCs w:val="20"/>
        </w:rPr>
      </w:pPr>
      <w:r>
        <w:rPr>
          <w:b/>
          <w:color w:val="008000"/>
          <w:sz w:val="20"/>
          <w:szCs w:val="20"/>
        </w:rPr>
        <w:t>参考答案：C</w:t>
      </w:r>
    </w:p>
    <w:p w14:paraId="6809ED0E">
      <w:pPr>
        <w:rPr>
          <w:sz w:val="21"/>
          <w:szCs w:val="20"/>
        </w:rPr>
      </w:pPr>
      <w:r>
        <w:rPr>
          <w:b/>
          <w:sz w:val="21"/>
          <w:szCs w:val="20"/>
        </w:rPr>
        <w:t xml:space="preserve">35. </w:t>
      </w:r>
      <w:r>
        <w:rPr>
          <w:sz w:val="21"/>
          <w:szCs w:val="20"/>
        </w:rPr>
        <w:t>长护师为照护对象测量呼吸时，如呼吸异常应测量时间是（ ）</w:t>
      </w:r>
      <w:r>
        <w:rPr>
          <w:color w:val="808080"/>
          <w:sz w:val="16"/>
          <w:szCs w:val="20"/>
        </w:rPr>
        <w:t xml:space="preserve">  【单选题】</w:t>
      </w:r>
    </w:p>
    <w:p w14:paraId="3D45339B">
      <w:pPr>
        <w:rPr>
          <w:sz w:val="21"/>
          <w:szCs w:val="20"/>
        </w:rPr>
      </w:pPr>
      <w:r>
        <w:rPr>
          <w:sz w:val="21"/>
          <w:szCs w:val="20"/>
        </w:rPr>
        <w:t>A. 30 秒</w:t>
      </w:r>
    </w:p>
    <w:p w14:paraId="4DFF0676">
      <w:pPr>
        <w:rPr>
          <w:sz w:val="21"/>
          <w:szCs w:val="20"/>
        </w:rPr>
      </w:pPr>
      <w:r>
        <w:rPr>
          <w:b/>
          <w:color w:val="FF0000"/>
          <w:sz w:val="21"/>
          <w:szCs w:val="20"/>
        </w:rPr>
        <w:t>B. 1 分钟</w:t>
      </w:r>
    </w:p>
    <w:p w14:paraId="5D73F336">
      <w:pPr>
        <w:rPr>
          <w:sz w:val="21"/>
          <w:szCs w:val="20"/>
        </w:rPr>
      </w:pPr>
      <w:r>
        <w:rPr>
          <w:sz w:val="21"/>
          <w:szCs w:val="20"/>
        </w:rPr>
        <w:t>C. 2 分钟</w:t>
      </w:r>
    </w:p>
    <w:p w14:paraId="2FAEA353">
      <w:pPr>
        <w:rPr>
          <w:sz w:val="21"/>
          <w:szCs w:val="20"/>
        </w:rPr>
      </w:pPr>
      <w:r>
        <w:rPr>
          <w:sz w:val="21"/>
          <w:szCs w:val="20"/>
        </w:rPr>
        <w:t>D. 3 分钟</w:t>
      </w:r>
    </w:p>
    <w:p w14:paraId="15C88268">
      <w:pPr>
        <w:rPr>
          <w:sz w:val="21"/>
          <w:szCs w:val="20"/>
        </w:rPr>
      </w:pPr>
      <w:r>
        <w:rPr>
          <w:b/>
          <w:color w:val="008000"/>
          <w:sz w:val="20"/>
          <w:szCs w:val="20"/>
        </w:rPr>
        <w:t>参考答案：B</w:t>
      </w:r>
    </w:p>
    <w:p w14:paraId="79789764">
      <w:pPr>
        <w:rPr>
          <w:sz w:val="21"/>
          <w:szCs w:val="20"/>
        </w:rPr>
      </w:pPr>
      <w:r>
        <w:rPr>
          <w:b/>
          <w:sz w:val="21"/>
          <w:szCs w:val="20"/>
        </w:rPr>
        <w:t xml:space="preserve">36. </w:t>
      </w:r>
      <w:r>
        <w:rPr>
          <w:sz w:val="21"/>
          <w:szCs w:val="20"/>
        </w:rPr>
        <w:t>为照护对象更换套头上衣前应充分评估其肢体活动能力</w:t>
      </w:r>
      <w:r>
        <w:rPr>
          <w:color w:val="808080"/>
          <w:sz w:val="16"/>
          <w:szCs w:val="20"/>
        </w:rPr>
        <w:t xml:space="preserve">  【判断题】</w:t>
      </w:r>
    </w:p>
    <w:p w14:paraId="70272FA1">
      <w:pPr>
        <w:rPr>
          <w:sz w:val="21"/>
          <w:szCs w:val="20"/>
        </w:rPr>
      </w:pPr>
      <w:r>
        <w:rPr>
          <w:b/>
          <w:color w:val="FF0000"/>
          <w:sz w:val="21"/>
          <w:szCs w:val="20"/>
        </w:rPr>
        <w:t>A. 正确</w:t>
      </w:r>
    </w:p>
    <w:p w14:paraId="7A43417D">
      <w:pPr>
        <w:rPr>
          <w:sz w:val="21"/>
          <w:szCs w:val="20"/>
        </w:rPr>
      </w:pPr>
      <w:r>
        <w:rPr>
          <w:sz w:val="21"/>
          <w:szCs w:val="20"/>
        </w:rPr>
        <w:t>B. 错误</w:t>
      </w:r>
    </w:p>
    <w:p w14:paraId="094FE19B">
      <w:pPr>
        <w:rPr>
          <w:sz w:val="21"/>
          <w:szCs w:val="20"/>
        </w:rPr>
      </w:pPr>
      <w:r>
        <w:rPr>
          <w:b/>
          <w:color w:val="008000"/>
          <w:sz w:val="20"/>
          <w:szCs w:val="20"/>
        </w:rPr>
        <w:t>参考答案：A</w:t>
      </w:r>
    </w:p>
    <w:p w14:paraId="1AC2E5DB">
      <w:pPr>
        <w:rPr>
          <w:sz w:val="21"/>
          <w:szCs w:val="20"/>
        </w:rPr>
      </w:pPr>
      <w:r>
        <w:rPr>
          <w:b/>
          <w:sz w:val="21"/>
          <w:szCs w:val="20"/>
        </w:rPr>
        <w:t xml:space="preserve">37. </w:t>
      </w:r>
      <w:r>
        <w:rPr>
          <w:sz w:val="21"/>
          <w:szCs w:val="20"/>
        </w:rPr>
        <w:t>照护有感染的照护对象时，手部消毒只是为了保护照护对象不受外界细菌、病毒的侵害</w:t>
      </w:r>
      <w:r>
        <w:rPr>
          <w:color w:val="808080"/>
          <w:sz w:val="16"/>
          <w:szCs w:val="20"/>
        </w:rPr>
        <w:t xml:space="preserve">  【判断题】</w:t>
      </w:r>
    </w:p>
    <w:p w14:paraId="061EFFC9">
      <w:pPr>
        <w:rPr>
          <w:sz w:val="21"/>
          <w:szCs w:val="20"/>
        </w:rPr>
      </w:pPr>
      <w:r>
        <w:rPr>
          <w:sz w:val="21"/>
          <w:szCs w:val="20"/>
        </w:rPr>
        <w:t>A. 正确</w:t>
      </w:r>
    </w:p>
    <w:p w14:paraId="36CD5470">
      <w:pPr>
        <w:rPr>
          <w:sz w:val="21"/>
          <w:szCs w:val="20"/>
        </w:rPr>
      </w:pPr>
      <w:r>
        <w:rPr>
          <w:b/>
          <w:color w:val="FF0000"/>
          <w:sz w:val="21"/>
          <w:szCs w:val="20"/>
        </w:rPr>
        <w:t>B. 错误</w:t>
      </w:r>
    </w:p>
    <w:p w14:paraId="67E87298">
      <w:pPr>
        <w:rPr>
          <w:sz w:val="21"/>
          <w:szCs w:val="20"/>
        </w:rPr>
      </w:pPr>
      <w:r>
        <w:rPr>
          <w:b/>
          <w:color w:val="008000"/>
          <w:sz w:val="20"/>
          <w:szCs w:val="20"/>
        </w:rPr>
        <w:t>参考答案：B</w:t>
      </w:r>
    </w:p>
    <w:p w14:paraId="7946A1DA">
      <w:pPr>
        <w:rPr>
          <w:sz w:val="21"/>
          <w:szCs w:val="20"/>
        </w:rPr>
      </w:pPr>
      <w:r>
        <w:rPr>
          <w:b/>
          <w:sz w:val="21"/>
          <w:szCs w:val="20"/>
        </w:rPr>
        <w:t xml:space="preserve">38. </w:t>
      </w:r>
      <w:r>
        <w:rPr>
          <w:sz w:val="21"/>
          <w:szCs w:val="20"/>
        </w:rPr>
        <w:t>长期护理保险基金主要用于（ ）</w:t>
      </w:r>
      <w:r>
        <w:rPr>
          <w:color w:val="808080"/>
          <w:sz w:val="16"/>
          <w:szCs w:val="20"/>
        </w:rPr>
        <w:t xml:space="preserve">  【单选题】</w:t>
      </w:r>
    </w:p>
    <w:p w14:paraId="5E3ED5C7">
      <w:pPr>
        <w:rPr>
          <w:sz w:val="21"/>
          <w:szCs w:val="20"/>
        </w:rPr>
      </w:pPr>
      <w:r>
        <w:rPr>
          <w:sz w:val="21"/>
          <w:szCs w:val="20"/>
        </w:rPr>
        <w:t>A. 失能状态持续3个月以上，经申请通过评估认定的失能参保人员，可按规定享受相关待遇</w:t>
      </w:r>
    </w:p>
    <w:p w14:paraId="2609A109">
      <w:pPr>
        <w:rPr>
          <w:sz w:val="21"/>
          <w:szCs w:val="20"/>
        </w:rPr>
      </w:pPr>
      <w:r>
        <w:rPr>
          <w:sz w:val="21"/>
          <w:szCs w:val="20"/>
        </w:rPr>
        <w:t>B. 支付符合养老相关的护理服务费用</w:t>
      </w:r>
    </w:p>
    <w:p w14:paraId="794EB4DE">
      <w:pPr>
        <w:rPr>
          <w:sz w:val="21"/>
          <w:szCs w:val="20"/>
        </w:rPr>
      </w:pPr>
      <w:r>
        <w:rPr>
          <w:b/>
          <w:color w:val="FF0000"/>
          <w:sz w:val="21"/>
          <w:szCs w:val="20"/>
        </w:rPr>
        <w:t>C. 支付符合规定的机构和服务人员提供基本护理服务所发生的费用</w:t>
      </w:r>
    </w:p>
    <w:p w14:paraId="308EFA64">
      <w:pPr>
        <w:rPr>
          <w:sz w:val="21"/>
          <w:szCs w:val="20"/>
        </w:rPr>
      </w:pPr>
      <w:r>
        <w:rPr>
          <w:sz w:val="21"/>
          <w:szCs w:val="20"/>
        </w:rPr>
        <w:t>D. 失能参保人员护理等级、服务提供方式等的不同，享受的待遇标准相同</w:t>
      </w:r>
    </w:p>
    <w:p w14:paraId="598235E2">
      <w:pPr>
        <w:rPr>
          <w:sz w:val="21"/>
          <w:szCs w:val="20"/>
        </w:rPr>
      </w:pPr>
      <w:r>
        <w:rPr>
          <w:b/>
          <w:color w:val="008000"/>
          <w:sz w:val="20"/>
          <w:szCs w:val="20"/>
        </w:rPr>
        <w:t>参考答案：C</w:t>
      </w:r>
    </w:p>
    <w:p w14:paraId="4DBCA529">
      <w:pPr>
        <w:rPr>
          <w:sz w:val="21"/>
          <w:szCs w:val="20"/>
        </w:rPr>
      </w:pPr>
      <w:r>
        <w:rPr>
          <w:b/>
          <w:sz w:val="21"/>
          <w:szCs w:val="20"/>
        </w:rPr>
        <w:t xml:space="preserve">39. </w:t>
      </w:r>
      <w:r>
        <w:rPr>
          <w:sz w:val="21"/>
          <w:szCs w:val="20"/>
        </w:rPr>
        <w:t>以下对道德概念的理解，体现其 “普遍性” 特征的是（ ）</w:t>
      </w:r>
      <w:r>
        <w:rPr>
          <w:color w:val="808080"/>
          <w:sz w:val="16"/>
          <w:szCs w:val="20"/>
        </w:rPr>
        <w:t xml:space="preserve">  【单选题】</w:t>
      </w:r>
    </w:p>
    <w:p w14:paraId="70AA2F94">
      <w:pPr>
        <w:rPr>
          <w:sz w:val="21"/>
          <w:szCs w:val="20"/>
        </w:rPr>
      </w:pPr>
      <w:r>
        <w:rPr>
          <w:sz w:val="21"/>
          <w:szCs w:val="20"/>
        </w:rPr>
        <w:t>A. 道德仅适用于职业活动</w:t>
      </w:r>
    </w:p>
    <w:p w14:paraId="0CE72A39">
      <w:pPr>
        <w:rPr>
          <w:sz w:val="21"/>
          <w:szCs w:val="20"/>
        </w:rPr>
      </w:pPr>
      <w:r>
        <w:rPr>
          <w:b/>
          <w:color w:val="FF0000"/>
          <w:sz w:val="21"/>
          <w:szCs w:val="20"/>
        </w:rPr>
        <w:t>B. 不同社会形态下都存在基本道德准则</w:t>
      </w:r>
    </w:p>
    <w:p w14:paraId="2190D2DC">
      <w:pPr>
        <w:rPr>
          <w:sz w:val="21"/>
          <w:szCs w:val="20"/>
        </w:rPr>
      </w:pPr>
      <w:r>
        <w:rPr>
          <w:sz w:val="21"/>
          <w:szCs w:val="20"/>
        </w:rPr>
        <w:t>C. 道德标准因人而异，无共同底线</w:t>
      </w:r>
    </w:p>
    <w:p w14:paraId="1557578A">
      <w:pPr>
        <w:rPr>
          <w:sz w:val="21"/>
          <w:szCs w:val="20"/>
        </w:rPr>
      </w:pPr>
      <w:r>
        <w:rPr>
          <w:sz w:val="21"/>
          <w:szCs w:val="20"/>
        </w:rPr>
        <w:t>D. 道德仅对成年人有约束作用</w:t>
      </w:r>
    </w:p>
    <w:p w14:paraId="069F95C5">
      <w:pPr>
        <w:rPr>
          <w:sz w:val="21"/>
          <w:szCs w:val="20"/>
        </w:rPr>
      </w:pPr>
      <w:r>
        <w:rPr>
          <w:b/>
          <w:color w:val="008000"/>
          <w:sz w:val="20"/>
          <w:szCs w:val="20"/>
        </w:rPr>
        <w:t>参考答案：B</w:t>
      </w:r>
    </w:p>
    <w:p w14:paraId="25328F02">
      <w:pPr>
        <w:rPr>
          <w:sz w:val="21"/>
          <w:szCs w:val="20"/>
        </w:rPr>
      </w:pPr>
      <w:r>
        <w:rPr>
          <w:b/>
          <w:sz w:val="21"/>
          <w:szCs w:val="20"/>
        </w:rPr>
        <w:t xml:space="preserve">40. </w:t>
      </w:r>
      <w:r>
        <w:rPr>
          <w:sz w:val="21"/>
          <w:szCs w:val="20"/>
        </w:rPr>
        <w:t>长护师面部妆容的要求，正确的是（ ）</w:t>
      </w:r>
      <w:r>
        <w:rPr>
          <w:color w:val="808080"/>
          <w:sz w:val="16"/>
          <w:szCs w:val="20"/>
        </w:rPr>
        <w:t xml:space="preserve">  【单选题】</w:t>
      </w:r>
    </w:p>
    <w:p w14:paraId="54566442">
      <w:pPr>
        <w:rPr>
          <w:sz w:val="21"/>
          <w:szCs w:val="20"/>
        </w:rPr>
      </w:pPr>
      <w:r>
        <w:rPr>
          <w:sz w:val="21"/>
          <w:szCs w:val="20"/>
        </w:rPr>
        <w:t>A. 女性必须化浓妆上岗</w:t>
      </w:r>
    </w:p>
    <w:p w14:paraId="075FBC05">
      <w:pPr>
        <w:rPr>
          <w:sz w:val="21"/>
          <w:szCs w:val="20"/>
        </w:rPr>
      </w:pPr>
      <w:r>
        <w:rPr>
          <w:b/>
          <w:color w:val="FF0000"/>
          <w:sz w:val="21"/>
          <w:szCs w:val="20"/>
        </w:rPr>
        <w:t>B. 女性可淡妆上岗，避免浓妆艳抹</w:t>
      </w:r>
    </w:p>
    <w:p w14:paraId="2F9B408B">
      <w:pPr>
        <w:rPr>
          <w:sz w:val="21"/>
          <w:szCs w:val="20"/>
        </w:rPr>
      </w:pPr>
      <w:r>
        <w:rPr>
          <w:sz w:val="21"/>
          <w:szCs w:val="20"/>
        </w:rPr>
        <w:t>C. 男性不用刮净胡须</w:t>
      </w:r>
    </w:p>
    <w:p w14:paraId="0DEC77FD">
      <w:pPr>
        <w:rPr>
          <w:sz w:val="21"/>
          <w:szCs w:val="20"/>
        </w:rPr>
      </w:pPr>
      <w:r>
        <w:rPr>
          <w:sz w:val="21"/>
          <w:szCs w:val="20"/>
        </w:rPr>
        <w:t>D. 可以在工作期间当众补妆</w:t>
      </w:r>
    </w:p>
    <w:p w14:paraId="34ECE3E0">
      <w:pPr>
        <w:rPr>
          <w:sz w:val="21"/>
          <w:szCs w:val="20"/>
        </w:rPr>
      </w:pPr>
      <w:r>
        <w:rPr>
          <w:b/>
          <w:color w:val="008000"/>
          <w:sz w:val="20"/>
          <w:szCs w:val="20"/>
        </w:rPr>
        <w:t>参考答案：B</w:t>
      </w:r>
    </w:p>
    <w:p w14:paraId="51591D9C">
      <w:pPr>
        <w:rPr>
          <w:sz w:val="21"/>
          <w:szCs w:val="20"/>
        </w:rPr>
      </w:pPr>
      <w:r>
        <w:rPr>
          <w:sz w:val="21"/>
          <w:szCs w:val="20"/>
        </w:rPr>
        <w:br w:type="page"/>
      </w:r>
    </w:p>
    <w:p w14:paraId="488CA97C">
      <w:pPr>
        <w:rPr>
          <w:sz w:val="21"/>
          <w:szCs w:val="20"/>
        </w:rPr>
      </w:pPr>
      <w:r>
        <w:rPr>
          <w:b/>
          <w:sz w:val="21"/>
          <w:szCs w:val="20"/>
        </w:rPr>
        <w:t xml:space="preserve">41. </w:t>
      </w:r>
      <w:r>
        <w:rPr>
          <w:sz w:val="21"/>
          <w:szCs w:val="20"/>
        </w:rPr>
        <w:t>长护师可提供的服务有（ ）</w:t>
      </w:r>
      <w:r>
        <w:rPr>
          <w:color w:val="808080"/>
          <w:sz w:val="16"/>
          <w:szCs w:val="20"/>
        </w:rPr>
        <w:t xml:space="preserve">  【单选题】</w:t>
      </w:r>
    </w:p>
    <w:p w14:paraId="117A1994">
      <w:pPr>
        <w:rPr>
          <w:sz w:val="21"/>
          <w:szCs w:val="20"/>
        </w:rPr>
      </w:pPr>
      <w:r>
        <w:rPr>
          <w:b/>
          <w:color w:val="FF0000"/>
          <w:sz w:val="21"/>
          <w:szCs w:val="20"/>
        </w:rPr>
        <w:t>A. 根据服务计划提供长期照护服务</w:t>
      </w:r>
    </w:p>
    <w:p w14:paraId="5FD91A77">
      <w:pPr>
        <w:rPr>
          <w:sz w:val="21"/>
          <w:szCs w:val="20"/>
        </w:rPr>
      </w:pPr>
      <w:r>
        <w:rPr>
          <w:sz w:val="21"/>
          <w:szCs w:val="20"/>
        </w:rPr>
        <w:t>B. 应照护对象的要求可提供做饭</w:t>
      </w:r>
    </w:p>
    <w:p w14:paraId="4CADE4B6">
      <w:pPr>
        <w:rPr>
          <w:sz w:val="21"/>
          <w:szCs w:val="20"/>
        </w:rPr>
      </w:pPr>
      <w:r>
        <w:rPr>
          <w:sz w:val="21"/>
          <w:szCs w:val="20"/>
        </w:rPr>
        <w:t>C. 应照护对象的要求可提供扫地</w:t>
      </w:r>
    </w:p>
    <w:p w14:paraId="640FAC5F">
      <w:pPr>
        <w:rPr>
          <w:sz w:val="21"/>
          <w:szCs w:val="20"/>
        </w:rPr>
      </w:pPr>
      <w:r>
        <w:rPr>
          <w:sz w:val="21"/>
          <w:szCs w:val="20"/>
        </w:rPr>
        <w:t>D. 应照护对象的要求可提供洗衣服</w:t>
      </w:r>
    </w:p>
    <w:p w14:paraId="5EBA2E4D">
      <w:pPr>
        <w:rPr>
          <w:sz w:val="21"/>
          <w:szCs w:val="20"/>
        </w:rPr>
      </w:pPr>
      <w:r>
        <w:rPr>
          <w:b/>
          <w:color w:val="008000"/>
          <w:sz w:val="20"/>
          <w:szCs w:val="20"/>
        </w:rPr>
        <w:t>参考答案：A</w:t>
      </w:r>
    </w:p>
    <w:p w14:paraId="2880134B">
      <w:pPr>
        <w:rPr>
          <w:sz w:val="21"/>
          <w:szCs w:val="20"/>
        </w:rPr>
      </w:pPr>
      <w:r>
        <w:rPr>
          <w:b/>
          <w:sz w:val="21"/>
          <w:szCs w:val="20"/>
        </w:rPr>
        <w:t xml:space="preserve">42. </w:t>
      </w:r>
      <w:r>
        <w:rPr>
          <w:sz w:val="21"/>
          <w:szCs w:val="20"/>
        </w:rPr>
        <w:t>对于长期卧床的照护对象，应定时询问其是否有便意，主动提供便器，以养成规律的排便习惯</w:t>
      </w:r>
      <w:r>
        <w:rPr>
          <w:color w:val="808080"/>
          <w:sz w:val="16"/>
          <w:szCs w:val="20"/>
        </w:rPr>
        <w:t xml:space="preserve">  【判断题】</w:t>
      </w:r>
    </w:p>
    <w:p w14:paraId="41AB9616">
      <w:pPr>
        <w:rPr>
          <w:sz w:val="21"/>
          <w:szCs w:val="20"/>
        </w:rPr>
      </w:pPr>
      <w:r>
        <w:rPr>
          <w:b/>
          <w:color w:val="FF0000"/>
          <w:sz w:val="21"/>
          <w:szCs w:val="20"/>
        </w:rPr>
        <w:t>A. 正确</w:t>
      </w:r>
    </w:p>
    <w:p w14:paraId="08BBFC7A">
      <w:pPr>
        <w:rPr>
          <w:sz w:val="21"/>
          <w:szCs w:val="20"/>
        </w:rPr>
      </w:pPr>
      <w:r>
        <w:rPr>
          <w:sz w:val="21"/>
          <w:szCs w:val="20"/>
        </w:rPr>
        <w:t>B. 错误</w:t>
      </w:r>
    </w:p>
    <w:p w14:paraId="7CEDBAA4">
      <w:pPr>
        <w:rPr>
          <w:sz w:val="21"/>
          <w:szCs w:val="20"/>
        </w:rPr>
      </w:pPr>
      <w:r>
        <w:rPr>
          <w:b/>
          <w:color w:val="008000"/>
          <w:sz w:val="20"/>
          <w:szCs w:val="20"/>
        </w:rPr>
        <w:t>参考答案：A</w:t>
      </w:r>
    </w:p>
    <w:p w14:paraId="18D4D10A">
      <w:pPr>
        <w:rPr>
          <w:sz w:val="21"/>
          <w:szCs w:val="20"/>
        </w:rPr>
      </w:pPr>
      <w:r>
        <w:rPr>
          <w:b/>
          <w:sz w:val="21"/>
          <w:szCs w:val="20"/>
        </w:rPr>
        <w:t xml:space="preserve">43. </w:t>
      </w:r>
      <w:r>
        <w:rPr>
          <w:sz w:val="21"/>
          <w:szCs w:val="20"/>
        </w:rPr>
        <w:t>当低血糖未及时纠正，病情进展可能出现的严重症状是（ ）</w:t>
      </w:r>
      <w:r>
        <w:rPr>
          <w:color w:val="808080"/>
          <w:sz w:val="16"/>
          <w:szCs w:val="20"/>
        </w:rPr>
        <w:t xml:space="preserve">  【单选题】</w:t>
      </w:r>
    </w:p>
    <w:p w14:paraId="2F51B995">
      <w:pPr>
        <w:rPr>
          <w:sz w:val="21"/>
          <w:szCs w:val="20"/>
        </w:rPr>
      </w:pPr>
      <w:r>
        <w:rPr>
          <w:sz w:val="21"/>
          <w:szCs w:val="20"/>
        </w:rPr>
        <w:t>A. 食欲亢进</w:t>
      </w:r>
    </w:p>
    <w:p w14:paraId="67578659">
      <w:pPr>
        <w:rPr>
          <w:sz w:val="21"/>
          <w:szCs w:val="20"/>
        </w:rPr>
      </w:pPr>
      <w:r>
        <w:rPr>
          <w:b/>
          <w:color w:val="FF0000"/>
          <w:sz w:val="21"/>
          <w:szCs w:val="20"/>
        </w:rPr>
        <w:t>B. 意识障碍</w:t>
      </w:r>
    </w:p>
    <w:p w14:paraId="66D2B217">
      <w:pPr>
        <w:rPr>
          <w:sz w:val="21"/>
          <w:szCs w:val="20"/>
        </w:rPr>
      </w:pPr>
      <w:r>
        <w:rPr>
          <w:sz w:val="21"/>
          <w:szCs w:val="20"/>
        </w:rPr>
        <w:t>C. 皮肤潮红</w:t>
      </w:r>
    </w:p>
    <w:p w14:paraId="70D3002C">
      <w:pPr>
        <w:rPr>
          <w:sz w:val="21"/>
          <w:szCs w:val="20"/>
        </w:rPr>
      </w:pPr>
      <w:r>
        <w:rPr>
          <w:sz w:val="21"/>
          <w:szCs w:val="20"/>
        </w:rPr>
        <w:t>D. 血压升高</w:t>
      </w:r>
    </w:p>
    <w:p w14:paraId="37450CF6">
      <w:pPr>
        <w:rPr>
          <w:sz w:val="21"/>
          <w:szCs w:val="20"/>
        </w:rPr>
      </w:pPr>
      <w:r>
        <w:rPr>
          <w:b/>
          <w:color w:val="008000"/>
          <w:sz w:val="20"/>
          <w:szCs w:val="20"/>
        </w:rPr>
        <w:t>参考答案：B</w:t>
      </w:r>
    </w:p>
    <w:p w14:paraId="5396411B">
      <w:pPr>
        <w:rPr>
          <w:sz w:val="21"/>
          <w:szCs w:val="20"/>
        </w:rPr>
      </w:pPr>
      <w:r>
        <w:rPr>
          <w:b/>
          <w:sz w:val="21"/>
          <w:szCs w:val="20"/>
        </w:rPr>
        <w:t xml:space="preserve">44. </w:t>
      </w:r>
      <w:r>
        <w:rPr>
          <w:sz w:val="21"/>
          <w:szCs w:val="20"/>
        </w:rPr>
        <w:t>视力障碍照护对象自主进食时，应尽量选择（ ）</w:t>
      </w:r>
      <w:r>
        <w:rPr>
          <w:color w:val="808080"/>
          <w:sz w:val="16"/>
          <w:szCs w:val="20"/>
        </w:rPr>
        <w:t xml:space="preserve">  【单选题】</w:t>
      </w:r>
    </w:p>
    <w:p w14:paraId="6C756E11">
      <w:pPr>
        <w:rPr>
          <w:sz w:val="21"/>
          <w:szCs w:val="20"/>
        </w:rPr>
      </w:pPr>
      <w:r>
        <w:rPr>
          <w:sz w:val="21"/>
          <w:szCs w:val="20"/>
        </w:rPr>
        <w:t>A. 花色桌布</w:t>
      </w:r>
    </w:p>
    <w:p w14:paraId="0DB61B7C">
      <w:pPr>
        <w:rPr>
          <w:sz w:val="21"/>
          <w:szCs w:val="20"/>
        </w:rPr>
      </w:pPr>
      <w:r>
        <w:rPr>
          <w:sz w:val="21"/>
          <w:szCs w:val="20"/>
        </w:rPr>
        <w:t>B. 三角形餐盘</w:t>
      </w:r>
    </w:p>
    <w:p w14:paraId="1B44DB77">
      <w:pPr>
        <w:rPr>
          <w:sz w:val="21"/>
          <w:szCs w:val="20"/>
        </w:rPr>
      </w:pPr>
      <w:r>
        <w:rPr>
          <w:b/>
          <w:color w:val="FF0000"/>
          <w:sz w:val="21"/>
          <w:szCs w:val="20"/>
        </w:rPr>
        <w:t>C. 浅色餐桌</w:t>
      </w:r>
    </w:p>
    <w:p w14:paraId="480EDFAC">
      <w:pPr>
        <w:rPr>
          <w:sz w:val="21"/>
          <w:szCs w:val="20"/>
        </w:rPr>
      </w:pPr>
      <w:r>
        <w:rPr>
          <w:sz w:val="21"/>
          <w:szCs w:val="20"/>
        </w:rPr>
        <w:t>D. 阴暗环境</w:t>
      </w:r>
    </w:p>
    <w:p w14:paraId="13DFF40A">
      <w:pPr>
        <w:rPr>
          <w:sz w:val="21"/>
          <w:szCs w:val="20"/>
        </w:rPr>
      </w:pPr>
      <w:r>
        <w:rPr>
          <w:b/>
          <w:color w:val="008000"/>
          <w:sz w:val="20"/>
          <w:szCs w:val="20"/>
        </w:rPr>
        <w:t>参考答案：C</w:t>
      </w:r>
    </w:p>
    <w:p w14:paraId="18DD4833">
      <w:pPr>
        <w:rPr>
          <w:sz w:val="21"/>
          <w:szCs w:val="20"/>
        </w:rPr>
      </w:pPr>
      <w:r>
        <w:rPr>
          <w:b/>
          <w:sz w:val="21"/>
          <w:szCs w:val="20"/>
        </w:rPr>
        <w:t xml:space="preserve">45. </w:t>
      </w:r>
      <w:r>
        <w:rPr>
          <w:sz w:val="21"/>
          <w:szCs w:val="20"/>
        </w:rPr>
        <w:t>长护师协助照护对象由床尾移向床头，不正确的做法是（ ）</w:t>
      </w:r>
      <w:r>
        <w:rPr>
          <w:color w:val="808080"/>
          <w:sz w:val="16"/>
          <w:szCs w:val="20"/>
        </w:rPr>
        <w:t xml:space="preserve">  【单选题】</w:t>
      </w:r>
    </w:p>
    <w:p w14:paraId="50865941">
      <w:pPr>
        <w:rPr>
          <w:sz w:val="21"/>
          <w:szCs w:val="20"/>
        </w:rPr>
      </w:pPr>
      <w:r>
        <w:rPr>
          <w:sz w:val="21"/>
          <w:szCs w:val="20"/>
        </w:rPr>
        <w:t>A. 有管路的要先安置妥当，避免脱出</w:t>
      </w:r>
    </w:p>
    <w:p w14:paraId="5BA7925E">
      <w:pPr>
        <w:rPr>
          <w:sz w:val="21"/>
          <w:szCs w:val="20"/>
        </w:rPr>
      </w:pPr>
      <w:r>
        <w:rPr>
          <w:b/>
          <w:color w:val="FF0000"/>
          <w:sz w:val="21"/>
          <w:szCs w:val="20"/>
        </w:rPr>
        <w:t>B. 移向床头前可以把枕头横立于床尾</w:t>
      </w:r>
    </w:p>
    <w:p w14:paraId="0A92CCF9">
      <w:pPr>
        <w:rPr>
          <w:sz w:val="21"/>
          <w:szCs w:val="20"/>
        </w:rPr>
      </w:pPr>
      <w:r>
        <w:rPr>
          <w:sz w:val="21"/>
          <w:szCs w:val="20"/>
        </w:rPr>
        <w:t>C. 如果床带脚轮，一定要固定住</w:t>
      </w:r>
    </w:p>
    <w:p w14:paraId="1B6BB4A3">
      <w:pPr>
        <w:rPr>
          <w:sz w:val="21"/>
          <w:szCs w:val="20"/>
        </w:rPr>
      </w:pPr>
      <w:r>
        <w:rPr>
          <w:sz w:val="21"/>
          <w:szCs w:val="20"/>
        </w:rPr>
        <w:t>D. 移动时不能强行拖拉拽，避免皮肤损伤</w:t>
      </w:r>
    </w:p>
    <w:p w14:paraId="7D359329">
      <w:pPr>
        <w:rPr>
          <w:sz w:val="21"/>
          <w:szCs w:val="20"/>
        </w:rPr>
      </w:pPr>
      <w:r>
        <w:rPr>
          <w:b/>
          <w:color w:val="008000"/>
          <w:sz w:val="20"/>
          <w:szCs w:val="20"/>
        </w:rPr>
        <w:t>参考答案：B</w:t>
      </w:r>
    </w:p>
    <w:p w14:paraId="14F4136C">
      <w:pPr>
        <w:rPr>
          <w:sz w:val="21"/>
          <w:szCs w:val="20"/>
        </w:rPr>
      </w:pPr>
      <w:r>
        <w:rPr>
          <w:b/>
          <w:sz w:val="21"/>
          <w:szCs w:val="20"/>
        </w:rPr>
        <w:t xml:space="preserve">46. </w:t>
      </w:r>
      <w:r>
        <w:rPr>
          <w:sz w:val="21"/>
          <w:szCs w:val="20"/>
        </w:rPr>
        <w:t>为照护对象摆放轮椅进食体位前，长护师必须（ ）</w:t>
      </w:r>
      <w:r>
        <w:rPr>
          <w:color w:val="808080"/>
          <w:sz w:val="16"/>
          <w:szCs w:val="20"/>
        </w:rPr>
        <w:t xml:space="preserve">  【单选题】</w:t>
      </w:r>
    </w:p>
    <w:p w14:paraId="4412F308">
      <w:pPr>
        <w:rPr>
          <w:sz w:val="21"/>
          <w:szCs w:val="20"/>
        </w:rPr>
      </w:pPr>
      <w:r>
        <w:rPr>
          <w:sz w:val="21"/>
          <w:szCs w:val="20"/>
        </w:rPr>
        <w:t>A. 佩戴口罩</w:t>
      </w:r>
    </w:p>
    <w:p w14:paraId="66F19661">
      <w:pPr>
        <w:rPr>
          <w:sz w:val="21"/>
          <w:szCs w:val="20"/>
        </w:rPr>
      </w:pPr>
      <w:r>
        <w:rPr>
          <w:sz w:val="21"/>
          <w:szCs w:val="20"/>
        </w:rPr>
        <w:t>B. 佩戴手套</w:t>
      </w:r>
    </w:p>
    <w:p w14:paraId="46C99C05">
      <w:pPr>
        <w:rPr>
          <w:sz w:val="21"/>
          <w:szCs w:val="20"/>
        </w:rPr>
      </w:pPr>
      <w:r>
        <w:rPr>
          <w:sz w:val="21"/>
          <w:szCs w:val="20"/>
        </w:rPr>
        <w:t>C. 清洗双手</w:t>
      </w:r>
    </w:p>
    <w:p w14:paraId="4636D342">
      <w:pPr>
        <w:rPr>
          <w:sz w:val="21"/>
          <w:szCs w:val="20"/>
        </w:rPr>
      </w:pPr>
      <w:r>
        <w:rPr>
          <w:b/>
          <w:color w:val="FF0000"/>
          <w:sz w:val="21"/>
          <w:szCs w:val="20"/>
        </w:rPr>
        <w:t>D. 检查轮椅</w:t>
      </w:r>
    </w:p>
    <w:p w14:paraId="6C52AA4F">
      <w:pPr>
        <w:rPr>
          <w:sz w:val="21"/>
          <w:szCs w:val="20"/>
        </w:rPr>
      </w:pPr>
      <w:r>
        <w:rPr>
          <w:b/>
          <w:color w:val="008000"/>
          <w:sz w:val="20"/>
          <w:szCs w:val="20"/>
        </w:rPr>
        <w:t>参考答案：D</w:t>
      </w:r>
    </w:p>
    <w:p w14:paraId="6EC5FBD5">
      <w:pPr>
        <w:rPr>
          <w:sz w:val="21"/>
          <w:szCs w:val="20"/>
        </w:rPr>
      </w:pPr>
      <w:r>
        <w:rPr>
          <w:b/>
          <w:sz w:val="21"/>
          <w:szCs w:val="20"/>
        </w:rPr>
        <w:t xml:space="preserve">47. </w:t>
      </w:r>
      <w:r>
        <w:rPr>
          <w:sz w:val="21"/>
          <w:szCs w:val="20"/>
        </w:rPr>
        <w:t>下列哪项不是长期卧床的照护对象基础体温略微偏低的原因（）</w:t>
      </w:r>
      <w:r>
        <w:rPr>
          <w:color w:val="808080"/>
          <w:sz w:val="16"/>
          <w:szCs w:val="20"/>
        </w:rPr>
        <w:t xml:space="preserve">  【单选题】</w:t>
      </w:r>
    </w:p>
    <w:p w14:paraId="2241BBBF">
      <w:pPr>
        <w:rPr>
          <w:sz w:val="21"/>
          <w:szCs w:val="20"/>
        </w:rPr>
      </w:pPr>
      <w:r>
        <w:rPr>
          <w:sz w:val="21"/>
          <w:szCs w:val="20"/>
        </w:rPr>
        <w:t>A. 身体代谢慢</w:t>
      </w:r>
    </w:p>
    <w:p w14:paraId="2B1A205A">
      <w:pPr>
        <w:rPr>
          <w:sz w:val="21"/>
          <w:szCs w:val="20"/>
        </w:rPr>
      </w:pPr>
      <w:r>
        <w:rPr>
          <w:sz w:val="21"/>
          <w:szCs w:val="20"/>
        </w:rPr>
        <w:t>B. 体内产能减弱</w:t>
      </w:r>
    </w:p>
    <w:p w14:paraId="3B2A3063">
      <w:pPr>
        <w:rPr>
          <w:sz w:val="21"/>
          <w:szCs w:val="20"/>
        </w:rPr>
      </w:pPr>
      <w:r>
        <w:rPr>
          <w:b/>
          <w:color w:val="FF0000"/>
          <w:sz w:val="21"/>
          <w:szCs w:val="20"/>
        </w:rPr>
        <w:t>C. 体表血管收缩</w:t>
      </w:r>
    </w:p>
    <w:p w14:paraId="21E92528">
      <w:pPr>
        <w:rPr>
          <w:sz w:val="21"/>
          <w:szCs w:val="20"/>
        </w:rPr>
      </w:pPr>
      <w:r>
        <w:rPr>
          <w:sz w:val="21"/>
          <w:szCs w:val="20"/>
        </w:rPr>
        <w:t>D. 体表血管扩张</w:t>
      </w:r>
    </w:p>
    <w:p w14:paraId="350A9611">
      <w:pPr>
        <w:rPr>
          <w:sz w:val="21"/>
          <w:szCs w:val="20"/>
        </w:rPr>
      </w:pPr>
      <w:r>
        <w:rPr>
          <w:b/>
          <w:color w:val="008000"/>
          <w:sz w:val="20"/>
          <w:szCs w:val="20"/>
        </w:rPr>
        <w:t>参考答案：C</w:t>
      </w:r>
    </w:p>
    <w:p w14:paraId="045C17D8">
      <w:pPr>
        <w:rPr>
          <w:sz w:val="21"/>
          <w:szCs w:val="20"/>
        </w:rPr>
      </w:pPr>
      <w:r>
        <w:rPr>
          <w:b/>
          <w:sz w:val="21"/>
          <w:szCs w:val="20"/>
        </w:rPr>
        <w:t xml:space="preserve">48. </w:t>
      </w:r>
      <w:r>
        <w:rPr>
          <w:sz w:val="21"/>
          <w:szCs w:val="20"/>
        </w:rPr>
        <w:t>穿套头上衣时，可让照护对象屏住呼吸，快速套入头部，减少窒息风险</w:t>
      </w:r>
      <w:r>
        <w:rPr>
          <w:color w:val="808080"/>
          <w:sz w:val="16"/>
          <w:szCs w:val="20"/>
        </w:rPr>
        <w:t xml:space="preserve">  【判断题】</w:t>
      </w:r>
    </w:p>
    <w:p w14:paraId="16F7570B">
      <w:pPr>
        <w:rPr>
          <w:sz w:val="21"/>
          <w:szCs w:val="20"/>
        </w:rPr>
      </w:pPr>
      <w:r>
        <w:rPr>
          <w:sz w:val="21"/>
          <w:szCs w:val="20"/>
        </w:rPr>
        <w:t>A. 正确</w:t>
      </w:r>
    </w:p>
    <w:p w14:paraId="747FAEC2">
      <w:pPr>
        <w:rPr>
          <w:sz w:val="21"/>
          <w:szCs w:val="20"/>
        </w:rPr>
      </w:pPr>
      <w:r>
        <w:rPr>
          <w:b/>
          <w:color w:val="FF0000"/>
          <w:sz w:val="21"/>
          <w:szCs w:val="20"/>
        </w:rPr>
        <w:t>B. 错误</w:t>
      </w:r>
    </w:p>
    <w:p w14:paraId="21F88554">
      <w:pPr>
        <w:rPr>
          <w:sz w:val="21"/>
          <w:szCs w:val="20"/>
        </w:rPr>
      </w:pPr>
      <w:r>
        <w:rPr>
          <w:b/>
          <w:color w:val="008000"/>
          <w:sz w:val="20"/>
          <w:szCs w:val="20"/>
        </w:rPr>
        <w:t>参考答案：B</w:t>
      </w:r>
    </w:p>
    <w:p w14:paraId="196A6E83">
      <w:pPr>
        <w:rPr>
          <w:sz w:val="21"/>
          <w:szCs w:val="20"/>
        </w:rPr>
      </w:pPr>
      <w:r>
        <w:rPr>
          <w:b/>
          <w:sz w:val="21"/>
          <w:szCs w:val="20"/>
        </w:rPr>
        <w:t xml:space="preserve">49. </w:t>
      </w:r>
      <w:r>
        <w:rPr>
          <w:sz w:val="21"/>
          <w:szCs w:val="20"/>
        </w:rPr>
        <w:t>长护师给照护对象佩戴纸尿裤时的注意事项为（ ）</w:t>
      </w:r>
      <w:r>
        <w:rPr>
          <w:color w:val="808080"/>
          <w:sz w:val="16"/>
          <w:szCs w:val="20"/>
        </w:rPr>
        <w:t xml:space="preserve">  【单选题】</w:t>
      </w:r>
    </w:p>
    <w:p w14:paraId="04FCD8B4">
      <w:pPr>
        <w:rPr>
          <w:sz w:val="21"/>
          <w:szCs w:val="20"/>
        </w:rPr>
      </w:pPr>
      <w:r>
        <w:rPr>
          <w:sz w:val="21"/>
          <w:szCs w:val="20"/>
        </w:rPr>
        <w:t>A. 勒紧纸尿裤以防滑脱</w:t>
      </w:r>
    </w:p>
    <w:p w14:paraId="148CE47F">
      <w:pPr>
        <w:rPr>
          <w:sz w:val="21"/>
          <w:szCs w:val="20"/>
        </w:rPr>
      </w:pPr>
      <w:r>
        <w:rPr>
          <w:b/>
          <w:color w:val="FF0000"/>
          <w:sz w:val="21"/>
          <w:szCs w:val="20"/>
        </w:rPr>
        <w:t>B. 确保内外侧边缘展平、无褶皱，避免侧漏</w:t>
      </w:r>
    </w:p>
    <w:p w14:paraId="3E46AC6A">
      <w:pPr>
        <w:rPr>
          <w:sz w:val="21"/>
          <w:szCs w:val="20"/>
        </w:rPr>
      </w:pPr>
      <w:r>
        <w:rPr>
          <w:sz w:val="21"/>
          <w:szCs w:val="20"/>
        </w:rPr>
        <w:t>C. 保证纸尿裤的外层紧贴皮肤以提高吸收效果</w:t>
      </w:r>
    </w:p>
    <w:p w14:paraId="3097A8F1">
      <w:pPr>
        <w:rPr>
          <w:sz w:val="21"/>
          <w:szCs w:val="20"/>
        </w:rPr>
      </w:pPr>
      <w:r>
        <w:rPr>
          <w:sz w:val="21"/>
          <w:szCs w:val="20"/>
        </w:rPr>
        <w:t>D. 根据日常作息固定更换时间</w:t>
      </w:r>
    </w:p>
    <w:p w14:paraId="1EAC8E2E">
      <w:pPr>
        <w:rPr>
          <w:sz w:val="21"/>
          <w:szCs w:val="20"/>
        </w:rPr>
      </w:pPr>
      <w:r>
        <w:rPr>
          <w:b/>
          <w:color w:val="008000"/>
          <w:sz w:val="20"/>
          <w:szCs w:val="20"/>
        </w:rPr>
        <w:t>参考答案：B</w:t>
      </w:r>
    </w:p>
    <w:p w14:paraId="5DD9FFAB">
      <w:pPr>
        <w:rPr>
          <w:sz w:val="21"/>
          <w:szCs w:val="20"/>
        </w:rPr>
      </w:pPr>
      <w:r>
        <w:rPr>
          <w:b/>
          <w:sz w:val="21"/>
          <w:szCs w:val="20"/>
        </w:rPr>
        <w:t xml:space="preserve">50. </w:t>
      </w:r>
      <w:r>
        <w:rPr>
          <w:sz w:val="21"/>
          <w:szCs w:val="20"/>
        </w:rPr>
        <w:t>为一侧肢体瘫痪的照护对象穿开衫上衣的合理顺序是（ ）</w:t>
      </w:r>
      <w:r>
        <w:rPr>
          <w:color w:val="808080"/>
          <w:sz w:val="16"/>
          <w:szCs w:val="20"/>
        </w:rPr>
        <w:t xml:space="preserve">  【单选题】</w:t>
      </w:r>
    </w:p>
    <w:p w14:paraId="0FED8FA9">
      <w:pPr>
        <w:rPr>
          <w:sz w:val="21"/>
          <w:szCs w:val="20"/>
        </w:rPr>
      </w:pPr>
      <w:r>
        <w:rPr>
          <w:b/>
          <w:color w:val="FF0000"/>
          <w:sz w:val="21"/>
          <w:szCs w:val="20"/>
        </w:rPr>
        <w:t>A. 先穿患侧再穿健侧</w:t>
      </w:r>
    </w:p>
    <w:p w14:paraId="528D4EEA">
      <w:pPr>
        <w:rPr>
          <w:sz w:val="21"/>
          <w:szCs w:val="20"/>
        </w:rPr>
      </w:pPr>
      <w:r>
        <w:rPr>
          <w:sz w:val="21"/>
          <w:szCs w:val="20"/>
        </w:rPr>
        <w:t>B. 先穿健侧再穿患侧</w:t>
      </w:r>
    </w:p>
    <w:p w14:paraId="4BC3CB95">
      <w:pPr>
        <w:rPr>
          <w:sz w:val="21"/>
          <w:szCs w:val="20"/>
        </w:rPr>
      </w:pPr>
      <w:r>
        <w:rPr>
          <w:sz w:val="21"/>
          <w:szCs w:val="20"/>
        </w:rPr>
        <w:t>C. 先穿头再穿健侧</w:t>
      </w:r>
    </w:p>
    <w:p w14:paraId="6158EC4C">
      <w:pPr>
        <w:rPr>
          <w:sz w:val="21"/>
          <w:szCs w:val="20"/>
        </w:rPr>
      </w:pPr>
      <w:r>
        <w:rPr>
          <w:sz w:val="21"/>
          <w:szCs w:val="20"/>
        </w:rPr>
        <w:t>D. 先穿头再穿患侧</w:t>
      </w:r>
    </w:p>
    <w:p w14:paraId="0AED46C6">
      <w:pPr>
        <w:rPr>
          <w:sz w:val="21"/>
          <w:szCs w:val="20"/>
        </w:rPr>
      </w:pPr>
      <w:r>
        <w:rPr>
          <w:b/>
          <w:color w:val="008000"/>
          <w:sz w:val="20"/>
          <w:szCs w:val="20"/>
        </w:rPr>
        <w:t>参考答案：A</w:t>
      </w:r>
    </w:p>
    <w:p w14:paraId="0F9691BF">
      <w:pPr>
        <w:rPr>
          <w:sz w:val="21"/>
          <w:szCs w:val="20"/>
        </w:rPr>
      </w:pPr>
      <w:r>
        <w:rPr>
          <w:sz w:val="21"/>
          <w:szCs w:val="20"/>
        </w:rPr>
        <w:br w:type="page"/>
      </w:r>
    </w:p>
    <w:p w14:paraId="5425EF65">
      <w:pPr>
        <w:rPr>
          <w:sz w:val="21"/>
          <w:szCs w:val="20"/>
        </w:rPr>
      </w:pPr>
      <w:r>
        <w:rPr>
          <w:b/>
          <w:sz w:val="21"/>
          <w:szCs w:val="20"/>
        </w:rPr>
        <w:t xml:space="preserve">51. </w:t>
      </w:r>
      <w:r>
        <w:rPr>
          <w:sz w:val="21"/>
          <w:szCs w:val="20"/>
        </w:rPr>
        <w:t>解除气道梗阻后，患者应该（ ）</w:t>
      </w:r>
      <w:r>
        <w:rPr>
          <w:color w:val="808080"/>
          <w:sz w:val="16"/>
          <w:szCs w:val="20"/>
        </w:rPr>
        <w:t xml:space="preserve">  【单选题】</w:t>
      </w:r>
    </w:p>
    <w:p w14:paraId="6DEAA83F">
      <w:pPr>
        <w:rPr>
          <w:sz w:val="21"/>
          <w:szCs w:val="20"/>
        </w:rPr>
      </w:pPr>
      <w:r>
        <w:rPr>
          <w:sz w:val="21"/>
          <w:szCs w:val="20"/>
        </w:rPr>
        <w:t>A. 立即进食</w:t>
      </w:r>
    </w:p>
    <w:p w14:paraId="0AC127A5">
      <w:pPr>
        <w:rPr>
          <w:sz w:val="21"/>
          <w:szCs w:val="20"/>
        </w:rPr>
      </w:pPr>
      <w:r>
        <w:rPr>
          <w:b/>
          <w:color w:val="FF0000"/>
          <w:sz w:val="21"/>
          <w:szCs w:val="20"/>
        </w:rPr>
        <w:t>B. 去医院检查</w:t>
      </w:r>
    </w:p>
    <w:p w14:paraId="79E08CF6">
      <w:pPr>
        <w:rPr>
          <w:sz w:val="21"/>
          <w:szCs w:val="20"/>
        </w:rPr>
      </w:pPr>
      <w:r>
        <w:rPr>
          <w:sz w:val="21"/>
          <w:szCs w:val="20"/>
        </w:rPr>
        <w:t>C. 回家休息</w:t>
      </w:r>
    </w:p>
    <w:p w14:paraId="2136C5DA">
      <w:pPr>
        <w:rPr>
          <w:sz w:val="21"/>
          <w:szCs w:val="20"/>
        </w:rPr>
      </w:pPr>
      <w:r>
        <w:rPr>
          <w:sz w:val="21"/>
          <w:szCs w:val="20"/>
        </w:rPr>
        <w:t>D. 剧烈运动</w:t>
      </w:r>
    </w:p>
    <w:p w14:paraId="5273B6ED">
      <w:pPr>
        <w:rPr>
          <w:sz w:val="21"/>
          <w:szCs w:val="20"/>
        </w:rPr>
      </w:pPr>
      <w:r>
        <w:rPr>
          <w:b/>
          <w:color w:val="008000"/>
          <w:sz w:val="20"/>
          <w:szCs w:val="20"/>
        </w:rPr>
        <w:t>参考答案：B</w:t>
      </w:r>
    </w:p>
    <w:p w14:paraId="5B73034F">
      <w:pPr>
        <w:rPr>
          <w:sz w:val="21"/>
          <w:szCs w:val="20"/>
        </w:rPr>
      </w:pPr>
      <w:r>
        <w:rPr>
          <w:b/>
          <w:sz w:val="21"/>
          <w:szCs w:val="20"/>
        </w:rPr>
        <w:t xml:space="preserve">52. </w:t>
      </w:r>
      <w:r>
        <w:rPr>
          <w:sz w:val="21"/>
          <w:szCs w:val="20"/>
        </w:rPr>
        <w:t>长期照护服务机构日间照护流程的内容，不包括的是（ ）</w:t>
      </w:r>
      <w:r>
        <w:rPr>
          <w:color w:val="808080"/>
          <w:sz w:val="16"/>
          <w:szCs w:val="20"/>
        </w:rPr>
        <w:t xml:space="preserve">  【单选题】</w:t>
      </w:r>
    </w:p>
    <w:p w14:paraId="7A38CD78">
      <w:pPr>
        <w:rPr>
          <w:sz w:val="21"/>
          <w:szCs w:val="20"/>
        </w:rPr>
      </w:pPr>
      <w:r>
        <w:rPr>
          <w:sz w:val="21"/>
          <w:szCs w:val="20"/>
        </w:rPr>
        <w:t>A. 交接班</w:t>
      </w:r>
    </w:p>
    <w:p w14:paraId="0FFED94A">
      <w:pPr>
        <w:rPr>
          <w:sz w:val="21"/>
          <w:szCs w:val="20"/>
        </w:rPr>
      </w:pPr>
      <w:r>
        <w:rPr>
          <w:sz w:val="21"/>
          <w:szCs w:val="20"/>
        </w:rPr>
        <w:t>B. 晨间照护</w:t>
      </w:r>
    </w:p>
    <w:p w14:paraId="08373F5B">
      <w:pPr>
        <w:rPr>
          <w:sz w:val="21"/>
          <w:szCs w:val="20"/>
        </w:rPr>
      </w:pPr>
      <w:r>
        <w:rPr>
          <w:sz w:val="21"/>
          <w:szCs w:val="20"/>
        </w:rPr>
        <w:t>C. 休闲娱乐</w:t>
      </w:r>
    </w:p>
    <w:p w14:paraId="2EBDA65F">
      <w:pPr>
        <w:rPr>
          <w:sz w:val="21"/>
          <w:szCs w:val="20"/>
        </w:rPr>
      </w:pPr>
      <w:r>
        <w:rPr>
          <w:b/>
          <w:color w:val="FF0000"/>
          <w:sz w:val="21"/>
          <w:szCs w:val="20"/>
        </w:rPr>
        <w:t>D. 晚餐照料</w:t>
      </w:r>
    </w:p>
    <w:p w14:paraId="18FF6483">
      <w:pPr>
        <w:rPr>
          <w:sz w:val="21"/>
          <w:szCs w:val="20"/>
        </w:rPr>
      </w:pPr>
      <w:r>
        <w:rPr>
          <w:b/>
          <w:color w:val="008000"/>
          <w:sz w:val="20"/>
          <w:szCs w:val="20"/>
        </w:rPr>
        <w:t>参考答案：D</w:t>
      </w:r>
    </w:p>
    <w:p w14:paraId="4E0AFAC1">
      <w:pPr>
        <w:rPr>
          <w:sz w:val="21"/>
          <w:szCs w:val="20"/>
        </w:rPr>
      </w:pPr>
      <w:r>
        <w:rPr>
          <w:b/>
          <w:sz w:val="21"/>
          <w:szCs w:val="20"/>
        </w:rPr>
        <w:t xml:space="preserve">53. </w:t>
      </w:r>
      <w:r>
        <w:rPr>
          <w:sz w:val="21"/>
          <w:szCs w:val="20"/>
        </w:rPr>
        <w:t>接触照护对象前后、处理污染物后需要进行手卫生</w:t>
      </w:r>
      <w:r>
        <w:rPr>
          <w:color w:val="808080"/>
          <w:sz w:val="16"/>
          <w:szCs w:val="20"/>
        </w:rPr>
        <w:t xml:space="preserve">  【判断题】</w:t>
      </w:r>
    </w:p>
    <w:p w14:paraId="63730D6F">
      <w:pPr>
        <w:rPr>
          <w:sz w:val="21"/>
          <w:szCs w:val="20"/>
        </w:rPr>
      </w:pPr>
      <w:r>
        <w:rPr>
          <w:b/>
          <w:color w:val="FF0000"/>
          <w:sz w:val="21"/>
          <w:szCs w:val="20"/>
        </w:rPr>
        <w:t>A. 正确</w:t>
      </w:r>
    </w:p>
    <w:p w14:paraId="5132AE07">
      <w:pPr>
        <w:rPr>
          <w:sz w:val="21"/>
          <w:szCs w:val="20"/>
        </w:rPr>
      </w:pPr>
      <w:r>
        <w:rPr>
          <w:sz w:val="21"/>
          <w:szCs w:val="20"/>
        </w:rPr>
        <w:t>B. 错误</w:t>
      </w:r>
    </w:p>
    <w:p w14:paraId="5293D8DD">
      <w:pPr>
        <w:rPr>
          <w:sz w:val="21"/>
          <w:szCs w:val="20"/>
        </w:rPr>
      </w:pPr>
      <w:r>
        <w:rPr>
          <w:b/>
          <w:color w:val="008000"/>
          <w:sz w:val="20"/>
          <w:szCs w:val="20"/>
        </w:rPr>
        <w:t>参考答案：A</w:t>
      </w:r>
    </w:p>
    <w:p w14:paraId="4DE7B537">
      <w:pPr>
        <w:rPr>
          <w:sz w:val="21"/>
          <w:szCs w:val="20"/>
        </w:rPr>
      </w:pPr>
      <w:r>
        <w:rPr>
          <w:b/>
          <w:sz w:val="21"/>
          <w:szCs w:val="20"/>
        </w:rPr>
        <w:t xml:space="preserve">54. </w:t>
      </w:r>
      <w:r>
        <w:rPr>
          <w:sz w:val="21"/>
          <w:szCs w:val="20"/>
        </w:rPr>
        <w:t>报告排泄物异常时，需要提供照护对象的心理状态和饮食情况</w:t>
      </w:r>
      <w:r>
        <w:rPr>
          <w:color w:val="808080"/>
          <w:sz w:val="16"/>
          <w:szCs w:val="20"/>
        </w:rPr>
        <w:t xml:space="preserve">  【判断题】</w:t>
      </w:r>
    </w:p>
    <w:p w14:paraId="300ABF65">
      <w:pPr>
        <w:rPr>
          <w:sz w:val="21"/>
          <w:szCs w:val="20"/>
        </w:rPr>
      </w:pPr>
      <w:r>
        <w:rPr>
          <w:b/>
          <w:color w:val="FF0000"/>
          <w:sz w:val="21"/>
          <w:szCs w:val="20"/>
        </w:rPr>
        <w:t>A. 正确</w:t>
      </w:r>
    </w:p>
    <w:p w14:paraId="72857FBA">
      <w:pPr>
        <w:rPr>
          <w:sz w:val="21"/>
          <w:szCs w:val="20"/>
        </w:rPr>
      </w:pPr>
      <w:r>
        <w:rPr>
          <w:sz w:val="21"/>
          <w:szCs w:val="20"/>
        </w:rPr>
        <w:t>B. 错误</w:t>
      </w:r>
    </w:p>
    <w:p w14:paraId="0F12FE4F">
      <w:pPr>
        <w:rPr>
          <w:sz w:val="21"/>
          <w:szCs w:val="20"/>
        </w:rPr>
      </w:pPr>
      <w:r>
        <w:rPr>
          <w:b/>
          <w:color w:val="008000"/>
          <w:sz w:val="20"/>
          <w:szCs w:val="20"/>
        </w:rPr>
        <w:t>参考答案：A</w:t>
      </w:r>
    </w:p>
    <w:p w14:paraId="2A78F305">
      <w:pPr>
        <w:rPr>
          <w:sz w:val="21"/>
          <w:szCs w:val="20"/>
        </w:rPr>
      </w:pPr>
      <w:r>
        <w:rPr>
          <w:b/>
          <w:sz w:val="21"/>
          <w:szCs w:val="20"/>
        </w:rPr>
        <w:t xml:space="preserve">55. </w:t>
      </w:r>
      <w:r>
        <w:rPr>
          <w:sz w:val="21"/>
          <w:szCs w:val="20"/>
        </w:rPr>
        <w:t>对于（ ）的照护对象来说，医用分指板是一种有效的康复训练器材</w:t>
      </w:r>
      <w:r>
        <w:rPr>
          <w:color w:val="808080"/>
          <w:sz w:val="16"/>
          <w:szCs w:val="20"/>
        </w:rPr>
        <w:t xml:space="preserve">  【单选题】</w:t>
      </w:r>
    </w:p>
    <w:p w14:paraId="3BC6358D">
      <w:pPr>
        <w:rPr>
          <w:sz w:val="21"/>
          <w:szCs w:val="20"/>
        </w:rPr>
      </w:pPr>
      <w:r>
        <w:rPr>
          <w:sz w:val="21"/>
          <w:szCs w:val="20"/>
        </w:rPr>
        <w:t>A. 老年痴呆</w:t>
      </w:r>
    </w:p>
    <w:p w14:paraId="65A4365F">
      <w:pPr>
        <w:rPr>
          <w:sz w:val="21"/>
          <w:szCs w:val="20"/>
        </w:rPr>
      </w:pPr>
      <w:r>
        <w:rPr>
          <w:sz w:val="21"/>
          <w:szCs w:val="20"/>
        </w:rPr>
        <w:t>B. 糖尿病</w:t>
      </w:r>
    </w:p>
    <w:p w14:paraId="5FB20B57">
      <w:pPr>
        <w:rPr>
          <w:sz w:val="21"/>
          <w:szCs w:val="20"/>
        </w:rPr>
      </w:pPr>
      <w:r>
        <w:rPr>
          <w:b/>
          <w:color w:val="FF0000"/>
          <w:sz w:val="21"/>
          <w:szCs w:val="20"/>
        </w:rPr>
        <w:t>C. 脑中风后遗症</w:t>
      </w:r>
    </w:p>
    <w:p w14:paraId="4F10CF40">
      <w:pPr>
        <w:rPr>
          <w:sz w:val="21"/>
          <w:szCs w:val="20"/>
        </w:rPr>
      </w:pPr>
      <w:r>
        <w:rPr>
          <w:sz w:val="21"/>
          <w:szCs w:val="20"/>
        </w:rPr>
        <w:t>D. 骨质疏松</w:t>
      </w:r>
    </w:p>
    <w:p w14:paraId="73283D27">
      <w:pPr>
        <w:rPr>
          <w:sz w:val="21"/>
          <w:szCs w:val="20"/>
        </w:rPr>
      </w:pPr>
      <w:r>
        <w:rPr>
          <w:b/>
          <w:color w:val="008000"/>
          <w:sz w:val="20"/>
          <w:szCs w:val="20"/>
        </w:rPr>
        <w:t>参考答案：C</w:t>
      </w:r>
    </w:p>
    <w:p w14:paraId="30A75DF5">
      <w:pPr>
        <w:rPr>
          <w:sz w:val="21"/>
          <w:szCs w:val="20"/>
        </w:rPr>
      </w:pPr>
      <w:r>
        <w:rPr>
          <w:b/>
          <w:sz w:val="21"/>
          <w:szCs w:val="20"/>
        </w:rPr>
        <w:t xml:space="preserve">56. </w:t>
      </w:r>
      <w:r>
        <w:rPr>
          <w:sz w:val="21"/>
          <w:szCs w:val="20"/>
        </w:rPr>
        <w:t>胸外按压时，按压后应迅速放松，让胸廓完全回弹，避免因未放松导致的血液循环受阻</w:t>
      </w:r>
      <w:r>
        <w:rPr>
          <w:color w:val="808080"/>
          <w:sz w:val="16"/>
          <w:szCs w:val="20"/>
        </w:rPr>
        <w:t xml:space="preserve">  【判断题】</w:t>
      </w:r>
    </w:p>
    <w:p w14:paraId="69A4489C">
      <w:pPr>
        <w:rPr>
          <w:sz w:val="21"/>
          <w:szCs w:val="20"/>
        </w:rPr>
      </w:pPr>
      <w:r>
        <w:rPr>
          <w:b/>
          <w:color w:val="FF0000"/>
          <w:sz w:val="21"/>
          <w:szCs w:val="20"/>
        </w:rPr>
        <w:t>A. 正确</w:t>
      </w:r>
    </w:p>
    <w:p w14:paraId="26F13C07">
      <w:pPr>
        <w:rPr>
          <w:sz w:val="21"/>
          <w:szCs w:val="20"/>
        </w:rPr>
      </w:pPr>
      <w:r>
        <w:rPr>
          <w:sz w:val="21"/>
          <w:szCs w:val="20"/>
        </w:rPr>
        <w:t>B. 错误</w:t>
      </w:r>
    </w:p>
    <w:p w14:paraId="144F18A6">
      <w:pPr>
        <w:rPr>
          <w:sz w:val="21"/>
          <w:szCs w:val="20"/>
        </w:rPr>
      </w:pPr>
      <w:r>
        <w:rPr>
          <w:b/>
          <w:color w:val="008000"/>
          <w:sz w:val="20"/>
          <w:szCs w:val="20"/>
        </w:rPr>
        <w:t>参考答案：A</w:t>
      </w:r>
    </w:p>
    <w:p w14:paraId="1D20D134">
      <w:pPr>
        <w:rPr>
          <w:sz w:val="21"/>
          <w:szCs w:val="20"/>
        </w:rPr>
      </w:pPr>
      <w:r>
        <w:rPr>
          <w:b/>
          <w:sz w:val="21"/>
          <w:szCs w:val="20"/>
        </w:rPr>
        <w:t xml:space="preserve">57. </w:t>
      </w:r>
      <w:r>
        <w:rPr>
          <w:sz w:val="21"/>
          <w:szCs w:val="20"/>
        </w:rPr>
        <w:t>长护师在服务过程中，属于确保照护质量的表现是（ ）</w:t>
      </w:r>
      <w:r>
        <w:rPr>
          <w:color w:val="808080"/>
          <w:sz w:val="16"/>
          <w:szCs w:val="20"/>
        </w:rPr>
        <w:t xml:space="preserve">  【单选题】</w:t>
      </w:r>
    </w:p>
    <w:p w14:paraId="4BDF885B">
      <w:pPr>
        <w:rPr>
          <w:sz w:val="21"/>
          <w:szCs w:val="20"/>
        </w:rPr>
      </w:pPr>
      <w:r>
        <w:rPr>
          <w:sz w:val="21"/>
          <w:szCs w:val="20"/>
        </w:rPr>
        <w:t>A. 完成照护服务内容，可以不做记录</w:t>
      </w:r>
    </w:p>
    <w:p w14:paraId="25FE89B7">
      <w:pPr>
        <w:rPr>
          <w:sz w:val="21"/>
          <w:szCs w:val="20"/>
        </w:rPr>
      </w:pPr>
      <w:r>
        <w:rPr>
          <w:sz w:val="21"/>
          <w:szCs w:val="20"/>
        </w:rPr>
        <w:t>B. “偷工减料”、敷衍了事</w:t>
      </w:r>
    </w:p>
    <w:p w14:paraId="4B57E919">
      <w:pPr>
        <w:rPr>
          <w:sz w:val="21"/>
          <w:szCs w:val="20"/>
        </w:rPr>
      </w:pPr>
      <w:r>
        <w:rPr>
          <w:b/>
          <w:color w:val="FF0000"/>
          <w:sz w:val="21"/>
          <w:szCs w:val="20"/>
        </w:rPr>
        <w:t>C. 严格按照护计划要求的内容、频次及标准进行服务</w:t>
      </w:r>
    </w:p>
    <w:p w14:paraId="7B8ECDDE">
      <w:pPr>
        <w:rPr>
          <w:sz w:val="21"/>
          <w:szCs w:val="20"/>
        </w:rPr>
      </w:pPr>
      <w:r>
        <w:rPr>
          <w:sz w:val="21"/>
          <w:szCs w:val="20"/>
        </w:rPr>
        <w:t>D. 未及时报告照护对象发生病情变化</w:t>
      </w:r>
    </w:p>
    <w:p w14:paraId="1E97AAE1">
      <w:pPr>
        <w:rPr>
          <w:sz w:val="21"/>
          <w:szCs w:val="20"/>
        </w:rPr>
      </w:pPr>
      <w:r>
        <w:rPr>
          <w:b/>
          <w:color w:val="008000"/>
          <w:sz w:val="20"/>
          <w:szCs w:val="20"/>
        </w:rPr>
        <w:t>参考答案：C</w:t>
      </w:r>
    </w:p>
    <w:p w14:paraId="40A4EF73">
      <w:pPr>
        <w:rPr>
          <w:sz w:val="21"/>
          <w:szCs w:val="20"/>
        </w:rPr>
      </w:pPr>
      <w:r>
        <w:rPr>
          <w:b/>
          <w:sz w:val="21"/>
          <w:szCs w:val="20"/>
        </w:rPr>
        <w:t xml:space="preserve">58. </w:t>
      </w:r>
      <w:r>
        <w:rPr>
          <w:sz w:val="21"/>
          <w:szCs w:val="20"/>
        </w:rPr>
        <w:t>腋下温度范围为（ ）</w:t>
      </w:r>
      <w:r>
        <w:rPr>
          <w:color w:val="808080"/>
          <w:sz w:val="16"/>
          <w:szCs w:val="20"/>
        </w:rPr>
        <w:t xml:space="preserve">  【单选题】</w:t>
      </w:r>
    </w:p>
    <w:p w14:paraId="23989F37">
      <w:pPr>
        <w:rPr>
          <w:sz w:val="21"/>
          <w:szCs w:val="20"/>
        </w:rPr>
      </w:pPr>
      <w:r>
        <w:rPr>
          <w:b/>
          <w:color w:val="FF0000"/>
          <w:sz w:val="21"/>
          <w:szCs w:val="20"/>
        </w:rPr>
        <w:t>A. 36℃~37℃</w:t>
      </w:r>
    </w:p>
    <w:p w14:paraId="69E9F9D7">
      <w:pPr>
        <w:rPr>
          <w:sz w:val="21"/>
          <w:szCs w:val="20"/>
        </w:rPr>
      </w:pPr>
      <w:r>
        <w:rPr>
          <w:sz w:val="21"/>
          <w:szCs w:val="20"/>
        </w:rPr>
        <w:t>B. 36.2℃~ 37.2℃</w:t>
      </w:r>
    </w:p>
    <w:p w14:paraId="52319F9A">
      <w:pPr>
        <w:rPr>
          <w:sz w:val="21"/>
          <w:szCs w:val="20"/>
        </w:rPr>
      </w:pPr>
      <w:r>
        <w:rPr>
          <w:sz w:val="21"/>
          <w:szCs w:val="20"/>
        </w:rPr>
        <w:t>C. 36.5℃~ 37.5℃</w:t>
      </w:r>
    </w:p>
    <w:p w14:paraId="4BCCD690">
      <w:pPr>
        <w:rPr>
          <w:sz w:val="21"/>
          <w:szCs w:val="20"/>
        </w:rPr>
      </w:pPr>
      <w:r>
        <w:rPr>
          <w:sz w:val="21"/>
          <w:szCs w:val="20"/>
        </w:rPr>
        <w:t>D. 36℃~ 37.5℃</w:t>
      </w:r>
    </w:p>
    <w:p w14:paraId="0F6DBE21">
      <w:pPr>
        <w:rPr>
          <w:sz w:val="21"/>
          <w:szCs w:val="20"/>
        </w:rPr>
      </w:pPr>
      <w:r>
        <w:rPr>
          <w:b/>
          <w:color w:val="008000"/>
          <w:sz w:val="20"/>
          <w:szCs w:val="20"/>
        </w:rPr>
        <w:t>参考答案：A</w:t>
      </w:r>
    </w:p>
    <w:p w14:paraId="749B1157">
      <w:pPr>
        <w:rPr>
          <w:sz w:val="21"/>
          <w:szCs w:val="20"/>
        </w:rPr>
      </w:pPr>
      <w:r>
        <w:rPr>
          <w:b/>
          <w:sz w:val="21"/>
          <w:szCs w:val="20"/>
        </w:rPr>
        <w:t xml:space="preserve">59. </w:t>
      </w:r>
      <w:r>
        <w:rPr>
          <w:sz w:val="21"/>
          <w:szCs w:val="20"/>
        </w:rPr>
        <w:t>协助照护对象淋浴时，最安全的体位辅助方式是（ ）</w:t>
      </w:r>
      <w:r>
        <w:rPr>
          <w:color w:val="808080"/>
          <w:sz w:val="16"/>
          <w:szCs w:val="20"/>
        </w:rPr>
        <w:t xml:space="preserve">  【单选题】</w:t>
      </w:r>
    </w:p>
    <w:p w14:paraId="49C42EE7">
      <w:pPr>
        <w:rPr>
          <w:sz w:val="21"/>
          <w:szCs w:val="20"/>
        </w:rPr>
      </w:pPr>
      <w:r>
        <w:rPr>
          <w:b/>
          <w:color w:val="FF0000"/>
          <w:sz w:val="21"/>
          <w:szCs w:val="20"/>
        </w:rPr>
        <w:t>A. 为照护对象提供防滑淋浴椅</w:t>
      </w:r>
    </w:p>
    <w:p w14:paraId="1B372ED4">
      <w:pPr>
        <w:rPr>
          <w:sz w:val="21"/>
          <w:szCs w:val="20"/>
        </w:rPr>
      </w:pPr>
      <w:r>
        <w:rPr>
          <w:sz w:val="21"/>
          <w:szCs w:val="20"/>
        </w:rPr>
        <w:t>B. 全程搀扶照护对象站立</w:t>
      </w:r>
    </w:p>
    <w:p w14:paraId="74CED571">
      <w:pPr>
        <w:rPr>
          <w:sz w:val="21"/>
          <w:szCs w:val="20"/>
        </w:rPr>
      </w:pPr>
      <w:r>
        <w:rPr>
          <w:sz w:val="21"/>
          <w:szCs w:val="20"/>
        </w:rPr>
        <w:t>C. 让照护对象弯腰淋浴</w:t>
      </w:r>
    </w:p>
    <w:p w14:paraId="2775CFE7">
      <w:pPr>
        <w:rPr>
          <w:sz w:val="21"/>
          <w:szCs w:val="20"/>
        </w:rPr>
      </w:pPr>
      <w:r>
        <w:rPr>
          <w:sz w:val="21"/>
          <w:szCs w:val="20"/>
        </w:rPr>
        <w:t>D. 让照护对象站立无支撑</w:t>
      </w:r>
    </w:p>
    <w:p w14:paraId="57E21429">
      <w:pPr>
        <w:rPr>
          <w:sz w:val="21"/>
          <w:szCs w:val="20"/>
        </w:rPr>
      </w:pPr>
      <w:r>
        <w:rPr>
          <w:b/>
          <w:color w:val="008000"/>
          <w:sz w:val="20"/>
          <w:szCs w:val="20"/>
        </w:rPr>
        <w:t>参考答案：A</w:t>
      </w:r>
    </w:p>
    <w:p w14:paraId="33F4C547">
      <w:pPr>
        <w:rPr>
          <w:sz w:val="21"/>
          <w:szCs w:val="20"/>
        </w:rPr>
      </w:pPr>
      <w:r>
        <w:rPr>
          <w:b/>
          <w:sz w:val="21"/>
          <w:szCs w:val="20"/>
        </w:rPr>
        <w:t xml:space="preserve">60. </w:t>
      </w:r>
      <w:r>
        <w:rPr>
          <w:sz w:val="21"/>
          <w:szCs w:val="20"/>
        </w:rPr>
        <w:t>患有糖尿病的照护对象，鞋子应选择硬底材质，增强支撑力</w:t>
      </w:r>
      <w:r>
        <w:rPr>
          <w:color w:val="808080"/>
          <w:sz w:val="16"/>
          <w:szCs w:val="20"/>
        </w:rPr>
        <w:t xml:space="preserve">  【判断题】</w:t>
      </w:r>
    </w:p>
    <w:p w14:paraId="3406E048">
      <w:pPr>
        <w:rPr>
          <w:sz w:val="21"/>
          <w:szCs w:val="20"/>
        </w:rPr>
      </w:pPr>
      <w:r>
        <w:rPr>
          <w:sz w:val="21"/>
          <w:szCs w:val="20"/>
        </w:rPr>
        <w:t>A. 正确</w:t>
      </w:r>
    </w:p>
    <w:p w14:paraId="7195A514">
      <w:pPr>
        <w:rPr>
          <w:sz w:val="21"/>
          <w:szCs w:val="20"/>
        </w:rPr>
      </w:pPr>
      <w:r>
        <w:rPr>
          <w:b/>
          <w:color w:val="FF0000"/>
          <w:sz w:val="21"/>
          <w:szCs w:val="20"/>
        </w:rPr>
        <w:t>B. 错误</w:t>
      </w:r>
    </w:p>
    <w:p w14:paraId="7295BF60">
      <w:pPr>
        <w:rPr>
          <w:sz w:val="21"/>
          <w:szCs w:val="20"/>
        </w:rPr>
      </w:pPr>
      <w:r>
        <w:rPr>
          <w:b/>
          <w:color w:val="008000"/>
          <w:sz w:val="20"/>
          <w:szCs w:val="20"/>
        </w:rPr>
        <w:t>参考答案：B</w:t>
      </w:r>
    </w:p>
    <w:p w14:paraId="61656EE4">
      <w:pPr>
        <w:rPr>
          <w:sz w:val="21"/>
          <w:szCs w:val="20"/>
        </w:rPr>
      </w:pPr>
      <w:r>
        <w:rPr>
          <w:sz w:val="21"/>
          <w:szCs w:val="20"/>
        </w:rPr>
        <w:br w:type="page"/>
      </w:r>
    </w:p>
    <w:p w14:paraId="3109CA9F">
      <w:pPr>
        <w:rPr>
          <w:sz w:val="21"/>
          <w:szCs w:val="20"/>
        </w:rPr>
      </w:pPr>
      <w:r>
        <w:rPr>
          <w:b/>
          <w:sz w:val="21"/>
          <w:szCs w:val="20"/>
        </w:rPr>
        <w:t xml:space="preserve">61. </w:t>
      </w:r>
      <w:r>
        <w:rPr>
          <w:sz w:val="21"/>
          <w:szCs w:val="20"/>
        </w:rPr>
        <w:t>高低碗的设计主要目的是方便舀取食物</w:t>
      </w:r>
      <w:r>
        <w:rPr>
          <w:color w:val="808080"/>
          <w:sz w:val="16"/>
          <w:szCs w:val="20"/>
        </w:rPr>
        <w:t xml:space="preserve">  【判断题】</w:t>
      </w:r>
    </w:p>
    <w:p w14:paraId="21372504">
      <w:pPr>
        <w:rPr>
          <w:sz w:val="21"/>
          <w:szCs w:val="20"/>
        </w:rPr>
      </w:pPr>
      <w:r>
        <w:rPr>
          <w:b/>
          <w:color w:val="FF0000"/>
          <w:sz w:val="21"/>
          <w:szCs w:val="20"/>
        </w:rPr>
        <w:t>A. 正确</w:t>
      </w:r>
    </w:p>
    <w:p w14:paraId="5C0D369E">
      <w:pPr>
        <w:rPr>
          <w:sz w:val="21"/>
          <w:szCs w:val="20"/>
        </w:rPr>
      </w:pPr>
      <w:r>
        <w:rPr>
          <w:sz w:val="21"/>
          <w:szCs w:val="20"/>
        </w:rPr>
        <w:t>B. 错误</w:t>
      </w:r>
    </w:p>
    <w:p w14:paraId="52BB3AB8">
      <w:pPr>
        <w:rPr>
          <w:sz w:val="21"/>
          <w:szCs w:val="20"/>
        </w:rPr>
      </w:pPr>
      <w:r>
        <w:rPr>
          <w:b/>
          <w:color w:val="008000"/>
          <w:sz w:val="20"/>
          <w:szCs w:val="20"/>
        </w:rPr>
        <w:t>参考答案：A</w:t>
      </w:r>
    </w:p>
    <w:p w14:paraId="21D1F743">
      <w:pPr>
        <w:rPr>
          <w:sz w:val="21"/>
          <w:szCs w:val="20"/>
        </w:rPr>
      </w:pPr>
      <w:r>
        <w:rPr>
          <w:b/>
          <w:sz w:val="21"/>
          <w:szCs w:val="20"/>
        </w:rPr>
        <w:t xml:space="preserve">62. </w:t>
      </w:r>
      <w:r>
        <w:rPr>
          <w:sz w:val="21"/>
          <w:szCs w:val="20"/>
        </w:rPr>
        <w:t>医用膝关节固定器的主要作用是（ ）</w:t>
      </w:r>
      <w:r>
        <w:rPr>
          <w:color w:val="808080"/>
          <w:sz w:val="16"/>
          <w:szCs w:val="20"/>
        </w:rPr>
        <w:t xml:space="preserve">  【单选题】</w:t>
      </w:r>
    </w:p>
    <w:p w14:paraId="7EDE3519">
      <w:pPr>
        <w:rPr>
          <w:sz w:val="21"/>
          <w:szCs w:val="20"/>
        </w:rPr>
      </w:pPr>
      <w:r>
        <w:rPr>
          <w:b/>
          <w:color w:val="FF0000"/>
          <w:sz w:val="21"/>
          <w:szCs w:val="20"/>
        </w:rPr>
        <w:t>A. 保持膝关节的相应角度和限制膝关节活动</w:t>
      </w:r>
    </w:p>
    <w:p w14:paraId="23FD425A">
      <w:pPr>
        <w:rPr>
          <w:sz w:val="21"/>
          <w:szCs w:val="20"/>
        </w:rPr>
      </w:pPr>
      <w:r>
        <w:rPr>
          <w:sz w:val="21"/>
          <w:szCs w:val="20"/>
        </w:rPr>
        <w:t>B. 加强膝关节活动</w:t>
      </w:r>
    </w:p>
    <w:p w14:paraId="0A4D65A1">
      <w:pPr>
        <w:rPr>
          <w:sz w:val="21"/>
          <w:szCs w:val="20"/>
        </w:rPr>
      </w:pPr>
      <w:r>
        <w:rPr>
          <w:sz w:val="21"/>
          <w:szCs w:val="20"/>
        </w:rPr>
        <w:t>C. 确保膝部血液流通</w:t>
      </w:r>
    </w:p>
    <w:p w14:paraId="07E199B9">
      <w:pPr>
        <w:rPr>
          <w:sz w:val="21"/>
          <w:szCs w:val="20"/>
        </w:rPr>
      </w:pPr>
      <w:r>
        <w:rPr>
          <w:sz w:val="21"/>
          <w:szCs w:val="20"/>
        </w:rPr>
        <w:t>D. 支撑膝关节</w:t>
      </w:r>
    </w:p>
    <w:p w14:paraId="0C427403">
      <w:pPr>
        <w:rPr>
          <w:sz w:val="21"/>
          <w:szCs w:val="20"/>
        </w:rPr>
      </w:pPr>
      <w:r>
        <w:rPr>
          <w:b/>
          <w:color w:val="008000"/>
          <w:sz w:val="20"/>
          <w:szCs w:val="20"/>
        </w:rPr>
        <w:t>参考答案：A</w:t>
      </w:r>
    </w:p>
    <w:p w14:paraId="7B7462DF">
      <w:pPr>
        <w:rPr>
          <w:sz w:val="21"/>
          <w:szCs w:val="20"/>
        </w:rPr>
      </w:pPr>
      <w:r>
        <w:rPr>
          <w:b/>
          <w:sz w:val="21"/>
          <w:szCs w:val="20"/>
        </w:rPr>
        <w:t xml:space="preserve">63. </w:t>
      </w:r>
      <w:r>
        <w:rPr>
          <w:sz w:val="21"/>
          <w:szCs w:val="20"/>
        </w:rPr>
        <w:t>在多人居室内，给照护对象会阴清洁要注意（ ）</w:t>
      </w:r>
      <w:r>
        <w:rPr>
          <w:color w:val="808080"/>
          <w:sz w:val="16"/>
          <w:szCs w:val="20"/>
        </w:rPr>
        <w:t xml:space="preserve">  【单选题】</w:t>
      </w:r>
    </w:p>
    <w:p w14:paraId="4860C4CD">
      <w:pPr>
        <w:rPr>
          <w:sz w:val="21"/>
          <w:szCs w:val="20"/>
        </w:rPr>
      </w:pPr>
      <w:r>
        <w:rPr>
          <w:sz w:val="21"/>
          <w:szCs w:val="20"/>
        </w:rPr>
        <w:t>A. 专业护士操作</w:t>
      </w:r>
    </w:p>
    <w:p w14:paraId="7856EE94">
      <w:pPr>
        <w:rPr>
          <w:sz w:val="21"/>
          <w:szCs w:val="20"/>
        </w:rPr>
      </w:pPr>
      <w:r>
        <w:rPr>
          <w:b/>
          <w:color w:val="FF0000"/>
          <w:sz w:val="21"/>
          <w:szCs w:val="20"/>
        </w:rPr>
        <w:t>B. 保护隐私</w:t>
      </w:r>
    </w:p>
    <w:p w14:paraId="3B7DDA13">
      <w:pPr>
        <w:rPr>
          <w:sz w:val="21"/>
          <w:szCs w:val="20"/>
        </w:rPr>
      </w:pPr>
      <w:r>
        <w:rPr>
          <w:sz w:val="21"/>
          <w:szCs w:val="20"/>
        </w:rPr>
        <w:t>C. 寻求家属帮助</w:t>
      </w:r>
    </w:p>
    <w:p w14:paraId="79E354EC">
      <w:pPr>
        <w:rPr>
          <w:sz w:val="21"/>
          <w:szCs w:val="20"/>
        </w:rPr>
      </w:pPr>
      <w:r>
        <w:rPr>
          <w:sz w:val="21"/>
          <w:szCs w:val="20"/>
        </w:rPr>
        <w:t>D. 让其自行清洁</w:t>
      </w:r>
    </w:p>
    <w:p w14:paraId="45899BA2">
      <w:pPr>
        <w:rPr>
          <w:sz w:val="21"/>
          <w:szCs w:val="20"/>
        </w:rPr>
      </w:pPr>
      <w:r>
        <w:rPr>
          <w:b/>
          <w:color w:val="008000"/>
          <w:sz w:val="20"/>
          <w:szCs w:val="20"/>
        </w:rPr>
        <w:t>参考答案：B</w:t>
      </w:r>
    </w:p>
    <w:p w14:paraId="228BFAEA">
      <w:pPr>
        <w:rPr>
          <w:sz w:val="21"/>
          <w:szCs w:val="20"/>
        </w:rPr>
      </w:pPr>
      <w:r>
        <w:rPr>
          <w:b/>
          <w:sz w:val="21"/>
          <w:szCs w:val="20"/>
        </w:rPr>
        <w:t xml:space="preserve">64. </w:t>
      </w:r>
      <w:r>
        <w:rPr>
          <w:sz w:val="21"/>
          <w:szCs w:val="20"/>
        </w:rPr>
        <w:t>黄色等边三角形的消防安全标志表示的含义是（ ）</w:t>
      </w:r>
      <w:r>
        <w:rPr>
          <w:color w:val="808080"/>
          <w:sz w:val="16"/>
          <w:szCs w:val="20"/>
        </w:rPr>
        <w:t xml:space="preserve">  【单选题】</w:t>
      </w:r>
    </w:p>
    <w:p w14:paraId="639C7B06">
      <w:pPr>
        <w:rPr>
          <w:sz w:val="21"/>
          <w:szCs w:val="20"/>
        </w:rPr>
      </w:pPr>
      <w:r>
        <w:rPr>
          <w:b/>
          <w:color w:val="FF0000"/>
          <w:sz w:val="21"/>
          <w:szCs w:val="20"/>
        </w:rPr>
        <w:t>A. 表示警告</w:t>
      </w:r>
    </w:p>
    <w:p w14:paraId="4C8FA56C">
      <w:pPr>
        <w:rPr>
          <w:sz w:val="21"/>
          <w:szCs w:val="20"/>
        </w:rPr>
      </w:pPr>
      <w:r>
        <w:rPr>
          <w:sz w:val="21"/>
          <w:szCs w:val="20"/>
        </w:rPr>
        <w:t>B. 表示禁止</w:t>
      </w:r>
    </w:p>
    <w:p w14:paraId="3CE90FBF">
      <w:pPr>
        <w:rPr>
          <w:sz w:val="21"/>
          <w:szCs w:val="20"/>
        </w:rPr>
      </w:pPr>
      <w:r>
        <w:rPr>
          <w:sz w:val="21"/>
          <w:szCs w:val="20"/>
        </w:rPr>
        <w:t>C. 提示安全状况</w:t>
      </w:r>
    </w:p>
    <w:p w14:paraId="31E4C464">
      <w:pPr>
        <w:rPr>
          <w:sz w:val="21"/>
          <w:szCs w:val="20"/>
        </w:rPr>
      </w:pPr>
      <w:r>
        <w:rPr>
          <w:sz w:val="21"/>
          <w:szCs w:val="20"/>
        </w:rPr>
        <w:t>D. 标示消防设施</w:t>
      </w:r>
    </w:p>
    <w:p w14:paraId="1341598A">
      <w:pPr>
        <w:rPr>
          <w:sz w:val="21"/>
          <w:szCs w:val="20"/>
        </w:rPr>
      </w:pPr>
      <w:r>
        <w:rPr>
          <w:b/>
          <w:color w:val="008000"/>
          <w:sz w:val="20"/>
          <w:szCs w:val="20"/>
        </w:rPr>
        <w:t>参考答案：A</w:t>
      </w:r>
    </w:p>
    <w:p w14:paraId="7CDF5D4F">
      <w:pPr>
        <w:rPr>
          <w:sz w:val="21"/>
          <w:szCs w:val="20"/>
        </w:rPr>
      </w:pPr>
      <w:r>
        <w:rPr>
          <w:b/>
          <w:sz w:val="21"/>
          <w:szCs w:val="20"/>
        </w:rPr>
        <w:t xml:space="preserve">65. </w:t>
      </w:r>
      <w:r>
        <w:rPr>
          <w:sz w:val="21"/>
          <w:szCs w:val="20"/>
        </w:rPr>
        <w:t>长护师规范操作与耐心服务的要求是（）</w:t>
      </w:r>
      <w:r>
        <w:rPr>
          <w:color w:val="808080"/>
          <w:sz w:val="16"/>
          <w:szCs w:val="20"/>
        </w:rPr>
        <w:t xml:space="preserve">  【单选题】</w:t>
      </w:r>
    </w:p>
    <w:p w14:paraId="4C57520C">
      <w:pPr>
        <w:rPr>
          <w:sz w:val="21"/>
          <w:szCs w:val="20"/>
        </w:rPr>
      </w:pPr>
      <w:r>
        <w:rPr>
          <w:sz w:val="21"/>
          <w:szCs w:val="20"/>
        </w:rPr>
        <w:t>A. 只要服务对象不投诉即可</w:t>
      </w:r>
    </w:p>
    <w:p w14:paraId="0E8A4574">
      <w:pPr>
        <w:rPr>
          <w:sz w:val="21"/>
          <w:szCs w:val="20"/>
        </w:rPr>
      </w:pPr>
      <w:r>
        <w:rPr>
          <w:b/>
          <w:color w:val="FF0000"/>
          <w:sz w:val="21"/>
          <w:szCs w:val="20"/>
        </w:rPr>
        <w:t>B. 对服务对象耐心解答疑问</w:t>
      </w:r>
    </w:p>
    <w:p w14:paraId="3CF46F52">
      <w:pPr>
        <w:rPr>
          <w:sz w:val="21"/>
          <w:szCs w:val="20"/>
        </w:rPr>
      </w:pPr>
      <w:r>
        <w:rPr>
          <w:sz w:val="21"/>
          <w:szCs w:val="20"/>
        </w:rPr>
        <w:t>C. 仅在上级检查时规范操作</w:t>
      </w:r>
    </w:p>
    <w:p w14:paraId="38A60AA4">
      <w:pPr>
        <w:rPr>
          <w:sz w:val="21"/>
          <w:szCs w:val="20"/>
        </w:rPr>
      </w:pPr>
      <w:r>
        <w:rPr>
          <w:sz w:val="21"/>
          <w:szCs w:val="20"/>
        </w:rPr>
        <w:t>D. 耐心服务针对态度温和的服务对象</w:t>
      </w:r>
    </w:p>
    <w:p w14:paraId="795B6804">
      <w:pPr>
        <w:rPr>
          <w:sz w:val="21"/>
          <w:szCs w:val="20"/>
        </w:rPr>
      </w:pPr>
      <w:r>
        <w:rPr>
          <w:b/>
          <w:color w:val="008000"/>
          <w:sz w:val="20"/>
          <w:szCs w:val="20"/>
        </w:rPr>
        <w:t>参考答案：B</w:t>
      </w:r>
    </w:p>
    <w:p w14:paraId="02C5B05D">
      <w:pPr>
        <w:rPr>
          <w:sz w:val="21"/>
          <w:szCs w:val="20"/>
        </w:rPr>
      </w:pPr>
      <w:r>
        <w:rPr>
          <w:b/>
          <w:sz w:val="21"/>
          <w:szCs w:val="20"/>
        </w:rPr>
        <w:t xml:space="preserve">66. </w:t>
      </w:r>
      <w:r>
        <w:rPr>
          <w:sz w:val="21"/>
          <w:szCs w:val="20"/>
        </w:rPr>
        <w:t>脱手套时，正确的做法是（ ）</w:t>
      </w:r>
      <w:r>
        <w:rPr>
          <w:color w:val="808080"/>
          <w:sz w:val="16"/>
          <w:szCs w:val="20"/>
        </w:rPr>
        <w:t xml:space="preserve">  【单选题】</w:t>
      </w:r>
    </w:p>
    <w:p w14:paraId="54351E1A">
      <w:pPr>
        <w:rPr>
          <w:sz w:val="21"/>
          <w:szCs w:val="20"/>
        </w:rPr>
      </w:pPr>
      <w:r>
        <w:rPr>
          <w:sz w:val="21"/>
          <w:szCs w:val="20"/>
        </w:rPr>
        <w:t>A. 直接拉扯手套指尖</w:t>
      </w:r>
    </w:p>
    <w:p w14:paraId="24D97209">
      <w:pPr>
        <w:rPr>
          <w:sz w:val="21"/>
          <w:szCs w:val="20"/>
        </w:rPr>
      </w:pPr>
      <w:r>
        <w:rPr>
          <w:sz w:val="21"/>
          <w:szCs w:val="20"/>
        </w:rPr>
        <w:t>B. 捏住手套外侧取下</w:t>
      </w:r>
    </w:p>
    <w:p w14:paraId="4BD4C450">
      <w:pPr>
        <w:rPr>
          <w:sz w:val="21"/>
          <w:szCs w:val="20"/>
        </w:rPr>
      </w:pPr>
      <w:r>
        <w:rPr>
          <w:b/>
          <w:color w:val="FF0000"/>
          <w:sz w:val="21"/>
          <w:szCs w:val="20"/>
        </w:rPr>
        <w:t>C. 脱手套后及时洗手</w:t>
      </w:r>
    </w:p>
    <w:p w14:paraId="682C1C93">
      <w:pPr>
        <w:rPr>
          <w:sz w:val="21"/>
          <w:szCs w:val="20"/>
        </w:rPr>
      </w:pPr>
      <w:r>
        <w:rPr>
          <w:sz w:val="21"/>
          <w:szCs w:val="20"/>
        </w:rPr>
        <w:t>D. 脱后随意丢弃</w:t>
      </w:r>
    </w:p>
    <w:p w14:paraId="763912EA">
      <w:pPr>
        <w:rPr>
          <w:sz w:val="21"/>
          <w:szCs w:val="20"/>
        </w:rPr>
      </w:pPr>
      <w:r>
        <w:rPr>
          <w:b/>
          <w:color w:val="008000"/>
          <w:sz w:val="20"/>
          <w:szCs w:val="20"/>
        </w:rPr>
        <w:t>参考答案：C</w:t>
      </w:r>
    </w:p>
    <w:p w14:paraId="6DB2B098">
      <w:pPr>
        <w:rPr>
          <w:sz w:val="21"/>
          <w:szCs w:val="20"/>
        </w:rPr>
      </w:pPr>
      <w:r>
        <w:rPr>
          <w:b/>
          <w:sz w:val="21"/>
          <w:szCs w:val="20"/>
        </w:rPr>
        <w:t xml:space="preserve">67. </w:t>
      </w:r>
      <w:r>
        <w:rPr>
          <w:sz w:val="21"/>
          <w:szCs w:val="20"/>
        </w:rPr>
        <w:t>进食辅具的使用目的是帮助照护对象完全恢复手部功能</w:t>
      </w:r>
      <w:r>
        <w:rPr>
          <w:color w:val="808080"/>
          <w:sz w:val="16"/>
          <w:szCs w:val="20"/>
        </w:rPr>
        <w:t xml:space="preserve">  【判断题】</w:t>
      </w:r>
    </w:p>
    <w:p w14:paraId="0E4CC7F5">
      <w:pPr>
        <w:rPr>
          <w:sz w:val="21"/>
          <w:szCs w:val="20"/>
        </w:rPr>
      </w:pPr>
      <w:r>
        <w:rPr>
          <w:sz w:val="21"/>
          <w:szCs w:val="20"/>
        </w:rPr>
        <w:t>A. 正确</w:t>
      </w:r>
    </w:p>
    <w:p w14:paraId="655EC13C">
      <w:pPr>
        <w:rPr>
          <w:sz w:val="21"/>
          <w:szCs w:val="20"/>
        </w:rPr>
      </w:pPr>
      <w:r>
        <w:rPr>
          <w:b/>
          <w:color w:val="FF0000"/>
          <w:sz w:val="21"/>
          <w:szCs w:val="20"/>
        </w:rPr>
        <w:t>B. 错误</w:t>
      </w:r>
    </w:p>
    <w:p w14:paraId="7BB64A9B">
      <w:pPr>
        <w:rPr>
          <w:sz w:val="21"/>
          <w:szCs w:val="20"/>
        </w:rPr>
      </w:pPr>
      <w:r>
        <w:rPr>
          <w:b/>
          <w:color w:val="008000"/>
          <w:sz w:val="20"/>
          <w:szCs w:val="20"/>
        </w:rPr>
        <w:t>参考答案：B</w:t>
      </w:r>
    </w:p>
    <w:p w14:paraId="7E55D7DF">
      <w:pPr>
        <w:rPr>
          <w:sz w:val="21"/>
          <w:szCs w:val="20"/>
        </w:rPr>
      </w:pPr>
      <w:r>
        <w:rPr>
          <w:b/>
          <w:sz w:val="21"/>
          <w:szCs w:val="20"/>
        </w:rPr>
        <w:t xml:space="preserve">68. </w:t>
      </w:r>
      <w:r>
        <w:rPr>
          <w:sz w:val="21"/>
          <w:szCs w:val="20"/>
        </w:rPr>
        <w:t>根据照护对象生理变化，多数情况下枕头的高度应（ ）</w:t>
      </w:r>
      <w:r>
        <w:rPr>
          <w:color w:val="808080"/>
          <w:sz w:val="16"/>
          <w:szCs w:val="20"/>
        </w:rPr>
        <w:t xml:space="preserve">  【单选题】</w:t>
      </w:r>
    </w:p>
    <w:p w14:paraId="28F13ADA">
      <w:pPr>
        <w:rPr>
          <w:sz w:val="21"/>
          <w:szCs w:val="20"/>
        </w:rPr>
      </w:pPr>
      <w:r>
        <w:rPr>
          <w:b/>
          <w:color w:val="FF0000"/>
          <w:sz w:val="21"/>
          <w:szCs w:val="20"/>
        </w:rPr>
        <w:t>A. 略高于普通人</w:t>
      </w:r>
    </w:p>
    <w:p w14:paraId="684BD34A">
      <w:pPr>
        <w:rPr>
          <w:sz w:val="21"/>
          <w:szCs w:val="20"/>
        </w:rPr>
      </w:pPr>
      <w:r>
        <w:rPr>
          <w:sz w:val="21"/>
          <w:szCs w:val="20"/>
        </w:rPr>
        <w:t>B. 略低于普通人</w:t>
      </w:r>
    </w:p>
    <w:p w14:paraId="5E5EE2C8">
      <w:pPr>
        <w:rPr>
          <w:sz w:val="21"/>
          <w:szCs w:val="20"/>
        </w:rPr>
      </w:pPr>
      <w:r>
        <w:rPr>
          <w:sz w:val="21"/>
          <w:szCs w:val="20"/>
        </w:rPr>
        <w:t>C. 与普通人一样</w:t>
      </w:r>
    </w:p>
    <w:p w14:paraId="2F3EF21E">
      <w:pPr>
        <w:rPr>
          <w:sz w:val="21"/>
          <w:szCs w:val="20"/>
        </w:rPr>
      </w:pPr>
      <w:r>
        <w:rPr>
          <w:sz w:val="21"/>
          <w:szCs w:val="20"/>
        </w:rPr>
        <w:t>D. 不使用枕头</w:t>
      </w:r>
    </w:p>
    <w:p w14:paraId="1179DC8A">
      <w:pPr>
        <w:rPr>
          <w:sz w:val="21"/>
          <w:szCs w:val="20"/>
        </w:rPr>
      </w:pPr>
      <w:r>
        <w:rPr>
          <w:b/>
          <w:color w:val="008000"/>
          <w:sz w:val="20"/>
          <w:szCs w:val="20"/>
        </w:rPr>
        <w:t>参考答案：A</w:t>
      </w:r>
    </w:p>
    <w:p w14:paraId="4FC68120">
      <w:pPr>
        <w:rPr>
          <w:sz w:val="21"/>
          <w:szCs w:val="20"/>
        </w:rPr>
      </w:pPr>
      <w:r>
        <w:rPr>
          <w:b/>
          <w:sz w:val="21"/>
          <w:szCs w:val="20"/>
        </w:rPr>
        <w:t xml:space="preserve">69. </w:t>
      </w:r>
      <w:r>
        <w:rPr>
          <w:sz w:val="21"/>
          <w:szCs w:val="20"/>
        </w:rPr>
        <w:t>“被动翻身法” 主要适用的照护对象是（ ）</w:t>
      </w:r>
      <w:r>
        <w:rPr>
          <w:color w:val="808080"/>
          <w:sz w:val="16"/>
          <w:szCs w:val="20"/>
        </w:rPr>
        <w:t xml:space="preserve">  【单选题】</w:t>
      </w:r>
    </w:p>
    <w:p w14:paraId="42B8A1CE">
      <w:pPr>
        <w:rPr>
          <w:sz w:val="21"/>
          <w:szCs w:val="20"/>
        </w:rPr>
      </w:pPr>
      <w:r>
        <w:rPr>
          <w:sz w:val="21"/>
          <w:szCs w:val="20"/>
        </w:rPr>
        <w:t>A. 意识清醒、能自主配合</w:t>
      </w:r>
    </w:p>
    <w:p w14:paraId="37864F96">
      <w:pPr>
        <w:rPr>
          <w:sz w:val="21"/>
          <w:szCs w:val="20"/>
        </w:rPr>
      </w:pPr>
      <w:r>
        <w:rPr>
          <w:sz w:val="21"/>
          <w:szCs w:val="20"/>
        </w:rPr>
        <w:t>B. 肢体有一定活动能力</w:t>
      </w:r>
    </w:p>
    <w:p w14:paraId="17F38E7E">
      <w:pPr>
        <w:rPr>
          <w:sz w:val="21"/>
          <w:szCs w:val="20"/>
        </w:rPr>
      </w:pPr>
      <w:r>
        <w:rPr>
          <w:b/>
          <w:color w:val="FF0000"/>
          <w:sz w:val="21"/>
          <w:szCs w:val="20"/>
        </w:rPr>
        <w:t>C. 完全失能、无法自主移动肢体</w:t>
      </w:r>
    </w:p>
    <w:p w14:paraId="25EED00C">
      <w:pPr>
        <w:rPr>
          <w:sz w:val="21"/>
          <w:szCs w:val="20"/>
        </w:rPr>
      </w:pPr>
      <w:r>
        <w:rPr>
          <w:sz w:val="21"/>
          <w:szCs w:val="20"/>
        </w:rPr>
        <w:t>D. 仅下肢无力、上肢功能正常</w:t>
      </w:r>
    </w:p>
    <w:p w14:paraId="16EB254D">
      <w:pPr>
        <w:rPr>
          <w:sz w:val="21"/>
          <w:szCs w:val="20"/>
        </w:rPr>
      </w:pPr>
      <w:r>
        <w:rPr>
          <w:b/>
          <w:color w:val="008000"/>
          <w:sz w:val="20"/>
          <w:szCs w:val="20"/>
        </w:rPr>
        <w:t>参考答案：C</w:t>
      </w:r>
    </w:p>
    <w:p w14:paraId="48C5753A">
      <w:pPr>
        <w:rPr>
          <w:sz w:val="21"/>
          <w:szCs w:val="20"/>
        </w:rPr>
      </w:pPr>
      <w:r>
        <w:rPr>
          <w:b/>
          <w:sz w:val="21"/>
          <w:szCs w:val="20"/>
        </w:rPr>
        <w:t xml:space="preserve">70. </w:t>
      </w:r>
      <w:r>
        <w:rPr>
          <w:sz w:val="21"/>
          <w:szCs w:val="20"/>
        </w:rPr>
        <w:t>测量呼吸时宜取（ ）体位</w:t>
      </w:r>
      <w:r>
        <w:rPr>
          <w:color w:val="808080"/>
          <w:sz w:val="16"/>
          <w:szCs w:val="20"/>
        </w:rPr>
        <w:t xml:space="preserve">  【单选题】</w:t>
      </w:r>
    </w:p>
    <w:p w14:paraId="3839EBB5">
      <w:pPr>
        <w:rPr>
          <w:sz w:val="21"/>
          <w:szCs w:val="20"/>
        </w:rPr>
      </w:pPr>
      <w:r>
        <w:rPr>
          <w:b/>
          <w:color w:val="FF0000"/>
          <w:sz w:val="21"/>
          <w:szCs w:val="20"/>
        </w:rPr>
        <w:t>A. 平卧</w:t>
      </w:r>
    </w:p>
    <w:p w14:paraId="24344EC5">
      <w:pPr>
        <w:rPr>
          <w:sz w:val="21"/>
          <w:szCs w:val="20"/>
        </w:rPr>
      </w:pPr>
      <w:r>
        <w:rPr>
          <w:sz w:val="21"/>
          <w:szCs w:val="20"/>
        </w:rPr>
        <w:t>B. 站立</w:t>
      </w:r>
    </w:p>
    <w:p w14:paraId="4D7F02A9">
      <w:pPr>
        <w:rPr>
          <w:sz w:val="21"/>
          <w:szCs w:val="20"/>
        </w:rPr>
      </w:pPr>
      <w:r>
        <w:rPr>
          <w:sz w:val="21"/>
          <w:szCs w:val="20"/>
        </w:rPr>
        <w:t>C. 俯卧</w:t>
      </w:r>
    </w:p>
    <w:p w14:paraId="192C8BED">
      <w:pPr>
        <w:rPr>
          <w:sz w:val="21"/>
          <w:szCs w:val="20"/>
        </w:rPr>
      </w:pPr>
      <w:r>
        <w:rPr>
          <w:sz w:val="21"/>
          <w:szCs w:val="20"/>
        </w:rPr>
        <w:t>D. 侧卧</w:t>
      </w:r>
    </w:p>
    <w:p w14:paraId="337086CE">
      <w:pPr>
        <w:rPr>
          <w:sz w:val="21"/>
          <w:szCs w:val="20"/>
        </w:rPr>
      </w:pPr>
      <w:r>
        <w:rPr>
          <w:b/>
          <w:color w:val="008000"/>
          <w:sz w:val="20"/>
          <w:szCs w:val="20"/>
        </w:rPr>
        <w:t>参考答案：A</w:t>
      </w:r>
    </w:p>
    <w:p w14:paraId="5AE7AB7A">
      <w:pPr>
        <w:rPr>
          <w:sz w:val="21"/>
          <w:szCs w:val="20"/>
        </w:rPr>
      </w:pPr>
      <w:r>
        <w:rPr>
          <w:sz w:val="21"/>
          <w:szCs w:val="20"/>
        </w:rPr>
        <w:br w:type="page"/>
      </w:r>
    </w:p>
    <w:p w14:paraId="64EA66C3">
      <w:pPr>
        <w:rPr>
          <w:sz w:val="21"/>
          <w:szCs w:val="20"/>
        </w:rPr>
      </w:pPr>
      <w:r>
        <w:rPr>
          <w:b/>
          <w:sz w:val="21"/>
          <w:szCs w:val="20"/>
        </w:rPr>
        <w:t xml:space="preserve">71. </w:t>
      </w:r>
      <w:r>
        <w:rPr>
          <w:sz w:val="21"/>
          <w:szCs w:val="20"/>
        </w:rPr>
        <w:t>肉眼可见尿液浑浊，静置后可有白色絮状沉淀”，此现象可能是（ ）</w:t>
      </w:r>
      <w:r>
        <w:rPr>
          <w:color w:val="808080"/>
          <w:sz w:val="16"/>
          <w:szCs w:val="20"/>
        </w:rPr>
        <w:t xml:space="preserve">  【单选题】</w:t>
      </w:r>
    </w:p>
    <w:p w14:paraId="197C3E88">
      <w:pPr>
        <w:rPr>
          <w:sz w:val="21"/>
          <w:szCs w:val="20"/>
        </w:rPr>
      </w:pPr>
      <w:r>
        <w:rPr>
          <w:sz w:val="21"/>
          <w:szCs w:val="20"/>
        </w:rPr>
        <w:t>A. 结晶尿</w:t>
      </w:r>
    </w:p>
    <w:p w14:paraId="132E6D05">
      <w:pPr>
        <w:rPr>
          <w:sz w:val="21"/>
          <w:szCs w:val="20"/>
        </w:rPr>
      </w:pPr>
      <w:r>
        <w:rPr>
          <w:b/>
          <w:color w:val="FF0000"/>
          <w:sz w:val="21"/>
          <w:szCs w:val="20"/>
        </w:rPr>
        <w:t>B. 脓尿或菌尿</w:t>
      </w:r>
    </w:p>
    <w:p w14:paraId="0B7593E3">
      <w:pPr>
        <w:rPr>
          <w:sz w:val="21"/>
          <w:szCs w:val="20"/>
        </w:rPr>
      </w:pPr>
      <w:r>
        <w:rPr>
          <w:sz w:val="21"/>
          <w:szCs w:val="20"/>
        </w:rPr>
        <w:t>C. 乳糜尿</w:t>
      </w:r>
    </w:p>
    <w:p w14:paraId="171AB374">
      <w:pPr>
        <w:rPr>
          <w:sz w:val="21"/>
          <w:szCs w:val="20"/>
        </w:rPr>
      </w:pPr>
      <w:r>
        <w:rPr>
          <w:sz w:val="21"/>
          <w:szCs w:val="20"/>
        </w:rPr>
        <w:t>D. 血尿</w:t>
      </w:r>
    </w:p>
    <w:p w14:paraId="023514BE">
      <w:pPr>
        <w:rPr>
          <w:sz w:val="21"/>
          <w:szCs w:val="20"/>
        </w:rPr>
      </w:pPr>
      <w:r>
        <w:rPr>
          <w:b/>
          <w:color w:val="008000"/>
          <w:sz w:val="20"/>
          <w:szCs w:val="20"/>
        </w:rPr>
        <w:t>参考答案：B</w:t>
      </w:r>
    </w:p>
    <w:p w14:paraId="76C1E295">
      <w:pPr>
        <w:rPr>
          <w:sz w:val="21"/>
          <w:szCs w:val="20"/>
        </w:rPr>
      </w:pPr>
      <w:r>
        <w:rPr>
          <w:b/>
          <w:sz w:val="21"/>
          <w:szCs w:val="20"/>
        </w:rPr>
        <w:t xml:space="preserve">72. </w:t>
      </w:r>
      <w:r>
        <w:rPr>
          <w:sz w:val="21"/>
          <w:szCs w:val="20"/>
        </w:rPr>
        <w:t>淋浴照护时，长护师应（ ）</w:t>
      </w:r>
      <w:r>
        <w:rPr>
          <w:color w:val="808080"/>
          <w:sz w:val="16"/>
          <w:szCs w:val="20"/>
        </w:rPr>
        <w:t xml:space="preserve">  【单选题】</w:t>
      </w:r>
    </w:p>
    <w:p w14:paraId="7F5DD25B">
      <w:pPr>
        <w:rPr>
          <w:sz w:val="21"/>
          <w:szCs w:val="20"/>
        </w:rPr>
      </w:pPr>
      <w:r>
        <w:rPr>
          <w:sz w:val="21"/>
          <w:szCs w:val="20"/>
        </w:rPr>
        <w:t>A. 让照护对象独自淋浴</w:t>
      </w:r>
    </w:p>
    <w:p w14:paraId="7A55855E">
      <w:pPr>
        <w:rPr>
          <w:sz w:val="21"/>
          <w:szCs w:val="20"/>
        </w:rPr>
      </w:pPr>
      <w:r>
        <w:rPr>
          <w:b/>
          <w:color w:val="FF0000"/>
          <w:sz w:val="21"/>
          <w:szCs w:val="20"/>
        </w:rPr>
        <w:t>B. 全程守护在旁</w:t>
      </w:r>
    </w:p>
    <w:p w14:paraId="4D28D603">
      <w:pPr>
        <w:rPr>
          <w:sz w:val="21"/>
          <w:szCs w:val="20"/>
        </w:rPr>
      </w:pPr>
      <w:r>
        <w:rPr>
          <w:sz w:val="21"/>
          <w:szCs w:val="20"/>
        </w:rPr>
        <w:t>C. 关闭浴室门</w:t>
      </w:r>
    </w:p>
    <w:p w14:paraId="3DEEC370">
      <w:pPr>
        <w:rPr>
          <w:sz w:val="21"/>
          <w:szCs w:val="20"/>
        </w:rPr>
      </w:pPr>
      <w:r>
        <w:rPr>
          <w:sz w:val="21"/>
          <w:szCs w:val="20"/>
        </w:rPr>
        <w:t>D. 不提供帮助</w:t>
      </w:r>
    </w:p>
    <w:p w14:paraId="04E54E01">
      <w:pPr>
        <w:rPr>
          <w:sz w:val="21"/>
          <w:szCs w:val="20"/>
        </w:rPr>
      </w:pPr>
      <w:r>
        <w:rPr>
          <w:b/>
          <w:color w:val="008000"/>
          <w:sz w:val="20"/>
          <w:szCs w:val="20"/>
        </w:rPr>
        <w:t>参考答案：B</w:t>
      </w:r>
    </w:p>
    <w:p w14:paraId="06118BAA">
      <w:pPr>
        <w:rPr>
          <w:sz w:val="21"/>
          <w:szCs w:val="20"/>
        </w:rPr>
      </w:pPr>
      <w:r>
        <w:rPr>
          <w:b/>
          <w:sz w:val="21"/>
          <w:szCs w:val="20"/>
        </w:rPr>
        <w:t xml:space="preserve">73. </w:t>
      </w:r>
      <w:r>
        <w:rPr>
          <w:sz w:val="21"/>
          <w:szCs w:val="20"/>
        </w:rPr>
        <w:t>为照护对象进行会阴清洁前，长护师应（ ）</w:t>
      </w:r>
      <w:r>
        <w:rPr>
          <w:color w:val="808080"/>
          <w:sz w:val="16"/>
          <w:szCs w:val="20"/>
        </w:rPr>
        <w:t xml:space="preserve">  【单选题】</w:t>
      </w:r>
    </w:p>
    <w:p w14:paraId="0D8B50BD">
      <w:pPr>
        <w:rPr>
          <w:sz w:val="21"/>
          <w:szCs w:val="20"/>
        </w:rPr>
      </w:pPr>
      <w:r>
        <w:rPr>
          <w:b/>
          <w:color w:val="FF0000"/>
          <w:sz w:val="21"/>
          <w:szCs w:val="20"/>
        </w:rPr>
        <w:t>A. 做好与照护对象的沟通</w:t>
      </w:r>
    </w:p>
    <w:p w14:paraId="18A9605F">
      <w:pPr>
        <w:rPr>
          <w:sz w:val="21"/>
          <w:szCs w:val="20"/>
        </w:rPr>
      </w:pPr>
      <w:r>
        <w:rPr>
          <w:sz w:val="21"/>
          <w:szCs w:val="20"/>
        </w:rPr>
        <w:t>B. 打开窗户</w:t>
      </w:r>
    </w:p>
    <w:p w14:paraId="3EA9D308">
      <w:pPr>
        <w:rPr>
          <w:sz w:val="21"/>
          <w:szCs w:val="20"/>
        </w:rPr>
      </w:pPr>
      <w:r>
        <w:rPr>
          <w:sz w:val="21"/>
          <w:szCs w:val="20"/>
        </w:rPr>
        <w:t>C. 不用屏风或窗帘遮挡</w:t>
      </w:r>
    </w:p>
    <w:p w14:paraId="4B7053B7">
      <w:pPr>
        <w:rPr>
          <w:sz w:val="21"/>
          <w:szCs w:val="20"/>
        </w:rPr>
      </w:pPr>
      <w:r>
        <w:rPr>
          <w:sz w:val="21"/>
          <w:szCs w:val="20"/>
        </w:rPr>
        <w:t>D. 直接清洁</w:t>
      </w:r>
    </w:p>
    <w:p w14:paraId="7D87776A">
      <w:pPr>
        <w:rPr>
          <w:sz w:val="21"/>
          <w:szCs w:val="20"/>
        </w:rPr>
      </w:pPr>
      <w:r>
        <w:rPr>
          <w:b/>
          <w:color w:val="008000"/>
          <w:sz w:val="20"/>
          <w:szCs w:val="20"/>
        </w:rPr>
        <w:t>参考答案：A</w:t>
      </w:r>
    </w:p>
    <w:p w14:paraId="69AA4556">
      <w:pPr>
        <w:rPr>
          <w:sz w:val="21"/>
          <w:szCs w:val="20"/>
        </w:rPr>
      </w:pPr>
      <w:r>
        <w:rPr>
          <w:b/>
          <w:sz w:val="21"/>
          <w:szCs w:val="20"/>
        </w:rPr>
        <w:t xml:space="preserve">74. </w:t>
      </w:r>
      <w:r>
        <w:rPr>
          <w:sz w:val="21"/>
          <w:szCs w:val="20"/>
        </w:rPr>
        <w:t>噎食最常见好发部位是（ ）</w:t>
      </w:r>
      <w:r>
        <w:rPr>
          <w:color w:val="808080"/>
          <w:sz w:val="16"/>
          <w:szCs w:val="20"/>
        </w:rPr>
        <w:t xml:space="preserve">  【单选题】</w:t>
      </w:r>
    </w:p>
    <w:p w14:paraId="31514B59">
      <w:pPr>
        <w:rPr>
          <w:sz w:val="21"/>
          <w:szCs w:val="20"/>
        </w:rPr>
      </w:pPr>
      <w:r>
        <w:rPr>
          <w:sz w:val="21"/>
          <w:szCs w:val="20"/>
        </w:rPr>
        <w:t>A. 气管</w:t>
      </w:r>
    </w:p>
    <w:p w14:paraId="0BF9E79B">
      <w:pPr>
        <w:rPr>
          <w:sz w:val="21"/>
          <w:szCs w:val="20"/>
        </w:rPr>
      </w:pPr>
      <w:r>
        <w:rPr>
          <w:b/>
          <w:color w:val="FF0000"/>
          <w:sz w:val="21"/>
          <w:szCs w:val="20"/>
        </w:rPr>
        <w:t>B. 咽喉部或食管入口处</w:t>
      </w:r>
    </w:p>
    <w:p w14:paraId="38C1562C">
      <w:pPr>
        <w:rPr>
          <w:sz w:val="21"/>
          <w:szCs w:val="20"/>
        </w:rPr>
      </w:pPr>
      <w:r>
        <w:rPr>
          <w:sz w:val="21"/>
          <w:szCs w:val="20"/>
        </w:rPr>
        <w:t>C. 口腔</w:t>
      </w:r>
    </w:p>
    <w:p w14:paraId="00A53336">
      <w:pPr>
        <w:rPr>
          <w:sz w:val="21"/>
          <w:szCs w:val="20"/>
        </w:rPr>
      </w:pPr>
      <w:r>
        <w:rPr>
          <w:sz w:val="21"/>
          <w:szCs w:val="20"/>
        </w:rPr>
        <w:t>D. 支气管</w:t>
      </w:r>
    </w:p>
    <w:p w14:paraId="68973DAE">
      <w:pPr>
        <w:rPr>
          <w:sz w:val="21"/>
          <w:szCs w:val="20"/>
        </w:rPr>
      </w:pPr>
      <w:r>
        <w:rPr>
          <w:b/>
          <w:color w:val="008000"/>
          <w:sz w:val="20"/>
          <w:szCs w:val="20"/>
        </w:rPr>
        <w:t>参考答案：B</w:t>
      </w:r>
    </w:p>
    <w:p w14:paraId="6811E39A">
      <w:pPr>
        <w:rPr>
          <w:sz w:val="21"/>
          <w:szCs w:val="20"/>
        </w:rPr>
      </w:pPr>
      <w:r>
        <w:rPr>
          <w:b/>
          <w:sz w:val="21"/>
          <w:szCs w:val="20"/>
        </w:rPr>
        <w:t xml:space="preserve">75. </w:t>
      </w:r>
      <w:r>
        <w:rPr>
          <w:sz w:val="21"/>
          <w:szCs w:val="20"/>
        </w:rPr>
        <w:t>赵爷爷喜欢每天泡脚，长护师不应在（）协助其泡脚</w:t>
      </w:r>
      <w:r>
        <w:rPr>
          <w:color w:val="808080"/>
          <w:sz w:val="16"/>
          <w:szCs w:val="20"/>
        </w:rPr>
        <w:t xml:space="preserve">  【单选题】</w:t>
      </w:r>
    </w:p>
    <w:p w14:paraId="54A1E24A">
      <w:pPr>
        <w:rPr>
          <w:sz w:val="21"/>
          <w:szCs w:val="20"/>
        </w:rPr>
      </w:pPr>
      <w:r>
        <w:rPr>
          <w:sz w:val="21"/>
          <w:szCs w:val="20"/>
        </w:rPr>
        <w:t>A. 饭后两小时后</w:t>
      </w:r>
    </w:p>
    <w:p w14:paraId="56242969">
      <w:pPr>
        <w:rPr>
          <w:sz w:val="21"/>
          <w:szCs w:val="20"/>
        </w:rPr>
      </w:pPr>
      <w:r>
        <w:rPr>
          <w:sz w:val="21"/>
          <w:szCs w:val="20"/>
        </w:rPr>
        <w:t>B. 夜晚睡觉前</w:t>
      </w:r>
    </w:p>
    <w:p w14:paraId="1203F3E5">
      <w:pPr>
        <w:rPr>
          <w:sz w:val="21"/>
          <w:szCs w:val="20"/>
        </w:rPr>
      </w:pPr>
      <w:r>
        <w:rPr>
          <w:b/>
          <w:color w:val="FF0000"/>
          <w:sz w:val="21"/>
          <w:szCs w:val="20"/>
        </w:rPr>
        <w:t>C. 饭后半小时内</w:t>
      </w:r>
    </w:p>
    <w:p w14:paraId="4E479D0F">
      <w:pPr>
        <w:rPr>
          <w:sz w:val="21"/>
          <w:szCs w:val="20"/>
        </w:rPr>
      </w:pPr>
      <w:r>
        <w:rPr>
          <w:sz w:val="21"/>
          <w:szCs w:val="20"/>
        </w:rPr>
        <w:t>D. 午睡起床后</w:t>
      </w:r>
    </w:p>
    <w:p w14:paraId="515D4FC3">
      <w:pPr>
        <w:rPr>
          <w:sz w:val="21"/>
          <w:szCs w:val="20"/>
        </w:rPr>
      </w:pPr>
      <w:r>
        <w:rPr>
          <w:b/>
          <w:color w:val="008000"/>
          <w:sz w:val="20"/>
          <w:szCs w:val="20"/>
        </w:rPr>
        <w:t>参考答案：C</w:t>
      </w:r>
    </w:p>
    <w:p w14:paraId="44C1DFE6">
      <w:pPr>
        <w:rPr>
          <w:sz w:val="21"/>
          <w:szCs w:val="20"/>
        </w:rPr>
      </w:pPr>
      <w:r>
        <w:rPr>
          <w:b/>
          <w:sz w:val="21"/>
          <w:szCs w:val="20"/>
        </w:rPr>
        <w:t xml:space="preserve">76. </w:t>
      </w:r>
      <w:r>
        <w:rPr>
          <w:sz w:val="21"/>
          <w:szCs w:val="20"/>
        </w:rPr>
        <w:t>照护区域的消防栓标识被物品遮挡时，只要照护人员知晓位置，无需立即清理遮挡物</w:t>
      </w:r>
      <w:r>
        <w:rPr>
          <w:color w:val="808080"/>
          <w:sz w:val="16"/>
          <w:szCs w:val="20"/>
        </w:rPr>
        <w:t xml:space="preserve">  【判断题】</w:t>
      </w:r>
    </w:p>
    <w:p w14:paraId="255FA6B8">
      <w:pPr>
        <w:rPr>
          <w:sz w:val="21"/>
          <w:szCs w:val="20"/>
        </w:rPr>
      </w:pPr>
      <w:r>
        <w:rPr>
          <w:sz w:val="21"/>
          <w:szCs w:val="20"/>
        </w:rPr>
        <w:t>A. 正确</w:t>
      </w:r>
    </w:p>
    <w:p w14:paraId="3CE365DD">
      <w:pPr>
        <w:rPr>
          <w:sz w:val="21"/>
          <w:szCs w:val="20"/>
        </w:rPr>
      </w:pPr>
      <w:r>
        <w:rPr>
          <w:b/>
          <w:color w:val="FF0000"/>
          <w:sz w:val="21"/>
          <w:szCs w:val="20"/>
        </w:rPr>
        <w:t>B. 错误</w:t>
      </w:r>
    </w:p>
    <w:p w14:paraId="4A2D903F">
      <w:pPr>
        <w:rPr>
          <w:sz w:val="21"/>
          <w:szCs w:val="20"/>
        </w:rPr>
      </w:pPr>
      <w:r>
        <w:rPr>
          <w:b/>
          <w:color w:val="008000"/>
          <w:sz w:val="20"/>
          <w:szCs w:val="20"/>
        </w:rPr>
        <w:t>参考答案：B</w:t>
      </w:r>
    </w:p>
    <w:p w14:paraId="2961774B">
      <w:pPr>
        <w:rPr>
          <w:sz w:val="21"/>
          <w:szCs w:val="20"/>
        </w:rPr>
      </w:pPr>
      <w:r>
        <w:rPr>
          <w:b/>
          <w:sz w:val="21"/>
          <w:szCs w:val="20"/>
        </w:rPr>
        <w:t xml:space="preserve">77. </w:t>
      </w:r>
      <w:r>
        <w:rPr>
          <w:sz w:val="21"/>
          <w:szCs w:val="20"/>
        </w:rPr>
        <w:t>血压大幅度变动时可以反射性地影响呼吸，血压升高，呼吸（ ）</w:t>
      </w:r>
      <w:r>
        <w:rPr>
          <w:color w:val="808080"/>
          <w:sz w:val="16"/>
          <w:szCs w:val="20"/>
        </w:rPr>
        <w:t xml:space="preserve">  【单选题】</w:t>
      </w:r>
    </w:p>
    <w:p w14:paraId="70A191FC">
      <w:pPr>
        <w:rPr>
          <w:sz w:val="21"/>
          <w:szCs w:val="20"/>
        </w:rPr>
      </w:pPr>
      <w:r>
        <w:rPr>
          <w:b/>
          <w:color w:val="FF0000"/>
          <w:sz w:val="21"/>
          <w:szCs w:val="20"/>
        </w:rPr>
        <w:t>A. 减慢</w:t>
      </w:r>
    </w:p>
    <w:p w14:paraId="5B437FD4">
      <w:pPr>
        <w:rPr>
          <w:sz w:val="21"/>
          <w:szCs w:val="20"/>
        </w:rPr>
      </w:pPr>
      <w:r>
        <w:rPr>
          <w:sz w:val="21"/>
          <w:szCs w:val="20"/>
        </w:rPr>
        <w:t>B. 加快</w:t>
      </w:r>
    </w:p>
    <w:p w14:paraId="632305C1">
      <w:pPr>
        <w:rPr>
          <w:sz w:val="21"/>
          <w:szCs w:val="20"/>
        </w:rPr>
      </w:pPr>
      <w:r>
        <w:rPr>
          <w:sz w:val="21"/>
          <w:szCs w:val="20"/>
        </w:rPr>
        <w:t>C. 消失</w:t>
      </w:r>
    </w:p>
    <w:p w14:paraId="373F0844">
      <w:pPr>
        <w:rPr>
          <w:sz w:val="21"/>
          <w:szCs w:val="20"/>
        </w:rPr>
      </w:pPr>
      <w:r>
        <w:rPr>
          <w:sz w:val="21"/>
          <w:szCs w:val="20"/>
        </w:rPr>
        <w:t>D. 痉挛</w:t>
      </w:r>
    </w:p>
    <w:p w14:paraId="7FB8BAF0">
      <w:pPr>
        <w:rPr>
          <w:sz w:val="21"/>
          <w:szCs w:val="20"/>
        </w:rPr>
      </w:pPr>
      <w:r>
        <w:rPr>
          <w:b/>
          <w:color w:val="008000"/>
          <w:sz w:val="20"/>
          <w:szCs w:val="20"/>
        </w:rPr>
        <w:t>参考答案：A</w:t>
      </w:r>
    </w:p>
    <w:p w14:paraId="0F8B7503">
      <w:pPr>
        <w:rPr>
          <w:sz w:val="21"/>
          <w:szCs w:val="20"/>
        </w:rPr>
      </w:pPr>
      <w:r>
        <w:rPr>
          <w:b/>
          <w:sz w:val="21"/>
          <w:szCs w:val="20"/>
        </w:rPr>
        <w:t xml:space="preserve">78. </w:t>
      </w:r>
      <w:r>
        <w:rPr>
          <w:sz w:val="21"/>
          <w:szCs w:val="20"/>
        </w:rPr>
        <w:t>食品卫生安全仅关系到个人健康，与公共卫生无关</w:t>
      </w:r>
      <w:r>
        <w:rPr>
          <w:color w:val="808080"/>
          <w:sz w:val="16"/>
          <w:szCs w:val="20"/>
        </w:rPr>
        <w:t xml:space="preserve">  【判断题】</w:t>
      </w:r>
    </w:p>
    <w:p w14:paraId="42101F2A">
      <w:pPr>
        <w:rPr>
          <w:sz w:val="21"/>
          <w:szCs w:val="20"/>
        </w:rPr>
      </w:pPr>
      <w:r>
        <w:rPr>
          <w:sz w:val="21"/>
          <w:szCs w:val="20"/>
        </w:rPr>
        <w:t>A. 正确</w:t>
      </w:r>
    </w:p>
    <w:p w14:paraId="2CA5BCED">
      <w:pPr>
        <w:rPr>
          <w:sz w:val="21"/>
          <w:szCs w:val="20"/>
        </w:rPr>
      </w:pPr>
      <w:r>
        <w:rPr>
          <w:b/>
          <w:color w:val="FF0000"/>
          <w:sz w:val="21"/>
          <w:szCs w:val="20"/>
        </w:rPr>
        <w:t>B. 错误</w:t>
      </w:r>
    </w:p>
    <w:p w14:paraId="655EF510">
      <w:pPr>
        <w:rPr>
          <w:sz w:val="21"/>
          <w:szCs w:val="20"/>
        </w:rPr>
      </w:pPr>
      <w:r>
        <w:rPr>
          <w:b/>
          <w:color w:val="008000"/>
          <w:sz w:val="20"/>
          <w:szCs w:val="20"/>
        </w:rPr>
        <w:t>参考答案：B</w:t>
      </w:r>
    </w:p>
    <w:p w14:paraId="7748981E">
      <w:pPr>
        <w:rPr>
          <w:sz w:val="21"/>
          <w:szCs w:val="20"/>
        </w:rPr>
      </w:pPr>
      <w:r>
        <w:rPr>
          <w:b/>
          <w:sz w:val="21"/>
          <w:szCs w:val="20"/>
        </w:rPr>
        <w:t xml:space="preserve">79. </w:t>
      </w:r>
      <w:r>
        <w:rPr>
          <w:sz w:val="21"/>
          <w:szCs w:val="20"/>
        </w:rPr>
        <w:t>关于长护师协助照护对象床椅转移注意事项的描述，不正确的是（ ）</w:t>
      </w:r>
      <w:r>
        <w:rPr>
          <w:color w:val="808080"/>
          <w:sz w:val="16"/>
          <w:szCs w:val="20"/>
        </w:rPr>
        <w:t xml:space="preserve">  【单选题】</w:t>
      </w:r>
    </w:p>
    <w:p w14:paraId="42622BED">
      <w:pPr>
        <w:rPr>
          <w:sz w:val="21"/>
          <w:szCs w:val="20"/>
        </w:rPr>
      </w:pPr>
      <w:r>
        <w:rPr>
          <w:sz w:val="21"/>
          <w:szCs w:val="20"/>
        </w:rPr>
        <w:t>A. 评估环境安全性</w:t>
      </w:r>
    </w:p>
    <w:p w14:paraId="703DBFBD">
      <w:pPr>
        <w:rPr>
          <w:sz w:val="21"/>
          <w:szCs w:val="20"/>
        </w:rPr>
      </w:pPr>
      <w:r>
        <w:rPr>
          <w:sz w:val="21"/>
          <w:szCs w:val="20"/>
        </w:rPr>
        <w:t>B. 保护照护对象</w:t>
      </w:r>
    </w:p>
    <w:p w14:paraId="27592673">
      <w:pPr>
        <w:rPr>
          <w:sz w:val="21"/>
          <w:szCs w:val="20"/>
        </w:rPr>
      </w:pPr>
      <w:r>
        <w:rPr>
          <w:sz w:val="21"/>
          <w:szCs w:val="20"/>
        </w:rPr>
        <w:t>C. 观察照护对象反应</w:t>
      </w:r>
    </w:p>
    <w:p w14:paraId="1088BAC2">
      <w:pPr>
        <w:rPr>
          <w:sz w:val="21"/>
          <w:szCs w:val="20"/>
        </w:rPr>
      </w:pPr>
      <w:r>
        <w:rPr>
          <w:b/>
          <w:color w:val="FF0000"/>
          <w:sz w:val="21"/>
          <w:szCs w:val="20"/>
        </w:rPr>
        <w:t>D. 照护对象出现疲劳时，给予鼓励坚持</w:t>
      </w:r>
    </w:p>
    <w:p w14:paraId="7E26F131">
      <w:pPr>
        <w:rPr>
          <w:sz w:val="21"/>
          <w:szCs w:val="20"/>
        </w:rPr>
      </w:pPr>
      <w:r>
        <w:rPr>
          <w:b/>
          <w:color w:val="008000"/>
          <w:sz w:val="20"/>
          <w:szCs w:val="20"/>
        </w:rPr>
        <w:t>参考答案：D</w:t>
      </w:r>
    </w:p>
    <w:p w14:paraId="62729498">
      <w:pPr>
        <w:rPr>
          <w:sz w:val="21"/>
          <w:szCs w:val="20"/>
        </w:rPr>
      </w:pPr>
      <w:r>
        <w:rPr>
          <w:b/>
          <w:sz w:val="21"/>
          <w:szCs w:val="20"/>
        </w:rPr>
        <w:t xml:space="preserve">80. </w:t>
      </w:r>
      <w:r>
        <w:rPr>
          <w:sz w:val="21"/>
          <w:szCs w:val="20"/>
        </w:rPr>
        <w:t>污染严重的有色床单、被套、枕套可以使用（ ）的方式进行消毒</w:t>
      </w:r>
      <w:r>
        <w:rPr>
          <w:color w:val="808080"/>
          <w:sz w:val="16"/>
          <w:szCs w:val="20"/>
        </w:rPr>
        <w:t xml:space="preserve">  【单选题】</w:t>
      </w:r>
    </w:p>
    <w:p w14:paraId="22E4CF29">
      <w:pPr>
        <w:rPr>
          <w:sz w:val="21"/>
          <w:szCs w:val="20"/>
        </w:rPr>
      </w:pPr>
      <w:r>
        <w:rPr>
          <w:sz w:val="21"/>
          <w:szCs w:val="20"/>
        </w:rPr>
        <w:t>A. 温水浸泡</w:t>
      </w:r>
    </w:p>
    <w:p w14:paraId="668A4DE3">
      <w:pPr>
        <w:rPr>
          <w:sz w:val="21"/>
          <w:szCs w:val="20"/>
        </w:rPr>
      </w:pPr>
      <w:r>
        <w:rPr>
          <w:b/>
          <w:color w:val="FF0000"/>
          <w:sz w:val="21"/>
          <w:szCs w:val="20"/>
        </w:rPr>
        <w:t>B. 紫外线灯照射</w:t>
      </w:r>
    </w:p>
    <w:p w14:paraId="56C971D5">
      <w:pPr>
        <w:rPr>
          <w:sz w:val="21"/>
          <w:szCs w:val="20"/>
        </w:rPr>
      </w:pPr>
      <w:r>
        <w:rPr>
          <w:sz w:val="21"/>
          <w:szCs w:val="20"/>
        </w:rPr>
        <w:t>C. 合适浓度的含氯消毒液浸泡</w:t>
      </w:r>
    </w:p>
    <w:p w14:paraId="529E7D4A">
      <w:pPr>
        <w:rPr>
          <w:sz w:val="21"/>
          <w:szCs w:val="20"/>
        </w:rPr>
      </w:pPr>
      <w:r>
        <w:rPr>
          <w:sz w:val="21"/>
          <w:szCs w:val="20"/>
        </w:rPr>
        <w:t>D. 手动清洗</w:t>
      </w:r>
    </w:p>
    <w:p w14:paraId="1BAAEA14">
      <w:pPr>
        <w:rPr>
          <w:sz w:val="21"/>
          <w:szCs w:val="20"/>
        </w:rPr>
      </w:pPr>
      <w:r>
        <w:rPr>
          <w:b/>
          <w:color w:val="008000"/>
          <w:sz w:val="20"/>
          <w:szCs w:val="20"/>
        </w:rPr>
        <w:t>参考答案：B</w:t>
      </w:r>
    </w:p>
    <w:p w14:paraId="1BA8F0DE">
      <w:pPr>
        <w:rPr>
          <w:sz w:val="21"/>
          <w:szCs w:val="20"/>
        </w:rPr>
      </w:pPr>
      <w:r>
        <w:rPr>
          <w:sz w:val="21"/>
          <w:szCs w:val="20"/>
        </w:rPr>
        <w:br w:type="page"/>
      </w:r>
    </w:p>
    <w:p w14:paraId="56A005AB">
      <w:pPr>
        <w:rPr>
          <w:sz w:val="21"/>
          <w:szCs w:val="20"/>
        </w:rPr>
      </w:pPr>
      <w:r>
        <w:rPr>
          <w:b/>
          <w:sz w:val="21"/>
          <w:szCs w:val="20"/>
        </w:rPr>
        <w:t xml:space="preserve">81. </w:t>
      </w:r>
      <w:r>
        <w:rPr>
          <w:sz w:val="21"/>
          <w:szCs w:val="20"/>
        </w:rPr>
        <w:t>在进行卫生手消毒前，不必需的准备包括（ ）</w:t>
      </w:r>
      <w:r>
        <w:rPr>
          <w:color w:val="808080"/>
          <w:sz w:val="16"/>
          <w:szCs w:val="20"/>
        </w:rPr>
        <w:t xml:space="preserve">  【单选题】</w:t>
      </w:r>
    </w:p>
    <w:p w14:paraId="2B59C977">
      <w:pPr>
        <w:rPr>
          <w:sz w:val="21"/>
          <w:szCs w:val="20"/>
        </w:rPr>
      </w:pPr>
      <w:r>
        <w:rPr>
          <w:sz w:val="21"/>
          <w:szCs w:val="20"/>
        </w:rPr>
        <w:t>A. 环境准备清洁、宽敞</w:t>
      </w:r>
    </w:p>
    <w:p w14:paraId="446CAD2C">
      <w:pPr>
        <w:rPr>
          <w:sz w:val="21"/>
          <w:szCs w:val="20"/>
        </w:rPr>
      </w:pPr>
      <w:r>
        <w:rPr>
          <w:sz w:val="21"/>
          <w:szCs w:val="20"/>
        </w:rPr>
        <w:t>B. 修剪指甲，取下手表、饰物</w:t>
      </w:r>
    </w:p>
    <w:p w14:paraId="5F4C498B">
      <w:pPr>
        <w:rPr>
          <w:sz w:val="21"/>
          <w:szCs w:val="20"/>
        </w:rPr>
      </w:pPr>
      <w:r>
        <w:rPr>
          <w:b/>
          <w:color w:val="FF0000"/>
          <w:sz w:val="21"/>
          <w:szCs w:val="20"/>
        </w:rPr>
        <w:t>C. 必须穿着特定的防护服</w:t>
      </w:r>
    </w:p>
    <w:p w14:paraId="4EB26DE1">
      <w:pPr>
        <w:rPr>
          <w:sz w:val="21"/>
          <w:szCs w:val="20"/>
        </w:rPr>
      </w:pPr>
      <w:r>
        <w:rPr>
          <w:sz w:val="21"/>
          <w:szCs w:val="20"/>
        </w:rPr>
        <w:t>D. 用物准备流动水洗手设施、洗手液（肥皂）、干手设施、手消毒剂</w:t>
      </w:r>
    </w:p>
    <w:p w14:paraId="1B6C5883">
      <w:pPr>
        <w:rPr>
          <w:sz w:val="21"/>
          <w:szCs w:val="20"/>
        </w:rPr>
      </w:pPr>
      <w:r>
        <w:rPr>
          <w:b/>
          <w:color w:val="008000"/>
          <w:sz w:val="20"/>
          <w:szCs w:val="20"/>
        </w:rPr>
        <w:t>参考答案：C</w:t>
      </w:r>
    </w:p>
    <w:p w14:paraId="4FE2BD9B">
      <w:pPr>
        <w:rPr>
          <w:sz w:val="21"/>
          <w:szCs w:val="20"/>
        </w:rPr>
      </w:pPr>
      <w:r>
        <w:rPr>
          <w:b/>
          <w:sz w:val="21"/>
          <w:szCs w:val="20"/>
        </w:rPr>
        <w:t xml:space="preserve">82. </w:t>
      </w:r>
      <w:r>
        <w:rPr>
          <w:sz w:val="21"/>
          <w:szCs w:val="20"/>
        </w:rPr>
        <w:t>长护师在卫生间发现照护对象心跳骤停时，处置方法正确的是（ ）</w:t>
      </w:r>
      <w:r>
        <w:rPr>
          <w:color w:val="808080"/>
          <w:sz w:val="16"/>
          <w:szCs w:val="20"/>
        </w:rPr>
        <w:t xml:space="preserve">  【单选题】</w:t>
      </w:r>
    </w:p>
    <w:p w14:paraId="6DD6EA02">
      <w:pPr>
        <w:rPr>
          <w:sz w:val="21"/>
          <w:szCs w:val="20"/>
        </w:rPr>
      </w:pPr>
      <w:r>
        <w:rPr>
          <w:sz w:val="21"/>
          <w:szCs w:val="20"/>
        </w:rPr>
        <w:t>A. 把照护对象搬到床上再进行心肺复苏</w:t>
      </w:r>
    </w:p>
    <w:p w14:paraId="1878552B">
      <w:pPr>
        <w:rPr>
          <w:sz w:val="21"/>
          <w:szCs w:val="20"/>
        </w:rPr>
      </w:pPr>
      <w:r>
        <w:rPr>
          <w:b/>
          <w:color w:val="FF0000"/>
          <w:sz w:val="21"/>
          <w:szCs w:val="20"/>
        </w:rPr>
        <w:t>B. 立即进行心肺复苏</w:t>
      </w:r>
    </w:p>
    <w:p w14:paraId="63F29662">
      <w:pPr>
        <w:rPr>
          <w:sz w:val="21"/>
          <w:szCs w:val="20"/>
        </w:rPr>
      </w:pPr>
      <w:r>
        <w:rPr>
          <w:sz w:val="21"/>
          <w:szCs w:val="20"/>
        </w:rPr>
        <w:t>C. 呼叫，在原地等待</w:t>
      </w:r>
    </w:p>
    <w:p w14:paraId="21425342">
      <w:pPr>
        <w:rPr>
          <w:sz w:val="21"/>
          <w:szCs w:val="20"/>
        </w:rPr>
      </w:pPr>
      <w:r>
        <w:rPr>
          <w:sz w:val="21"/>
          <w:szCs w:val="20"/>
        </w:rPr>
        <w:t>D. 跑去找医生来抢救</w:t>
      </w:r>
    </w:p>
    <w:p w14:paraId="4931237E">
      <w:pPr>
        <w:rPr>
          <w:sz w:val="21"/>
          <w:szCs w:val="20"/>
        </w:rPr>
      </w:pPr>
      <w:r>
        <w:rPr>
          <w:b/>
          <w:color w:val="008000"/>
          <w:sz w:val="20"/>
          <w:szCs w:val="20"/>
        </w:rPr>
        <w:t>参考答案：B</w:t>
      </w:r>
    </w:p>
    <w:p w14:paraId="6B0AF6C7">
      <w:pPr>
        <w:rPr>
          <w:sz w:val="21"/>
          <w:szCs w:val="20"/>
        </w:rPr>
      </w:pPr>
      <w:r>
        <w:rPr>
          <w:b/>
          <w:sz w:val="21"/>
          <w:szCs w:val="20"/>
        </w:rPr>
        <w:t xml:space="preserve">83. </w:t>
      </w:r>
      <w:r>
        <w:rPr>
          <w:sz w:val="21"/>
          <w:szCs w:val="20"/>
        </w:rPr>
        <w:t>关于履行劳动合同原则的描述，正确的是（ ）</w:t>
      </w:r>
      <w:r>
        <w:rPr>
          <w:color w:val="808080"/>
          <w:sz w:val="16"/>
          <w:szCs w:val="20"/>
        </w:rPr>
        <w:t xml:space="preserve">  【单选题】</w:t>
      </w:r>
    </w:p>
    <w:p w14:paraId="609227E4">
      <w:pPr>
        <w:rPr>
          <w:sz w:val="21"/>
          <w:szCs w:val="20"/>
        </w:rPr>
      </w:pPr>
      <w:r>
        <w:rPr>
          <w:b/>
          <w:color w:val="FF0000"/>
          <w:sz w:val="21"/>
          <w:szCs w:val="20"/>
        </w:rPr>
        <w:t>A. 亲自履行原则</w:t>
      </w:r>
    </w:p>
    <w:p w14:paraId="5AB764CD">
      <w:pPr>
        <w:rPr>
          <w:sz w:val="21"/>
          <w:szCs w:val="20"/>
        </w:rPr>
      </w:pPr>
      <w:r>
        <w:rPr>
          <w:sz w:val="21"/>
          <w:szCs w:val="20"/>
        </w:rPr>
        <w:t>B. 权利义务矛盾原则</w:t>
      </w:r>
    </w:p>
    <w:p w14:paraId="5BFDB1F7">
      <w:pPr>
        <w:rPr>
          <w:sz w:val="21"/>
          <w:szCs w:val="20"/>
        </w:rPr>
      </w:pPr>
      <w:r>
        <w:rPr>
          <w:sz w:val="21"/>
          <w:szCs w:val="20"/>
        </w:rPr>
        <w:t>C. 单方履行原则</w:t>
      </w:r>
    </w:p>
    <w:p w14:paraId="5FC2EE0F">
      <w:pPr>
        <w:rPr>
          <w:sz w:val="21"/>
          <w:szCs w:val="20"/>
        </w:rPr>
      </w:pPr>
      <w:r>
        <w:rPr>
          <w:sz w:val="21"/>
          <w:szCs w:val="20"/>
        </w:rPr>
        <w:t>D. 部分履行原则</w:t>
      </w:r>
    </w:p>
    <w:p w14:paraId="2907749A">
      <w:pPr>
        <w:rPr>
          <w:sz w:val="21"/>
          <w:szCs w:val="20"/>
        </w:rPr>
      </w:pPr>
      <w:r>
        <w:rPr>
          <w:b/>
          <w:color w:val="008000"/>
          <w:sz w:val="20"/>
          <w:szCs w:val="20"/>
        </w:rPr>
        <w:t>参考答案：A</w:t>
      </w:r>
    </w:p>
    <w:p w14:paraId="2F498589">
      <w:pPr>
        <w:rPr>
          <w:sz w:val="21"/>
          <w:szCs w:val="20"/>
        </w:rPr>
      </w:pPr>
      <w:r>
        <w:rPr>
          <w:b/>
          <w:sz w:val="21"/>
          <w:szCs w:val="20"/>
        </w:rPr>
        <w:t xml:space="preserve">84. </w:t>
      </w:r>
      <w:r>
        <w:rPr>
          <w:sz w:val="21"/>
          <w:szCs w:val="20"/>
        </w:rPr>
        <w:t>采用一人法协助照护对象从床尾移向床头时，操作正确的是（ ）</w:t>
      </w:r>
      <w:r>
        <w:rPr>
          <w:color w:val="808080"/>
          <w:sz w:val="16"/>
          <w:szCs w:val="20"/>
        </w:rPr>
        <w:t xml:space="preserve">  【单选题】</w:t>
      </w:r>
    </w:p>
    <w:p w14:paraId="0526E961">
      <w:pPr>
        <w:rPr>
          <w:sz w:val="21"/>
          <w:szCs w:val="20"/>
        </w:rPr>
      </w:pPr>
      <w:r>
        <w:rPr>
          <w:sz w:val="21"/>
          <w:szCs w:val="20"/>
        </w:rPr>
        <w:t>A. 让照护对象仰卧，双手高举过头</w:t>
      </w:r>
    </w:p>
    <w:p w14:paraId="3ABE1279">
      <w:pPr>
        <w:rPr>
          <w:sz w:val="21"/>
          <w:szCs w:val="20"/>
        </w:rPr>
      </w:pPr>
      <w:r>
        <w:rPr>
          <w:sz w:val="21"/>
          <w:szCs w:val="20"/>
        </w:rPr>
        <w:t>B. 让照护对象双脚用力蹬床，同时长护师向上托送</w:t>
      </w:r>
    </w:p>
    <w:p w14:paraId="3AB02375">
      <w:pPr>
        <w:rPr>
          <w:sz w:val="21"/>
          <w:szCs w:val="20"/>
        </w:rPr>
      </w:pPr>
      <w:r>
        <w:rPr>
          <w:sz w:val="21"/>
          <w:szCs w:val="20"/>
        </w:rPr>
        <w:t>C. 长护师双脚并拢，用腰部力量将照护对象抬起</w:t>
      </w:r>
    </w:p>
    <w:p w14:paraId="0DBC7389">
      <w:pPr>
        <w:rPr>
          <w:sz w:val="21"/>
          <w:szCs w:val="20"/>
        </w:rPr>
      </w:pPr>
      <w:r>
        <w:rPr>
          <w:b/>
          <w:color w:val="FF0000"/>
          <w:sz w:val="21"/>
          <w:szCs w:val="20"/>
        </w:rPr>
        <w:t>D. 长护师一手托住照护对象肩部，另一手托住臀部</w:t>
      </w:r>
    </w:p>
    <w:p w14:paraId="382E40DD">
      <w:pPr>
        <w:rPr>
          <w:sz w:val="21"/>
          <w:szCs w:val="20"/>
        </w:rPr>
      </w:pPr>
      <w:r>
        <w:rPr>
          <w:b/>
          <w:color w:val="008000"/>
          <w:sz w:val="20"/>
          <w:szCs w:val="20"/>
        </w:rPr>
        <w:t>参考答案：D</w:t>
      </w:r>
    </w:p>
    <w:p w14:paraId="63C8E0E1">
      <w:pPr>
        <w:rPr>
          <w:sz w:val="21"/>
          <w:szCs w:val="20"/>
        </w:rPr>
      </w:pPr>
      <w:r>
        <w:rPr>
          <w:b/>
          <w:sz w:val="21"/>
          <w:szCs w:val="20"/>
        </w:rPr>
        <w:t xml:space="preserve">85. </w:t>
      </w:r>
      <w:r>
        <w:rPr>
          <w:sz w:val="21"/>
          <w:szCs w:val="20"/>
        </w:rPr>
        <w:t>长护师协助照护对象被动翻身或指导其利用残存肢体能力带动瘫痪肢体进行主动翻身，达到翻身的目的，同时倡导照护对象树立（ ）的意识</w:t>
      </w:r>
      <w:r>
        <w:rPr>
          <w:color w:val="808080"/>
          <w:sz w:val="16"/>
          <w:szCs w:val="20"/>
        </w:rPr>
        <w:t xml:space="preserve">  【单选题】</w:t>
      </w:r>
    </w:p>
    <w:p w14:paraId="30DDFEE5">
      <w:pPr>
        <w:rPr>
          <w:sz w:val="21"/>
          <w:szCs w:val="20"/>
        </w:rPr>
      </w:pPr>
      <w:r>
        <w:rPr>
          <w:sz w:val="21"/>
          <w:szCs w:val="20"/>
        </w:rPr>
        <w:t>A. 自行康复</w:t>
      </w:r>
    </w:p>
    <w:p w14:paraId="7B01A68B">
      <w:pPr>
        <w:rPr>
          <w:sz w:val="21"/>
          <w:szCs w:val="20"/>
        </w:rPr>
      </w:pPr>
      <w:r>
        <w:rPr>
          <w:sz w:val="21"/>
          <w:szCs w:val="20"/>
        </w:rPr>
        <w:t>B. 无需帮助</w:t>
      </w:r>
    </w:p>
    <w:p w14:paraId="22590A9B">
      <w:pPr>
        <w:rPr>
          <w:sz w:val="21"/>
          <w:szCs w:val="20"/>
        </w:rPr>
      </w:pPr>
      <w:r>
        <w:rPr>
          <w:b/>
          <w:color w:val="FF0000"/>
          <w:sz w:val="21"/>
          <w:szCs w:val="20"/>
        </w:rPr>
        <w:t>C. 自我护理</w:t>
      </w:r>
    </w:p>
    <w:p w14:paraId="2EFF6A36">
      <w:pPr>
        <w:rPr>
          <w:sz w:val="21"/>
          <w:szCs w:val="20"/>
        </w:rPr>
      </w:pPr>
      <w:r>
        <w:rPr>
          <w:sz w:val="21"/>
          <w:szCs w:val="20"/>
        </w:rPr>
        <w:t>D. 自我健康</w:t>
      </w:r>
    </w:p>
    <w:p w14:paraId="49E277E4">
      <w:pPr>
        <w:rPr>
          <w:sz w:val="21"/>
          <w:szCs w:val="20"/>
        </w:rPr>
      </w:pPr>
      <w:r>
        <w:rPr>
          <w:b/>
          <w:color w:val="008000"/>
          <w:sz w:val="20"/>
          <w:szCs w:val="20"/>
        </w:rPr>
        <w:t>参考答案：C</w:t>
      </w:r>
    </w:p>
    <w:p w14:paraId="202D880D">
      <w:pPr>
        <w:rPr>
          <w:sz w:val="21"/>
          <w:szCs w:val="20"/>
        </w:rPr>
      </w:pPr>
      <w:r>
        <w:rPr>
          <w:b/>
          <w:sz w:val="21"/>
          <w:szCs w:val="20"/>
        </w:rPr>
        <w:t xml:space="preserve">86. </w:t>
      </w:r>
      <w:r>
        <w:rPr>
          <w:sz w:val="21"/>
          <w:szCs w:val="20"/>
        </w:rPr>
        <w:t>（ ）进食最易引起呛咳和噎食，所以禁止为照护对象采取该体位进食</w:t>
      </w:r>
      <w:r>
        <w:rPr>
          <w:color w:val="808080"/>
          <w:sz w:val="16"/>
          <w:szCs w:val="20"/>
        </w:rPr>
        <w:t xml:space="preserve">  【单选题】</w:t>
      </w:r>
    </w:p>
    <w:p w14:paraId="123733C7">
      <w:pPr>
        <w:rPr>
          <w:sz w:val="21"/>
          <w:szCs w:val="20"/>
        </w:rPr>
      </w:pPr>
      <w:r>
        <w:rPr>
          <w:sz w:val="21"/>
          <w:szCs w:val="20"/>
        </w:rPr>
        <w:t>A. 半坐位</w:t>
      </w:r>
    </w:p>
    <w:p w14:paraId="5FC54C48">
      <w:pPr>
        <w:rPr>
          <w:sz w:val="21"/>
          <w:szCs w:val="20"/>
        </w:rPr>
      </w:pPr>
      <w:r>
        <w:rPr>
          <w:b/>
          <w:color w:val="FF0000"/>
          <w:sz w:val="21"/>
          <w:szCs w:val="20"/>
        </w:rPr>
        <w:t>B. 平卧位</w:t>
      </w:r>
    </w:p>
    <w:p w14:paraId="047A8386">
      <w:pPr>
        <w:rPr>
          <w:sz w:val="21"/>
          <w:szCs w:val="20"/>
        </w:rPr>
      </w:pPr>
      <w:r>
        <w:rPr>
          <w:sz w:val="21"/>
          <w:szCs w:val="20"/>
        </w:rPr>
        <w:t>C. 轮椅坐位</w:t>
      </w:r>
    </w:p>
    <w:p w14:paraId="00950C02">
      <w:pPr>
        <w:rPr>
          <w:sz w:val="21"/>
          <w:szCs w:val="20"/>
        </w:rPr>
      </w:pPr>
      <w:r>
        <w:rPr>
          <w:sz w:val="21"/>
          <w:szCs w:val="20"/>
        </w:rPr>
        <w:t>D. 侧卧位</w:t>
      </w:r>
    </w:p>
    <w:p w14:paraId="07F6970F">
      <w:pPr>
        <w:rPr>
          <w:sz w:val="21"/>
          <w:szCs w:val="20"/>
        </w:rPr>
      </w:pPr>
      <w:r>
        <w:rPr>
          <w:b/>
          <w:color w:val="008000"/>
          <w:sz w:val="20"/>
          <w:szCs w:val="20"/>
        </w:rPr>
        <w:t>参考答案：B</w:t>
      </w:r>
    </w:p>
    <w:p w14:paraId="559684D8">
      <w:pPr>
        <w:rPr>
          <w:sz w:val="21"/>
          <w:szCs w:val="20"/>
        </w:rPr>
      </w:pPr>
      <w:r>
        <w:rPr>
          <w:b/>
          <w:sz w:val="21"/>
          <w:szCs w:val="20"/>
        </w:rPr>
        <w:t xml:space="preserve">87. </w:t>
      </w:r>
      <w:r>
        <w:rPr>
          <w:sz w:val="21"/>
          <w:szCs w:val="20"/>
        </w:rPr>
        <w:t>更换床品时为保持站姿稳定，长护师可（ ）</w:t>
      </w:r>
      <w:r>
        <w:rPr>
          <w:color w:val="808080"/>
          <w:sz w:val="16"/>
          <w:szCs w:val="20"/>
        </w:rPr>
        <w:t xml:space="preserve">  【单选题】</w:t>
      </w:r>
    </w:p>
    <w:p w14:paraId="49BB5482">
      <w:pPr>
        <w:rPr>
          <w:sz w:val="21"/>
          <w:szCs w:val="20"/>
        </w:rPr>
      </w:pPr>
      <w:r>
        <w:rPr>
          <w:b/>
          <w:color w:val="FF0000"/>
          <w:sz w:val="21"/>
          <w:szCs w:val="20"/>
        </w:rPr>
        <w:t>A. 双脚分开同肩宽</w:t>
      </w:r>
    </w:p>
    <w:p w14:paraId="18F16314">
      <w:pPr>
        <w:rPr>
          <w:sz w:val="21"/>
          <w:szCs w:val="20"/>
        </w:rPr>
      </w:pPr>
      <w:r>
        <w:rPr>
          <w:sz w:val="21"/>
          <w:szCs w:val="20"/>
        </w:rPr>
        <w:t>B. 翘起脚尖</w:t>
      </w:r>
    </w:p>
    <w:p w14:paraId="2BB21CB4">
      <w:pPr>
        <w:rPr>
          <w:sz w:val="21"/>
          <w:szCs w:val="20"/>
        </w:rPr>
      </w:pPr>
      <w:r>
        <w:rPr>
          <w:sz w:val="21"/>
          <w:szCs w:val="20"/>
        </w:rPr>
        <w:t>C. 并拢双脚</w:t>
      </w:r>
    </w:p>
    <w:p w14:paraId="5F3384B9">
      <w:pPr>
        <w:rPr>
          <w:sz w:val="21"/>
          <w:szCs w:val="20"/>
        </w:rPr>
      </w:pPr>
      <w:r>
        <w:rPr>
          <w:sz w:val="21"/>
          <w:szCs w:val="20"/>
        </w:rPr>
        <w:t>D. 缩小支撑面积</w:t>
      </w:r>
    </w:p>
    <w:p w14:paraId="300D03B3">
      <w:pPr>
        <w:rPr>
          <w:sz w:val="21"/>
          <w:szCs w:val="20"/>
        </w:rPr>
      </w:pPr>
      <w:r>
        <w:rPr>
          <w:b/>
          <w:color w:val="008000"/>
          <w:sz w:val="20"/>
          <w:szCs w:val="20"/>
        </w:rPr>
        <w:t>参考答案：A</w:t>
      </w:r>
    </w:p>
    <w:p w14:paraId="4A9C7E66">
      <w:pPr>
        <w:rPr>
          <w:sz w:val="21"/>
          <w:szCs w:val="20"/>
        </w:rPr>
      </w:pPr>
      <w:r>
        <w:rPr>
          <w:b/>
          <w:sz w:val="21"/>
          <w:szCs w:val="20"/>
        </w:rPr>
        <w:t xml:space="preserve">88. </w:t>
      </w:r>
      <w:r>
        <w:rPr>
          <w:sz w:val="21"/>
          <w:szCs w:val="20"/>
        </w:rPr>
        <w:t>预防噎食措施正确的是（ ）</w:t>
      </w:r>
      <w:r>
        <w:rPr>
          <w:color w:val="808080"/>
          <w:sz w:val="16"/>
          <w:szCs w:val="20"/>
        </w:rPr>
        <w:t xml:space="preserve">  【单选题】</w:t>
      </w:r>
    </w:p>
    <w:p w14:paraId="0EFD7876">
      <w:pPr>
        <w:rPr>
          <w:sz w:val="21"/>
          <w:szCs w:val="20"/>
        </w:rPr>
      </w:pPr>
      <w:r>
        <w:rPr>
          <w:sz w:val="21"/>
          <w:szCs w:val="20"/>
        </w:rPr>
        <w:t>A. 为加快进食速度，将食物做成大块</w:t>
      </w:r>
    </w:p>
    <w:p w14:paraId="6B613779">
      <w:pPr>
        <w:rPr>
          <w:sz w:val="21"/>
          <w:szCs w:val="20"/>
        </w:rPr>
      </w:pPr>
      <w:r>
        <w:rPr>
          <w:sz w:val="21"/>
          <w:szCs w:val="20"/>
        </w:rPr>
        <w:t>B. 进食时频繁交谈，分散其注意力</w:t>
      </w:r>
    </w:p>
    <w:p w14:paraId="2089A1AB">
      <w:pPr>
        <w:rPr>
          <w:sz w:val="21"/>
          <w:szCs w:val="20"/>
        </w:rPr>
      </w:pPr>
      <w:r>
        <w:rPr>
          <w:b/>
          <w:color w:val="FF0000"/>
          <w:sz w:val="21"/>
          <w:szCs w:val="20"/>
        </w:rPr>
        <w:t>C. 对于吞咽困难者，将食物制成糊状或泥状</w:t>
      </w:r>
    </w:p>
    <w:p w14:paraId="0D11F42C">
      <w:pPr>
        <w:rPr>
          <w:sz w:val="21"/>
          <w:szCs w:val="20"/>
        </w:rPr>
      </w:pPr>
      <w:r>
        <w:rPr>
          <w:sz w:val="21"/>
          <w:szCs w:val="20"/>
        </w:rPr>
        <w:t>D. 快速进食，避免食物变凉</w:t>
      </w:r>
    </w:p>
    <w:p w14:paraId="3DEC8985">
      <w:pPr>
        <w:rPr>
          <w:sz w:val="21"/>
          <w:szCs w:val="20"/>
        </w:rPr>
      </w:pPr>
      <w:r>
        <w:rPr>
          <w:b/>
          <w:color w:val="008000"/>
          <w:sz w:val="20"/>
          <w:szCs w:val="20"/>
        </w:rPr>
        <w:t>参考答案：C</w:t>
      </w:r>
    </w:p>
    <w:p w14:paraId="5E11003D">
      <w:pPr>
        <w:rPr>
          <w:sz w:val="21"/>
          <w:szCs w:val="20"/>
        </w:rPr>
      </w:pPr>
      <w:r>
        <w:rPr>
          <w:b/>
          <w:sz w:val="21"/>
          <w:szCs w:val="20"/>
        </w:rPr>
        <w:t xml:space="preserve">89. </w:t>
      </w:r>
      <w:r>
        <w:rPr>
          <w:sz w:val="21"/>
          <w:szCs w:val="20"/>
        </w:rPr>
        <w:t>照护对象如厕后，洗手应使用（ ）</w:t>
      </w:r>
      <w:r>
        <w:rPr>
          <w:color w:val="808080"/>
          <w:sz w:val="16"/>
          <w:szCs w:val="20"/>
        </w:rPr>
        <w:t xml:space="preserve">  【单选题】</w:t>
      </w:r>
    </w:p>
    <w:p w14:paraId="5386BDC5">
      <w:pPr>
        <w:rPr>
          <w:sz w:val="21"/>
          <w:szCs w:val="20"/>
        </w:rPr>
      </w:pPr>
      <w:r>
        <w:rPr>
          <w:b/>
          <w:color w:val="FF0000"/>
          <w:sz w:val="21"/>
          <w:szCs w:val="20"/>
        </w:rPr>
        <w:t>A. 香皂和流水</w:t>
      </w:r>
    </w:p>
    <w:p w14:paraId="64DBEC97">
      <w:pPr>
        <w:rPr>
          <w:sz w:val="21"/>
          <w:szCs w:val="20"/>
        </w:rPr>
      </w:pPr>
      <w:r>
        <w:rPr>
          <w:sz w:val="21"/>
          <w:szCs w:val="20"/>
        </w:rPr>
        <w:t>B. 免洗洗手液</w:t>
      </w:r>
    </w:p>
    <w:p w14:paraId="581697B3">
      <w:pPr>
        <w:rPr>
          <w:sz w:val="21"/>
          <w:szCs w:val="20"/>
        </w:rPr>
      </w:pPr>
      <w:r>
        <w:rPr>
          <w:sz w:val="21"/>
          <w:szCs w:val="20"/>
        </w:rPr>
        <w:t>C. 湿纸巾</w:t>
      </w:r>
    </w:p>
    <w:p w14:paraId="72AB6DCB">
      <w:pPr>
        <w:rPr>
          <w:sz w:val="21"/>
          <w:szCs w:val="20"/>
        </w:rPr>
      </w:pPr>
      <w:r>
        <w:rPr>
          <w:sz w:val="21"/>
          <w:szCs w:val="20"/>
        </w:rPr>
        <w:t>D. 干毛巾</w:t>
      </w:r>
    </w:p>
    <w:p w14:paraId="56A93422">
      <w:pPr>
        <w:rPr>
          <w:sz w:val="21"/>
          <w:szCs w:val="20"/>
        </w:rPr>
      </w:pPr>
      <w:r>
        <w:rPr>
          <w:b/>
          <w:color w:val="008000"/>
          <w:sz w:val="20"/>
          <w:szCs w:val="20"/>
        </w:rPr>
        <w:t>参考答案：A</w:t>
      </w:r>
    </w:p>
    <w:p w14:paraId="10BCFDDA">
      <w:pPr>
        <w:rPr>
          <w:sz w:val="21"/>
          <w:szCs w:val="20"/>
        </w:rPr>
      </w:pPr>
      <w:r>
        <w:rPr>
          <w:b/>
          <w:sz w:val="21"/>
          <w:szCs w:val="20"/>
        </w:rPr>
        <w:t xml:space="preserve">90. </w:t>
      </w:r>
      <w:r>
        <w:rPr>
          <w:sz w:val="21"/>
          <w:szCs w:val="20"/>
        </w:rPr>
        <w:t>脱防护服时可以接触防护服外侧，无需担心污染</w:t>
      </w:r>
      <w:r>
        <w:rPr>
          <w:color w:val="808080"/>
          <w:sz w:val="16"/>
          <w:szCs w:val="20"/>
        </w:rPr>
        <w:t xml:space="preserve">  【判断题】</w:t>
      </w:r>
    </w:p>
    <w:p w14:paraId="07931F5B">
      <w:pPr>
        <w:rPr>
          <w:sz w:val="21"/>
          <w:szCs w:val="20"/>
        </w:rPr>
      </w:pPr>
      <w:r>
        <w:rPr>
          <w:sz w:val="21"/>
          <w:szCs w:val="20"/>
        </w:rPr>
        <w:t>A. 正确</w:t>
      </w:r>
    </w:p>
    <w:p w14:paraId="09D44037">
      <w:pPr>
        <w:rPr>
          <w:sz w:val="21"/>
          <w:szCs w:val="20"/>
        </w:rPr>
      </w:pPr>
      <w:r>
        <w:rPr>
          <w:b/>
          <w:color w:val="FF0000"/>
          <w:sz w:val="21"/>
          <w:szCs w:val="20"/>
        </w:rPr>
        <w:t>B. 错误</w:t>
      </w:r>
    </w:p>
    <w:p w14:paraId="7F3B5C06">
      <w:pPr>
        <w:rPr>
          <w:sz w:val="21"/>
          <w:szCs w:val="20"/>
        </w:rPr>
      </w:pPr>
      <w:r>
        <w:rPr>
          <w:b/>
          <w:color w:val="008000"/>
          <w:sz w:val="20"/>
          <w:szCs w:val="20"/>
        </w:rPr>
        <w:t>参考答案：B</w:t>
      </w:r>
    </w:p>
    <w:p w14:paraId="66C2A06B">
      <w:pPr>
        <w:rPr>
          <w:sz w:val="21"/>
          <w:szCs w:val="20"/>
        </w:rPr>
      </w:pPr>
      <w:r>
        <w:rPr>
          <w:sz w:val="21"/>
          <w:szCs w:val="20"/>
        </w:rPr>
        <w:br w:type="page"/>
      </w:r>
    </w:p>
    <w:p w14:paraId="56DC5677">
      <w:pPr>
        <w:rPr>
          <w:sz w:val="21"/>
          <w:szCs w:val="20"/>
        </w:rPr>
      </w:pPr>
      <w:r>
        <w:rPr>
          <w:b/>
          <w:sz w:val="21"/>
          <w:szCs w:val="20"/>
        </w:rPr>
        <w:t xml:space="preserve">91. </w:t>
      </w:r>
      <w:r>
        <w:rPr>
          <w:sz w:val="21"/>
          <w:szCs w:val="20"/>
        </w:rPr>
        <w:t>护理垫是一种可重复使用的卫生用品</w:t>
      </w:r>
      <w:r>
        <w:rPr>
          <w:color w:val="808080"/>
          <w:sz w:val="16"/>
          <w:szCs w:val="20"/>
        </w:rPr>
        <w:t xml:space="preserve">  【判断题】</w:t>
      </w:r>
    </w:p>
    <w:p w14:paraId="5E15A1A4">
      <w:pPr>
        <w:rPr>
          <w:sz w:val="21"/>
          <w:szCs w:val="20"/>
        </w:rPr>
      </w:pPr>
      <w:r>
        <w:rPr>
          <w:sz w:val="21"/>
          <w:szCs w:val="20"/>
        </w:rPr>
        <w:t>A. 正确</w:t>
      </w:r>
    </w:p>
    <w:p w14:paraId="2FAF7450">
      <w:pPr>
        <w:rPr>
          <w:sz w:val="21"/>
          <w:szCs w:val="20"/>
        </w:rPr>
      </w:pPr>
      <w:r>
        <w:rPr>
          <w:b/>
          <w:color w:val="FF0000"/>
          <w:sz w:val="21"/>
          <w:szCs w:val="20"/>
        </w:rPr>
        <w:t>B. 错误</w:t>
      </w:r>
    </w:p>
    <w:p w14:paraId="08C9BE3A">
      <w:pPr>
        <w:rPr>
          <w:sz w:val="21"/>
          <w:szCs w:val="20"/>
        </w:rPr>
      </w:pPr>
      <w:r>
        <w:rPr>
          <w:b/>
          <w:color w:val="008000"/>
          <w:sz w:val="20"/>
          <w:szCs w:val="20"/>
        </w:rPr>
        <w:t>参考答案：B</w:t>
      </w:r>
    </w:p>
    <w:p w14:paraId="05F4AE8C">
      <w:pPr>
        <w:rPr>
          <w:sz w:val="21"/>
          <w:szCs w:val="20"/>
        </w:rPr>
      </w:pPr>
      <w:r>
        <w:rPr>
          <w:b/>
          <w:sz w:val="21"/>
          <w:szCs w:val="20"/>
        </w:rPr>
        <w:t xml:space="preserve">92. </w:t>
      </w:r>
      <w:r>
        <w:rPr>
          <w:sz w:val="21"/>
          <w:szCs w:val="20"/>
        </w:rPr>
        <w:t>手部清洁照护的步骤不包括（ ）</w:t>
      </w:r>
      <w:r>
        <w:rPr>
          <w:color w:val="808080"/>
          <w:sz w:val="16"/>
          <w:szCs w:val="20"/>
        </w:rPr>
        <w:t xml:space="preserve">  【单选题】</w:t>
      </w:r>
    </w:p>
    <w:p w14:paraId="79B8DF70">
      <w:pPr>
        <w:rPr>
          <w:sz w:val="21"/>
          <w:szCs w:val="20"/>
        </w:rPr>
      </w:pPr>
      <w:r>
        <w:rPr>
          <w:sz w:val="21"/>
          <w:szCs w:val="20"/>
        </w:rPr>
        <w:t>A. 掌心揉搓</w:t>
      </w:r>
    </w:p>
    <w:p w14:paraId="3606811A">
      <w:pPr>
        <w:rPr>
          <w:sz w:val="21"/>
          <w:szCs w:val="20"/>
        </w:rPr>
      </w:pPr>
      <w:r>
        <w:rPr>
          <w:sz w:val="21"/>
          <w:szCs w:val="20"/>
        </w:rPr>
        <w:t>B. 指缝揉搓</w:t>
      </w:r>
    </w:p>
    <w:p w14:paraId="422B70F9">
      <w:pPr>
        <w:rPr>
          <w:sz w:val="21"/>
          <w:szCs w:val="20"/>
        </w:rPr>
      </w:pPr>
      <w:r>
        <w:rPr>
          <w:sz w:val="21"/>
          <w:szCs w:val="20"/>
        </w:rPr>
        <w:t>C. 手腕揉搓</w:t>
      </w:r>
    </w:p>
    <w:p w14:paraId="39948799">
      <w:pPr>
        <w:rPr>
          <w:sz w:val="21"/>
          <w:szCs w:val="20"/>
        </w:rPr>
      </w:pPr>
      <w:r>
        <w:rPr>
          <w:b/>
          <w:color w:val="FF0000"/>
          <w:sz w:val="21"/>
          <w:szCs w:val="20"/>
        </w:rPr>
        <w:t>D. 肘关节揉搓</w:t>
      </w:r>
    </w:p>
    <w:p w14:paraId="30C47E95">
      <w:pPr>
        <w:rPr>
          <w:sz w:val="21"/>
          <w:szCs w:val="20"/>
        </w:rPr>
      </w:pPr>
      <w:r>
        <w:rPr>
          <w:b/>
          <w:color w:val="008000"/>
          <w:sz w:val="20"/>
          <w:szCs w:val="20"/>
        </w:rPr>
        <w:t>参考答案：D</w:t>
      </w:r>
    </w:p>
    <w:p w14:paraId="4ED3B3A5">
      <w:pPr>
        <w:rPr>
          <w:sz w:val="21"/>
          <w:szCs w:val="20"/>
        </w:rPr>
      </w:pPr>
      <w:r>
        <w:rPr>
          <w:b/>
          <w:sz w:val="21"/>
          <w:szCs w:val="20"/>
        </w:rPr>
        <w:t xml:space="preserve">93. </w:t>
      </w:r>
      <w:r>
        <w:rPr>
          <w:sz w:val="21"/>
          <w:szCs w:val="20"/>
        </w:rPr>
        <w:t>炎热的夏季，为使照护对象凉爽舒适，可以（ ）</w:t>
      </w:r>
      <w:r>
        <w:rPr>
          <w:color w:val="808080"/>
          <w:sz w:val="16"/>
          <w:szCs w:val="20"/>
        </w:rPr>
        <w:t xml:space="preserve">  【单选题】</w:t>
      </w:r>
    </w:p>
    <w:p w14:paraId="16FA2D24">
      <w:pPr>
        <w:rPr>
          <w:sz w:val="21"/>
          <w:szCs w:val="20"/>
        </w:rPr>
      </w:pPr>
      <w:r>
        <w:rPr>
          <w:b/>
          <w:color w:val="FF0000"/>
          <w:sz w:val="21"/>
          <w:szCs w:val="20"/>
        </w:rPr>
        <w:t>A. 适当剪短头发便于散热</w:t>
      </w:r>
    </w:p>
    <w:p w14:paraId="616D0BF4">
      <w:pPr>
        <w:rPr>
          <w:sz w:val="21"/>
          <w:szCs w:val="20"/>
        </w:rPr>
      </w:pPr>
      <w:r>
        <w:rPr>
          <w:sz w:val="21"/>
          <w:szCs w:val="20"/>
        </w:rPr>
        <w:t>B. 直接剃光头</w:t>
      </w:r>
    </w:p>
    <w:p w14:paraId="45E6EE25">
      <w:pPr>
        <w:rPr>
          <w:sz w:val="21"/>
          <w:szCs w:val="20"/>
        </w:rPr>
      </w:pPr>
      <w:r>
        <w:rPr>
          <w:sz w:val="21"/>
          <w:szCs w:val="20"/>
        </w:rPr>
        <w:t>C. 留长发便于保暖</w:t>
      </w:r>
    </w:p>
    <w:p w14:paraId="3CF45366">
      <w:pPr>
        <w:rPr>
          <w:sz w:val="21"/>
          <w:szCs w:val="20"/>
        </w:rPr>
      </w:pPr>
      <w:r>
        <w:rPr>
          <w:sz w:val="21"/>
          <w:szCs w:val="20"/>
        </w:rPr>
        <w:t>D. 减少洗发次数避免着凉</w:t>
      </w:r>
    </w:p>
    <w:p w14:paraId="6AF66A15">
      <w:pPr>
        <w:rPr>
          <w:sz w:val="21"/>
          <w:szCs w:val="20"/>
        </w:rPr>
      </w:pPr>
      <w:r>
        <w:rPr>
          <w:b/>
          <w:color w:val="008000"/>
          <w:sz w:val="20"/>
          <w:szCs w:val="20"/>
        </w:rPr>
        <w:t>参考答案：A</w:t>
      </w:r>
    </w:p>
    <w:p w14:paraId="51A39F46">
      <w:pPr>
        <w:rPr>
          <w:sz w:val="21"/>
          <w:szCs w:val="20"/>
        </w:rPr>
      </w:pPr>
      <w:r>
        <w:rPr>
          <w:b/>
          <w:sz w:val="21"/>
          <w:szCs w:val="20"/>
        </w:rPr>
        <w:t xml:space="preserve">94. </w:t>
      </w:r>
      <w:r>
        <w:rPr>
          <w:sz w:val="21"/>
          <w:szCs w:val="20"/>
        </w:rPr>
        <w:t>长护师应熟悉预防低血糖的方法，以下描述正确的是（ ）</w:t>
      </w:r>
      <w:r>
        <w:rPr>
          <w:color w:val="808080"/>
          <w:sz w:val="16"/>
          <w:szCs w:val="20"/>
        </w:rPr>
        <w:t xml:space="preserve">  【单选题】</w:t>
      </w:r>
    </w:p>
    <w:p w14:paraId="19A4F682">
      <w:pPr>
        <w:rPr>
          <w:sz w:val="21"/>
          <w:szCs w:val="20"/>
        </w:rPr>
      </w:pPr>
      <w:r>
        <w:rPr>
          <w:sz w:val="21"/>
          <w:szCs w:val="20"/>
        </w:rPr>
        <w:t>A. 测得血糖高时方可注射胰岛素</w:t>
      </w:r>
    </w:p>
    <w:p w14:paraId="69178D26">
      <w:pPr>
        <w:rPr>
          <w:sz w:val="21"/>
          <w:szCs w:val="20"/>
        </w:rPr>
      </w:pPr>
      <w:r>
        <w:rPr>
          <w:sz w:val="21"/>
          <w:szCs w:val="20"/>
        </w:rPr>
        <w:t>B. 肚子不饿时尽量不吃饭</w:t>
      </w:r>
    </w:p>
    <w:p w14:paraId="1AFBDB41">
      <w:pPr>
        <w:rPr>
          <w:sz w:val="21"/>
          <w:szCs w:val="20"/>
        </w:rPr>
      </w:pPr>
      <w:r>
        <w:rPr>
          <w:b/>
          <w:color w:val="FF0000"/>
          <w:sz w:val="21"/>
          <w:szCs w:val="20"/>
        </w:rPr>
        <w:t>C. 监测血糖</w:t>
      </w:r>
    </w:p>
    <w:p w14:paraId="7F221FF8">
      <w:pPr>
        <w:rPr>
          <w:sz w:val="21"/>
          <w:szCs w:val="20"/>
        </w:rPr>
      </w:pPr>
      <w:r>
        <w:rPr>
          <w:sz w:val="21"/>
          <w:szCs w:val="20"/>
        </w:rPr>
        <w:t>D. 只要会观察，不需要处理低血糖</w:t>
      </w:r>
    </w:p>
    <w:p w14:paraId="08C349C0">
      <w:pPr>
        <w:rPr>
          <w:sz w:val="21"/>
          <w:szCs w:val="20"/>
        </w:rPr>
      </w:pPr>
      <w:r>
        <w:rPr>
          <w:b/>
          <w:color w:val="008000"/>
          <w:sz w:val="20"/>
          <w:szCs w:val="20"/>
        </w:rPr>
        <w:t>参考答案：C</w:t>
      </w:r>
    </w:p>
    <w:p w14:paraId="7C64F377">
      <w:pPr>
        <w:rPr>
          <w:sz w:val="21"/>
          <w:szCs w:val="20"/>
        </w:rPr>
      </w:pPr>
      <w:r>
        <w:rPr>
          <w:b/>
          <w:sz w:val="21"/>
          <w:szCs w:val="20"/>
        </w:rPr>
        <w:t xml:space="preserve">95. </w:t>
      </w:r>
      <w:r>
        <w:rPr>
          <w:sz w:val="21"/>
          <w:szCs w:val="20"/>
        </w:rPr>
        <w:t>关于协助照护对象上、下床注意事项的描述，不正确的是（ ）</w:t>
      </w:r>
      <w:r>
        <w:rPr>
          <w:color w:val="808080"/>
          <w:sz w:val="16"/>
          <w:szCs w:val="20"/>
        </w:rPr>
        <w:t xml:space="preserve">  【单选题】</w:t>
      </w:r>
    </w:p>
    <w:p w14:paraId="13CAC86F">
      <w:pPr>
        <w:rPr>
          <w:sz w:val="21"/>
          <w:szCs w:val="20"/>
        </w:rPr>
      </w:pPr>
      <w:r>
        <w:rPr>
          <w:sz w:val="21"/>
          <w:szCs w:val="20"/>
        </w:rPr>
        <w:t>A. 确保照护对象安全</w:t>
      </w:r>
    </w:p>
    <w:p w14:paraId="30D56D81">
      <w:pPr>
        <w:rPr>
          <w:sz w:val="21"/>
          <w:szCs w:val="20"/>
        </w:rPr>
      </w:pPr>
      <w:r>
        <w:rPr>
          <w:sz w:val="21"/>
          <w:szCs w:val="20"/>
        </w:rPr>
        <w:t>B. 避免照护对象无法完成动作时强行进行，以防造成二次伤害</w:t>
      </w:r>
    </w:p>
    <w:p w14:paraId="79CABDD1">
      <w:pPr>
        <w:rPr>
          <w:sz w:val="21"/>
          <w:szCs w:val="20"/>
        </w:rPr>
      </w:pPr>
      <w:r>
        <w:rPr>
          <w:sz w:val="21"/>
          <w:szCs w:val="20"/>
        </w:rPr>
        <w:t>C. 体位移动过程中，一定要固定好床单位四脚轮、轮椅等，避免跌倒</w:t>
      </w:r>
    </w:p>
    <w:p w14:paraId="513F6BB3">
      <w:pPr>
        <w:rPr>
          <w:sz w:val="21"/>
          <w:szCs w:val="20"/>
        </w:rPr>
      </w:pPr>
      <w:r>
        <w:rPr>
          <w:b/>
          <w:color w:val="FF0000"/>
          <w:sz w:val="21"/>
          <w:szCs w:val="20"/>
        </w:rPr>
        <w:t>D. 长护师根据照护对象意愿即可，无需评估照护对象身体情况</w:t>
      </w:r>
    </w:p>
    <w:p w14:paraId="0A8418BB">
      <w:pPr>
        <w:rPr>
          <w:sz w:val="21"/>
          <w:szCs w:val="20"/>
        </w:rPr>
      </w:pPr>
      <w:r>
        <w:rPr>
          <w:b/>
          <w:color w:val="008000"/>
          <w:sz w:val="20"/>
          <w:szCs w:val="20"/>
        </w:rPr>
        <w:t>参考答案：D</w:t>
      </w:r>
    </w:p>
    <w:p w14:paraId="7E672A7E">
      <w:pPr>
        <w:rPr>
          <w:sz w:val="21"/>
          <w:szCs w:val="20"/>
        </w:rPr>
      </w:pPr>
      <w:r>
        <w:rPr>
          <w:b/>
          <w:sz w:val="21"/>
          <w:szCs w:val="20"/>
        </w:rPr>
        <w:t xml:space="preserve">96. </w:t>
      </w:r>
      <w:r>
        <w:rPr>
          <w:sz w:val="21"/>
          <w:szCs w:val="20"/>
        </w:rPr>
        <w:t>为有认知障碍的照护对象选择餐盘，适宜的是（ ）</w:t>
      </w:r>
      <w:r>
        <w:rPr>
          <w:color w:val="808080"/>
          <w:sz w:val="16"/>
          <w:szCs w:val="20"/>
        </w:rPr>
        <w:t xml:space="preserve">  【单选题】</w:t>
      </w:r>
    </w:p>
    <w:p w14:paraId="4A16F275">
      <w:pPr>
        <w:rPr>
          <w:sz w:val="21"/>
          <w:szCs w:val="20"/>
        </w:rPr>
      </w:pPr>
      <w:r>
        <w:rPr>
          <w:sz w:val="21"/>
          <w:szCs w:val="20"/>
        </w:rPr>
        <w:t>A. 纯白色的餐盘</w:t>
      </w:r>
    </w:p>
    <w:p w14:paraId="6D25D1D1">
      <w:pPr>
        <w:rPr>
          <w:sz w:val="21"/>
          <w:szCs w:val="20"/>
        </w:rPr>
      </w:pPr>
      <w:r>
        <w:rPr>
          <w:b/>
          <w:color w:val="FF0000"/>
          <w:sz w:val="21"/>
          <w:szCs w:val="20"/>
        </w:rPr>
        <w:t>B. 餐盘与食物颜色对比鲜明，并带有高挡边</w:t>
      </w:r>
    </w:p>
    <w:p w14:paraId="74B33C89">
      <w:pPr>
        <w:rPr>
          <w:sz w:val="21"/>
          <w:szCs w:val="20"/>
        </w:rPr>
      </w:pPr>
      <w:r>
        <w:rPr>
          <w:sz w:val="21"/>
          <w:szCs w:val="20"/>
        </w:rPr>
        <w:t>C. 图案非常复杂的餐盘</w:t>
      </w:r>
    </w:p>
    <w:p w14:paraId="732B9D28">
      <w:pPr>
        <w:rPr>
          <w:sz w:val="21"/>
          <w:szCs w:val="20"/>
        </w:rPr>
      </w:pPr>
      <w:r>
        <w:rPr>
          <w:sz w:val="21"/>
          <w:szCs w:val="20"/>
        </w:rPr>
        <w:t>D. 深度很浅的平盘</w:t>
      </w:r>
    </w:p>
    <w:p w14:paraId="7ECA41E2">
      <w:pPr>
        <w:rPr>
          <w:sz w:val="21"/>
          <w:szCs w:val="20"/>
        </w:rPr>
      </w:pPr>
      <w:r>
        <w:rPr>
          <w:b/>
          <w:color w:val="008000"/>
          <w:sz w:val="20"/>
          <w:szCs w:val="20"/>
        </w:rPr>
        <w:t>参考答案：B</w:t>
      </w:r>
    </w:p>
    <w:p w14:paraId="01E287AD">
      <w:pPr>
        <w:rPr>
          <w:sz w:val="21"/>
          <w:szCs w:val="20"/>
        </w:rPr>
      </w:pPr>
      <w:r>
        <w:rPr>
          <w:b/>
          <w:sz w:val="21"/>
          <w:szCs w:val="20"/>
        </w:rPr>
        <w:t xml:space="preserve">97. </w:t>
      </w:r>
      <w:r>
        <w:rPr>
          <w:sz w:val="21"/>
          <w:szCs w:val="20"/>
        </w:rPr>
        <w:t>高血压和冠心病老年照护对象每日食盐的摄入量应控制在（ ）</w:t>
      </w:r>
      <w:r>
        <w:rPr>
          <w:color w:val="808080"/>
          <w:sz w:val="16"/>
          <w:szCs w:val="20"/>
        </w:rPr>
        <w:t xml:space="preserve">  【单选题】</w:t>
      </w:r>
    </w:p>
    <w:p w14:paraId="63BB9E9F">
      <w:pPr>
        <w:rPr>
          <w:sz w:val="21"/>
          <w:szCs w:val="20"/>
        </w:rPr>
      </w:pPr>
      <w:r>
        <w:rPr>
          <w:b/>
          <w:color w:val="FF0000"/>
          <w:sz w:val="21"/>
          <w:szCs w:val="20"/>
        </w:rPr>
        <w:t>A. 2克~3克</w:t>
      </w:r>
    </w:p>
    <w:p w14:paraId="69D50354">
      <w:pPr>
        <w:rPr>
          <w:sz w:val="21"/>
          <w:szCs w:val="20"/>
        </w:rPr>
      </w:pPr>
      <w:r>
        <w:rPr>
          <w:sz w:val="21"/>
          <w:szCs w:val="20"/>
        </w:rPr>
        <w:t>B. 5克左右</w:t>
      </w:r>
    </w:p>
    <w:p w14:paraId="63DD2C62">
      <w:pPr>
        <w:rPr>
          <w:sz w:val="21"/>
          <w:szCs w:val="20"/>
        </w:rPr>
      </w:pPr>
      <w:r>
        <w:rPr>
          <w:sz w:val="21"/>
          <w:szCs w:val="20"/>
        </w:rPr>
        <w:t>C. 8克左右</w:t>
      </w:r>
    </w:p>
    <w:p w14:paraId="5BF8B2B9">
      <w:pPr>
        <w:rPr>
          <w:sz w:val="21"/>
          <w:szCs w:val="20"/>
        </w:rPr>
      </w:pPr>
      <w:r>
        <w:rPr>
          <w:sz w:val="21"/>
          <w:szCs w:val="20"/>
        </w:rPr>
        <w:t>D. 10克左右</w:t>
      </w:r>
    </w:p>
    <w:p w14:paraId="281376D3">
      <w:pPr>
        <w:rPr>
          <w:sz w:val="21"/>
          <w:szCs w:val="20"/>
        </w:rPr>
      </w:pPr>
      <w:r>
        <w:rPr>
          <w:b/>
          <w:color w:val="008000"/>
          <w:sz w:val="20"/>
          <w:szCs w:val="20"/>
        </w:rPr>
        <w:t>参考答案：A</w:t>
      </w:r>
    </w:p>
    <w:p w14:paraId="5DCE8952">
      <w:pPr>
        <w:rPr>
          <w:sz w:val="21"/>
          <w:szCs w:val="20"/>
        </w:rPr>
      </w:pPr>
      <w:r>
        <w:rPr>
          <w:b/>
          <w:sz w:val="21"/>
          <w:szCs w:val="20"/>
        </w:rPr>
        <w:t xml:space="preserve">98. </w:t>
      </w:r>
      <w:r>
        <w:rPr>
          <w:sz w:val="21"/>
          <w:szCs w:val="20"/>
        </w:rPr>
        <w:t>吞咽状况评估的主要目的是（ ）</w:t>
      </w:r>
      <w:r>
        <w:rPr>
          <w:color w:val="808080"/>
          <w:sz w:val="16"/>
          <w:szCs w:val="20"/>
        </w:rPr>
        <w:t xml:space="preserve">  【单选题】</w:t>
      </w:r>
    </w:p>
    <w:p w14:paraId="05C706EC">
      <w:pPr>
        <w:rPr>
          <w:sz w:val="21"/>
          <w:szCs w:val="20"/>
        </w:rPr>
      </w:pPr>
      <w:r>
        <w:rPr>
          <w:sz w:val="21"/>
          <w:szCs w:val="20"/>
        </w:rPr>
        <w:t>A. 判断食物口味</w:t>
      </w:r>
    </w:p>
    <w:p w14:paraId="0DC61569">
      <w:pPr>
        <w:rPr>
          <w:sz w:val="21"/>
          <w:szCs w:val="20"/>
        </w:rPr>
      </w:pPr>
      <w:r>
        <w:rPr>
          <w:sz w:val="21"/>
          <w:szCs w:val="20"/>
        </w:rPr>
        <w:t>B. 评估进食速度</w:t>
      </w:r>
    </w:p>
    <w:p w14:paraId="4A794A10">
      <w:pPr>
        <w:rPr>
          <w:sz w:val="21"/>
          <w:szCs w:val="20"/>
        </w:rPr>
      </w:pPr>
      <w:r>
        <w:rPr>
          <w:sz w:val="21"/>
          <w:szCs w:val="20"/>
        </w:rPr>
        <w:t>C. 计算进食热量</w:t>
      </w:r>
    </w:p>
    <w:p w14:paraId="562CE0E9">
      <w:pPr>
        <w:rPr>
          <w:sz w:val="21"/>
          <w:szCs w:val="20"/>
        </w:rPr>
      </w:pPr>
      <w:r>
        <w:rPr>
          <w:b/>
          <w:color w:val="FF0000"/>
          <w:sz w:val="21"/>
          <w:szCs w:val="20"/>
        </w:rPr>
        <w:t>D. 预防误吸风险</w:t>
      </w:r>
    </w:p>
    <w:p w14:paraId="382B2EEC">
      <w:pPr>
        <w:rPr>
          <w:sz w:val="21"/>
          <w:szCs w:val="20"/>
        </w:rPr>
      </w:pPr>
      <w:r>
        <w:rPr>
          <w:b/>
          <w:color w:val="008000"/>
          <w:sz w:val="20"/>
          <w:szCs w:val="20"/>
        </w:rPr>
        <w:t>参考答案：D</w:t>
      </w:r>
    </w:p>
    <w:p w14:paraId="3190153E">
      <w:pPr>
        <w:rPr>
          <w:sz w:val="21"/>
          <w:szCs w:val="20"/>
        </w:rPr>
      </w:pPr>
      <w:r>
        <w:rPr>
          <w:b/>
          <w:sz w:val="21"/>
          <w:szCs w:val="20"/>
        </w:rPr>
        <w:t xml:space="preserve">99. </w:t>
      </w:r>
      <w:r>
        <w:rPr>
          <w:sz w:val="21"/>
          <w:szCs w:val="20"/>
        </w:rPr>
        <w:t>为预防照护对象发生噎食和误吸，下列评估中不包括的是( )</w:t>
      </w:r>
      <w:r>
        <w:rPr>
          <w:color w:val="808080"/>
          <w:sz w:val="16"/>
          <w:szCs w:val="20"/>
        </w:rPr>
        <w:t xml:space="preserve">  【单选题】</w:t>
      </w:r>
    </w:p>
    <w:p w14:paraId="644F722A">
      <w:pPr>
        <w:rPr>
          <w:sz w:val="21"/>
          <w:szCs w:val="20"/>
        </w:rPr>
      </w:pPr>
      <w:r>
        <w:rPr>
          <w:sz w:val="21"/>
          <w:szCs w:val="20"/>
        </w:rPr>
        <w:t>A. 评估照护对象上肢和手的灵活度</w:t>
      </w:r>
    </w:p>
    <w:p w14:paraId="22C1DA7D">
      <w:pPr>
        <w:rPr>
          <w:sz w:val="21"/>
          <w:szCs w:val="20"/>
        </w:rPr>
      </w:pPr>
      <w:r>
        <w:rPr>
          <w:b/>
          <w:color w:val="FF0000"/>
          <w:sz w:val="21"/>
          <w:szCs w:val="20"/>
        </w:rPr>
        <w:t>B. 评估照护对象下肢的灵活度</w:t>
      </w:r>
    </w:p>
    <w:p w14:paraId="5B7CF362">
      <w:pPr>
        <w:rPr>
          <w:sz w:val="21"/>
          <w:szCs w:val="20"/>
        </w:rPr>
      </w:pPr>
      <w:r>
        <w:rPr>
          <w:sz w:val="21"/>
          <w:szCs w:val="20"/>
        </w:rPr>
        <w:t>C. 评估照护对象有无视力障碍</w:t>
      </w:r>
    </w:p>
    <w:p w14:paraId="6AF6FED1">
      <w:pPr>
        <w:rPr>
          <w:sz w:val="21"/>
          <w:szCs w:val="20"/>
        </w:rPr>
      </w:pPr>
      <w:r>
        <w:rPr>
          <w:sz w:val="21"/>
          <w:szCs w:val="20"/>
        </w:rPr>
        <w:t>D. 评估照护对象精神状态</w:t>
      </w:r>
    </w:p>
    <w:p w14:paraId="3EEBE511">
      <w:pPr>
        <w:rPr>
          <w:sz w:val="21"/>
          <w:szCs w:val="20"/>
        </w:rPr>
      </w:pPr>
      <w:r>
        <w:rPr>
          <w:b/>
          <w:color w:val="008000"/>
          <w:sz w:val="20"/>
          <w:szCs w:val="20"/>
        </w:rPr>
        <w:t>参考答案：B</w:t>
      </w:r>
    </w:p>
    <w:p w14:paraId="6003018A">
      <w:pPr>
        <w:rPr>
          <w:sz w:val="21"/>
          <w:szCs w:val="20"/>
        </w:rPr>
      </w:pPr>
      <w:r>
        <w:rPr>
          <w:b/>
          <w:sz w:val="21"/>
          <w:szCs w:val="20"/>
        </w:rPr>
        <w:t xml:space="preserve">100. </w:t>
      </w:r>
      <w:r>
        <w:rPr>
          <w:sz w:val="21"/>
          <w:szCs w:val="20"/>
        </w:rPr>
        <w:t>长护师协助偏瘫照护对象床上坐位功能体位安放，不正确的操作是（ ）</w:t>
      </w:r>
      <w:r>
        <w:rPr>
          <w:color w:val="808080"/>
          <w:sz w:val="16"/>
          <w:szCs w:val="20"/>
        </w:rPr>
        <w:t xml:space="preserve">  【单选题】</w:t>
      </w:r>
    </w:p>
    <w:p w14:paraId="22184381">
      <w:pPr>
        <w:rPr>
          <w:sz w:val="21"/>
          <w:szCs w:val="20"/>
        </w:rPr>
      </w:pPr>
      <w:r>
        <w:rPr>
          <w:b/>
          <w:color w:val="FF0000"/>
          <w:sz w:val="21"/>
          <w:szCs w:val="20"/>
        </w:rPr>
        <w:t>A. 身体坐直，臀部应60°屈曲</w:t>
      </w:r>
    </w:p>
    <w:p w14:paraId="32C96393">
      <w:pPr>
        <w:rPr>
          <w:sz w:val="21"/>
          <w:szCs w:val="20"/>
        </w:rPr>
      </w:pPr>
      <w:r>
        <w:rPr>
          <w:sz w:val="21"/>
          <w:szCs w:val="20"/>
        </w:rPr>
        <w:t>B. 双膝稍屈曲，膝下垫软枕，减轻膝关节压力</w:t>
      </w:r>
    </w:p>
    <w:p w14:paraId="53ABFBDA">
      <w:pPr>
        <w:rPr>
          <w:sz w:val="21"/>
          <w:szCs w:val="20"/>
        </w:rPr>
      </w:pPr>
      <w:r>
        <w:rPr>
          <w:sz w:val="21"/>
          <w:szCs w:val="20"/>
        </w:rPr>
        <w:t>C. 患侧足底可抵一沙袋，以保持足中立位或踝关节背屈</w:t>
      </w:r>
    </w:p>
    <w:p w14:paraId="0E4C4DF9">
      <w:pPr>
        <w:rPr>
          <w:sz w:val="21"/>
          <w:szCs w:val="20"/>
        </w:rPr>
      </w:pPr>
      <w:r>
        <w:rPr>
          <w:sz w:val="21"/>
          <w:szCs w:val="20"/>
        </w:rPr>
        <w:t>D. 患侧髋下、臀部、大腿外侧放软垫，防止下肢外展、外旋</w:t>
      </w:r>
    </w:p>
    <w:p w14:paraId="3AD7D35E">
      <w:pPr>
        <w:rPr>
          <w:sz w:val="21"/>
          <w:szCs w:val="20"/>
        </w:rPr>
      </w:pPr>
      <w:r>
        <w:rPr>
          <w:b/>
          <w:color w:val="008000"/>
          <w:sz w:val="20"/>
          <w:szCs w:val="20"/>
        </w:rPr>
        <w:t>参考答案：A</w:t>
      </w:r>
    </w:p>
    <w:p w14:paraId="5E15AE4A">
      <w:pPr>
        <w:rPr>
          <w:sz w:val="21"/>
          <w:szCs w:val="20"/>
        </w:rPr>
      </w:pPr>
      <w:r>
        <w:rPr>
          <w:sz w:val="21"/>
          <w:szCs w:val="20"/>
        </w:rPr>
        <w:br w:type="page"/>
      </w:r>
    </w:p>
    <w:p w14:paraId="694FCB15">
      <w:pPr>
        <w:rPr>
          <w:sz w:val="21"/>
          <w:szCs w:val="20"/>
        </w:rPr>
      </w:pPr>
      <w:r>
        <w:rPr>
          <w:b/>
          <w:sz w:val="21"/>
          <w:szCs w:val="20"/>
        </w:rPr>
        <w:t xml:space="preserve">101. </w:t>
      </w:r>
      <w:r>
        <w:rPr>
          <w:sz w:val="21"/>
          <w:szCs w:val="20"/>
        </w:rPr>
        <w:t>向“120”调度员报告噎食情况时，最重要的信息是（ ）</w:t>
      </w:r>
      <w:r>
        <w:rPr>
          <w:color w:val="808080"/>
          <w:sz w:val="16"/>
          <w:szCs w:val="20"/>
        </w:rPr>
        <w:t xml:space="preserve">  【单选题】</w:t>
      </w:r>
    </w:p>
    <w:p w14:paraId="1DBA7413">
      <w:pPr>
        <w:rPr>
          <w:sz w:val="21"/>
          <w:szCs w:val="20"/>
        </w:rPr>
      </w:pPr>
      <w:r>
        <w:rPr>
          <w:sz w:val="21"/>
          <w:szCs w:val="20"/>
        </w:rPr>
        <w:t>A. 患者的年龄和性别</w:t>
      </w:r>
    </w:p>
    <w:p w14:paraId="60E8D1A4">
      <w:pPr>
        <w:rPr>
          <w:sz w:val="21"/>
          <w:szCs w:val="20"/>
        </w:rPr>
      </w:pPr>
      <w:r>
        <w:rPr>
          <w:sz w:val="21"/>
          <w:szCs w:val="20"/>
        </w:rPr>
        <w:t>B. 患者的既往病史</w:t>
      </w:r>
    </w:p>
    <w:p w14:paraId="25F7C80F">
      <w:pPr>
        <w:rPr>
          <w:sz w:val="21"/>
          <w:szCs w:val="20"/>
        </w:rPr>
      </w:pPr>
      <w:r>
        <w:rPr>
          <w:b/>
          <w:color w:val="FF0000"/>
          <w:sz w:val="21"/>
          <w:szCs w:val="20"/>
        </w:rPr>
        <w:t>C. 患者当前无呼吸、面色青紫，疑似完全性气道梗阻</w:t>
      </w:r>
    </w:p>
    <w:p w14:paraId="0919EC44">
      <w:pPr>
        <w:rPr>
          <w:sz w:val="21"/>
          <w:szCs w:val="20"/>
        </w:rPr>
      </w:pPr>
      <w:r>
        <w:rPr>
          <w:sz w:val="21"/>
          <w:szCs w:val="20"/>
        </w:rPr>
        <w:t>D. 事发地点周边的交通状况</w:t>
      </w:r>
    </w:p>
    <w:p w14:paraId="19F8C692">
      <w:pPr>
        <w:rPr>
          <w:sz w:val="21"/>
          <w:szCs w:val="20"/>
        </w:rPr>
      </w:pPr>
      <w:r>
        <w:rPr>
          <w:b/>
          <w:color w:val="008000"/>
          <w:sz w:val="20"/>
          <w:szCs w:val="20"/>
        </w:rPr>
        <w:t>参考答案：C</w:t>
      </w:r>
    </w:p>
    <w:p w14:paraId="007868FD">
      <w:pPr>
        <w:rPr>
          <w:sz w:val="21"/>
          <w:szCs w:val="20"/>
        </w:rPr>
      </w:pPr>
      <w:r>
        <w:rPr>
          <w:b/>
          <w:sz w:val="21"/>
          <w:szCs w:val="20"/>
        </w:rPr>
        <w:t xml:space="preserve">102. </w:t>
      </w:r>
      <w:r>
        <w:rPr>
          <w:sz w:val="21"/>
          <w:szCs w:val="20"/>
        </w:rPr>
        <w:t>长护师在提供服务时，要按照规定的标准和流程提供符合质量要求的护理服务</w:t>
      </w:r>
      <w:r>
        <w:rPr>
          <w:color w:val="808080"/>
          <w:sz w:val="16"/>
          <w:szCs w:val="20"/>
        </w:rPr>
        <w:t xml:space="preserve">  【判断题】</w:t>
      </w:r>
    </w:p>
    <w:p w14:paraId="6DDEEEC6">
      <w:pPr>
        <w:rPr>
          <w:sz w:val="21"/>
          <w:szCs w:val="20"/>
        </w:rPr>
      </w:pPr>
      <w:r>
        <w:rPr>
          <w:b/>
          <w:color w:val="FF0000"/>
          <w:sz w:val="21"/>
          <w:szCs w:val="20"/>
        </w:rPr>
        <w:t>A. 正确</w:t>
      </w:r>
    </w:p>
    <w:p w14:paraId="691B6EB6">
      <w:pPr>
        <w:rPr>
          <w:sz w:val="21"/>
          <w:szCs w:val="20"/>
        </w:rPr>
      </w:pPr>
      <w:r>
        <w:rPr>
          <w:sz w:val="21"/>
          <w:szCs w:val="20"/>
        </w:rPr>
        <w:t>B. 错误</w:t>
      </w:r>
    </w:p>
    <w:p w14:paraId="7C9F3A76">
      <w:pPr>
        <w:rPr>
          <w:sz w:val="21"/>
          <w:szCs w:val="20"/>
        </w:rPr>
      </w:pPr>
      <w:r>
        <w:rPr>
          <w:b/>
          <w:color w:val="008000"/>
          <w:sz w:val="20"/>
          <w:szCs w:val="20"/>
        </w:rPr>
        <w:t>参考答案：A</w:t>
      </w:r>
    </w:p>
    <w:p w14:paraId="0ECA09C1">
      <w:pPr>
        <w:rPr>
          <w:sz w:val="21"/>
          <w:szCs w:val="20"/>
        </w:rPr>
      </w:pPr>
      <w:r>
        <w:rPr>
          <w:b/>
          <w:sz w:val="21"/>
          <w:szCs w:val="20"/>
        </w:rPr>
        <w:t xml:space="preserve">103. </w:t>
      </w:r>
      <w:r>
        <w:rPr>
          <w:sz w:val="21"/>
          <w:szCs w:val="20"/>
        </w:rPr>
        <w:t>长护师协助照护对象摆放舒适体位，下列说法正确的是（ ）</w:t>
      </w:r>
      <w:r>
        <w:rPr>
          <w:color w:val="808080"/>
          <w:sz w:val="16"/>
          <w:szCs w:val="20"/>
        </w:rPr>
        <w:t xml:space="preserve">  【单选题】</w:t>
      </w:r>
    </w:p>
    <w:p w14:paraId="0E074177">
      <w:pPr>
        <w:rPr>
          <w:sz w:val="21"/>
          <w:szCs w:val="20"/>
        </w:rPr>
      </w:pPr>
      <w:r>
        <w:rPr>
          <w:sz w:val="21"/>
          <w:szCs w:val="20"/>
        </w:rPr>
        <w:t>A. 不宜开展过早</w:t>
      </w:r>
    </w:p>
    <w:p w14:paraId="08F0DB43">
      <w:pPr>
        <w:rPr>
          <w:sz w:val="21"/>
          <w:szCs w:val="20"/>
        </w:rPr>
      </w:pPr>
      <w:r>
        <w:rPr>
          <w:b/>
          <w:color w:val="FF0000"/>
          <w:sz w:val="21"/>
          <w:szCs w:val="20"/>
        </w:rPr>
        <w:t>B. 要注意保护隐私</w:t>
      </w:r>
    </w:p>
    <w:p w14:paraId="4C01D184">
      <w:pPr>
        <w:rPr>
          <w:sz w:val="21"/>
          <w:szCs w:val="20"/>
        </w:rPr>
      </w:pPr>
      <w:r>
        <w:rPr>
          <w:sz w:val="21"/>
          <w:szCs w:val="20"/>
        </w:rPr>
        <w:t>C. 每1小时变换1次</w:t>
      </w:r>
    </w:p>
    <w:p w14:paraId="2BA423F6">
      <w:pPr>
        <w:rPr>
          <w:sz w:val="21"/>
          <w:szCs w:val="20"/>
        </w:rPr>
      </w:pPr>
      <w:r>
        <w:rPr>
          <w:sz w:val="21"/>
          <w:szCs w:val="20"/>
        </w:rPr>
        <w:t>D. 无需了解舒适功能体位的基本要求</w:t>
      </w:r>
    </w:p>
    <w:p w14:paraId="519B8DE3">
      <w:pPr>
        <w:rPr>
          <w:sz w:val="21"/>
          <w:szCs w:val="20"/>
        </w:rPr>
      </w:pPr>
      <w:r>
        <w:rPr>
          <w:b/>
          <w:color w:val="008000"/>
          <w:sz w:val="20"/>
          <w:szCs w:val="20"/>
        </w:rPr>
        <w:t>参考答案：B</w:t>
      </w:r>
    </w:p>
    <w:p w14:paraId="30DC3EF0">
      <w:pPr>
        <w:rPr>
          <w:sz w:val="21"/>
          <w:szCs w:val="20"/>
        </w:rPr>
      </w:pPr>
      <w:r>
        <w:rPr>
          <w:b/>
          <w:sz w:val="21"/>
          <w:szCs w:val="20"/>
        </w:rPr>
        <w:t xml:space="preserve">104. </w:t>
      </w:r>
      <w:r>
        <w:rPr>
          <w:sz w:val="21"/>
          <w:szCs w:val="20"/>
        </w:rPr>
        <w:t>国家鼓励地方建立八十五周岁以上低收入老年人高龄津贴制度</w:t>
      </w:r>
      <w:r>
        <w:rPr>
          <w:color w:val="808080"/>
          <w:sz w:val="16"/>
          <w:szCs w:val="20"/>
        </w:rPr>
        <w:t xml:space="preserve">  【判断题】</w:t>
      </w:r>
    </w:p>
    <w:p w14:paraId="5F1C795F">
      <w:pPr>
        <w:rPr>
          <w:sz w:val="21"/>
          <w:szCs w:val="20"/>
        </w:rPr>
      </w:pPr>
      <w:r>
        <w:rPr>
          <w:sz w:val="21"/>
          <w:szCs w:val="20"/>
        </w:rPr>
        <w:t>A. 正确</w:t>
      </w:r>
    </w:p>
    <w:p w14:paraId="554CD129">
      <w:pPr>
        <w:rPr>
          <w:sz w:val="21"/>
          <w:szCs w:val="20"/>
        </w:rPr>
      </w:pPr>
      <w:r>
        <w:rPr>
          <w:b/>
          <w:color w:val="FF0000"/>
          <w:sz w:val="21"/>
          <w:szCs w:val="20"/>
        </w:rPr>
        <w:t>B. 错误</w:t>
      </w:r>
    </w:p>
    <w:p w14:paraId="70B8099F">
      <w:pPr>
        <w:rPr>
          <w:sz w:val="21"/>
          <w:szCs w:val="20"/>
        </w:rPr>
      </w:pPr>
      <w:r>
        <w:rPr>
          <w:b/>
          <w:color w:val="008000"/>
          <w:sz w:val="20"/>
          <w:szCs w:val="20"/>
        </w:rPr>
        <w:t>参考答案：B</w:t>
      </w:r>
    </w:p>
    <w:p w14:paraId="6DD065DC">
      <w:pPr>
        <w:rPr>
          <w:sz w:val="21"/>
          <w:szCs w:val="20"/>
        </w:rPr>
      </w:pPr>
      <w:r>
        <w:rPr>
          <w:b/>
          <w:sz w:val="21"/>
          <w:szCs w:val="20"/>
        </w:rPr>
        <w:t xml:space="preserve">105. </w:t>
      </w:r>
      <w:r>
        <w:rPr>
          <w:sz w:val="21"/>
          <w:szCs w:val="20"/>
        </w:rPr>
        <w:t>为了确保照护对象的安全，厕所内的地面应保持干燥，避免湿滑</w:t>
      </w:r>
      <w:r>
        <w:rPr>
          <w:color w:val="808080"/>
          <w:sz w:val="16"/>
          <w:szCs w:val="20"/>
        </w:rPr>
        <w:t xml:space="preserve">  【判断题】</w:t>
      </w:r>
    </w:p>
    <w:p w14:paraId="7B49A9AC">
      <w:pPr>
        <w:rPr>
          <w:sz w:val="21"/>
          <w:szCs w:val="20"/>
        </w:rPr>
      </w:pPr>
      <w:r>
        <w:rPr>
          <w:b/>
          <w:color w:val="FF0000"/>
          <w:sz w:val="21"/>
          <w:szCs w:val="20"/>
        </w:rPr>
        <w:t>A. 正确</w:t>
      </w:r>
    </w:p>
    <w:p w14:paraId="6BFE6B1B">
      <w:pPr>
        <w:rPr>
          <w:sz w:val="21"/>
          <w:szCs w:val="20"/>
        </w:rPr>
      </w:pPr>
      <w:r>
        <w:rPr>
          <w:sz w:val="21"/>
          <w:szCs w:val="20"/>
        </w:rPr>
        <w:t>B. 错误</w:t>
      </w:r>
    </w:p>
    <w:p w14:paraId="4496260D">
      <w:pPr>
        <w:rPr>
          <w:sz w:val="21"/>
          <w:szCs w:val="20"/>
        </w:rPr>
      </w:pPr>
      <w:r>
        <w:rPr>
          <w:b/>
          <w:color w:val="008000"/>
          <w:sz w:val="20"/>
          <w:szCs w:val="20"/>
        </w:rPr>
        <w:t>参考答案：A</w:t>
      </w:r>
    </w:p>
    <w:p w14:paraId="6266249A">
      <w:pPr>
        <w:rPr>
          <w:sz w:val="21"/>
          <w:szCs w:val="20"/>
        </w:rPr>
      </w:pPr>
      <w:r>
        <w:rPr>
          <w:b/>
          <w:sz w:val="21"/>
          <w:szCs w:val="20"/>
        </w:rPr>
        <w:t xml:space="preserve">106. </w:t>
      </w:r>
      <w:r>
        <w:rPr>
          <w:sz w:val="21"/>
          <w:szCs w:val="20"/>
        </w:rPr>
        <w:t>关于保护隐私的要求，不正确的是（ ）</w:t>
      </w:r>
      <w:r>
        <w:rPr>
          <w:color w:val="808080"/>
          <w:sz w:val="16"/>
          <w:szCs w:val="20"/>
        </w:rPr>
        <w:t xml:space="preserve">  【单选题】</w:t>
      </w:r>
    </w:p>
    <w:p w14:paraId="79646C1D">
      <w:pPr>
        <w:rPr>
          <w:sz w:val="21"/>
          <w:szCs w:val="20"/>
        </w:rPr>
      </w:pPr>
      <w:r>
        <w:rPr>
          <w:sz w:val="21"/>
          <w:szCs w:val="20"/>
        </w:rPr>
        <w:t>A. 保护隐私是对人格的尊重</w:t>
      </w:r>
    </w:p>
    <w:p w14:paraId="6420A41E">
      <w:pPr>
        <w:rPr>
          <w:sz w:val="21"/>
          <w:szCs w:val="20"/>
        </w:rPr>
      </w:pPr>
      <w:r>
        <w:rPr>
          <w:sz w:val="21"/>
          <w:szCs w:val="20"/>
        </w:rPr>
        <w:t>B. 维护照护对象的尊严</w:t>
      </w:r>
    </w:p>
    <w:p w14:paraId="45B3807C">
      <w:pPr>
        <w:rPr>
          <w:sz w:val="21"/>
          <w:szCs w:val="20"/>
        </w:rPr>
      </w:pPr>
      <w:r>
        <w:rPr>
          <w:sz w:val="21"/>
          <w:szCs w:val="20"/>
        </w:rPr>
        <w:t>C. 防止个人信息被泄露和滥用</w:t>
      </w:r>
    </w:p>
    <w:p w14:paraId="6B5E96C1">
      <w:pPr>
        <w:rPr>
          <w:sz w:val="21"/>
          <w:szCs w:val="20"/>
        </w:rPr>
      </w:pPr>
      <w:r>
        <w:rPr>
          <w:b/>
          <w:color w:val="FF0000"/>
          <w:sz w:val="21"/>
          <w:szCs w:val="20"/>
        </w:rPr>
        <w:t>D. 随意泄露照护对象信息</w:t>
      </w:r>
    </w:p>
    <w:p w14:paraId="35B6B422">
      <w:pPr>
        <w:rPr>
          <w:sz w:val="21"/>
          <w:szCs w:val="20"/>
        </w:rPr>
      </w:pPr>
      <w:r>
        <w:rPr>
          <w:b/>
          <w:color w:val="008000"/>
          <w:sz w:val="20"/>
          <w:szCs w:val="20"/>
        </w:rPr>
        <w:t>参考答案：D</w:t>
      </w:r>
    </w:p>
    <w:p w14:paraId="19EE4232">
      <w:pPr>
        <w:rPr>
          <w:sz w:val="21"/>
          <w:szCs w:val="20"/>
        </w:rPr>
      </w:pPr>
      <w:r>
        <w:rPr>
          <w:b/>
          <w:sz w:val="21"/>
          <w:szCs w:val="20"/>
        </w:rPr>
        <w:t xml:space="preserve">107. </w:t>
      </w:r>
      <w:r>
        <w:rPr>
          <w:sz w:val="21"/>
          <w:szCs w:val="20"/>
        </w:rPr>
        <w:t>正常血压通常以安静时的（ ）血压为标准</w:t>
      </w:r>
      <w:r>
        <w:rPr>
          <w:color w:val="808080"/>
          <w:sz w:val="16"/>
          <w:szCs w:val="20"/>
        </w:rPr>
        <w:t xml:space="preserve">  【单选题】</w:t>
      </w:r>
    </w:p>
    <w:p w14:paraId="3C43F489">
      <w:pPr>
        <w:rPr>
          <w:sz w:val="21"/>
          <w:szCs w:val="20"/>
        </w:rPr>
      </w:pPr>
      <w:r>
        <w:rPr>
          <w:b/>
          <w:color w:val="FF0000"/>
          <w:sz w:val="21"/>
          <w:szCs w:val="20"/>
        </w:rPr>
        <w:t>A. 肱动脉</w:t>
      </w:r>
    </w:p>
    <w:p w14:paraId="55CB7D13">
      <w:pPr>
        <w:rPr>
          <w:sz w:val="21"/>
          <w:szCs w:val="20"/>
        </w:rPr>
      </w:pPr>
      <w:r>
        <w:rPr>
          <w:sz w:val="21"/>
          <w:szCs w:val="20"/>
        </w:rPr>
        <w:t>B. 桡动脉</w:t>
      </w:r>
    </w:p>
    <w:p w14:paraId="2DEEF3F0">
      <w:pPr>
        <w:rPr>
          <w:sz w:val="21"/>
          <w:szCs w:val="20"/>
        </w:rPr>
      </w:pPr>
      <w:r>
        <w:rPr>
          <w:sz w:val="21"/>
          <w:szCs w:val="20"/>
        </w:rPr>
        <w:t>C. 股动脉</w:t>
      </w:r>
    </w:p>
    <w:p w14:paraId="5221E75D">
      <w:pPr>
        <w:rPr>
          <w:sz w:val="21"/>
          <w:szCs w:val="20"/>
        </w:rPr>
      </w:pPr>
      <w:r>
        <w:rPr>
          <w:sz w:val="21"/>
          <w:szCs w:val="20"/>
        </w:rPr>
        <w:t>D. 上腔静脉</w:t>
      </w:r>
    </w:p>
    <w:p w14:paraId="7E4183F8">
      <w:pPr>
        <w:rPr>
          <w:sz w:val="21"/>
          <w:szCs w:val="20"/>
        </w:rPr>
      </w:pPr>
      <w:r>
        <w:rPr>
          <w:b/>
          <w:color w:val="008000"/>
          <w:sz w:val="20"/>
          <w:szCs w:val="20"/>
        </w:rPr>
        <w:t>参考答案：A</w:t>
      </w:r>
    </w:p>
    <w:p w14:paraId="7989CE2A">
      <w:pPr>
        <w:rPr>
          <w:sz w:val="21"/>
          <w:szCs w:val="20"/>
        </w:rPr>
      </w:pPr>
      <w:r>
        <w:rPr>
          <w:b/>
          <w:sz w:val="21"/>
          <w:szCs w:val="20"/>
        </w:rPr>
        <w:t xml:space="preserve">108. </w:t>
      </w:r>
      <w:r>
        <w:rPr>
          <w:sz w:val="21"/>
          <w:szCs w:val="20"/>
        </w:rPr>
        <w:t>高位截瘫但有单手控制能力的照护对象适宜的轮椅是（ ）</w:t>
      </w:r>
      <w:r>
        <w:rPr>
          <w:color w:val="808080"/>
          <w:sz w:val="16"/>
          <w:szCs w:val="20"/>
        </w:rPr>
        <w:t xml:space="preserve">  【单选题】</w:t>
      </w:r>
    </w:p>
    <w:p w14:paraId="5FE68A0A">
      <w:pPr>
        <w:rPr>
          <w:sz w:val="21"/>
          <w:szCs w:val="20"/>
        </w:rPr>
      </w:pPr>
      <w:r>
        <w:rPr>
          <w:sz w:val="21"/>
          <w:szCs w:val="20"/>
        </w:rPr>
        <w:t>A. 普通轮椅</w:t>
      </w:r>
    </w:p>
    <w:p w14:paraId="1DE3C8D6">
      <w:pPr>
        <w:rPr>
          <w:sz w:val="21"/>
          <w:szCs w:val="20"/>
        </w:rPr>
      </w:pPr>
      <w:r>
        <w:rPr>
          <w:sz w:val="21"/>
          <w:szCs w:val="20"/>
        </w:rPr>
        <w:t>B. 高靠背可躺式轮椅</w:t>
      </w:r>
    </w:p>
    <w:p w14:paraId="66E2FB80">
      <w:pPr>
        <w:rPr>
          <w:sz w:val="21"/>
          <w:szCs w:val="20"/>
        </w:rPr>
      </w:pPr>
      <w:r>
        <w:rPr>
          <w:b/>
          <w:color w:val="FF0000"/>
          <w:sz w:val="21"/>
          <w:szCs w:val="20"/>
        </w:rPr>
        <w:t>C. 电动轮椅</w:t>
      </w:r>
    </w:p>
    <w:p w14:paraId="6F9326C6">
      <w:pPr>
        <w:rPr>
          <w:sz w:val="21"/>
          <w:szCs w:val="20"/>
        </w:rPr>
      </w:pPr>
      <w:r>
        <w:rPr>
          <w:sz w:val="21"/>
          <w:szCs w:val="20"/>
        </w:rPr>
        <w:t>D. 助站轮椅</w:t>
      </w:r>
    </w:p>
    <w:p w14:paraId="7302149D">
      <w:pPr>
        <w:rPr>
          <w:sz w:val="21"/>
          <w:szCs w:val="20"/>
        </w:rPr>
      </w:pPr>
      <w:r>
        <w:rPr>
          <w:b/>
          <w:color w:val="008000"/>
          <w:sz w:val="20"/>
          <w:szCs w:val="20"/>
        </w:rPr>
        <w:t>参考答案：C</w:t>
      </w:r>
    </w:p>
    <w:p w14:paraId="1DD82B98">
      <w:pPr>
        <w:rPr>
          <w:sz w:val="21"/>
          <w:szCs w:val="20"/>
        </w:rPr>
      </w:pPr>
      <w:r>
        <w:rPr>
          <w:b/>
          <w:sz w:val="21"/>
          <w:szCs w:val="20"/>
        </w:rPr>
        <w:t xml:space="preserve">109. </w:t>
      </w:r>
      <w:r>
        <w:rPr>
          <w:sz w:val="21"/>
          <w:szCs w:val="20"/>
        </w:rPr>
        <w:t>常见的排泄辅具不包括（ ）</w:t>
      </w:r>
      <w:r>
        <w:rPr>
          <w:color w:val="808080"/>
          <w:sz w:val="16"/>
          <w:szCs w:val="20"/>
        </w:rPr>
        <w:t xml:space="preserve">  【单选题】</w:t>
      </w:r>
    </w:p>
    <w:p w14:paraId="3F76018B">
      <w:pPr>
        <w:rPr>
          <w:sz w:val="21"/>
          <w:szCs w:val="20"/>
        </w:rPr>
      </w:pPr>
      <w:r>
        <w:rPr>
          <w:sz w:val="21"/>
          <w:szCs w:val="20"/>
        </w:rPr>
        <w:t>A. 便椅</w:t>
      </w:r>
    </w:p>
    <w:p w14:paraId="71A3F4EC">
      <w:pPr>
        <w:rPr>
          <w:sz w:val="21"/>
          <w:szCs w:val="20"/>
        </w:rPr>
      </w:pPr>
      <w:r>
        <w:rPr>
          <w:sz w:val="21"/>
          <w:szCs w:val="20"/>
        </w:rPr>
        <w:t>B. 便盆</w:t>
      </w:r>
    </w:p>
    <w:p w14:paraId="358B45A1">
      <w:pPr>
        <w:rPr>
          <w:sz w:val="21"/>
          <w:szCs w:val="20"/>
        </w:rPr>
      </w:pPr>
      <w:r>
        <w:rPr>
          <w:sz w:val="21"/>
          <w:szCs w:val="20"/>
        </w:rPr>
        <w:t>C. 尿壶</w:t>
      </w:r>
    </w:p>
    <w:p w14:paraId="3DFD66A8">
      <w:pPr>
        <w:rPr>
          <w:sz w:val="21"/>
          <w:szCs w:val="20"/>
        </w:rPr>
      </w:pPr>
      <w:r>
        <w:rPr>
          <w:b/>
          <w:color w:val="FF0000"/>
          <w:sz w:val="21"/>
          <w:szCs w:val="20"/>
        </w:rPr>
        <w:t>D. 尿垫</w:t>
      </w:r>
    </w:p>
    <w:p w14:paraId="63634BC6">
      <w:pPr>
        <w:rPr>
          <w:sz w:val="21"/>
          <w:szCs w:val="20"/>
        </w:rPr>
      </w:pPr>
      <w:r>
        <w:rPr>
          <w:b/>
          <w:color w:val="008000"/>
          <w:sz w:val="20"/>
          <w:szCs w:val="20"/>
        </w:rPr>
        <w:t>参考答案：D</w:t>
      </w:r>
    </w:p>
    <w:p w14:paraId="125B2BBE">
      <w:pPr>
        <w:rPr>
          <w:sz w:val="21"/>
          <w:szCs w:val="20"/>
        </w:rPr>
      </w:pPr>
      <w:r>
        <w:rPr>
          <w:b/>
          <w:sz w:val="21"/>
          <w:szCs w:val="20"/>
        </w:rPr>
        <w:t xml:space="preserve">110. </w:t>
      </w:r>
      <w:r>
        <w:rPr>
          <w:sz w:val="21"/>
          <w:szCs w:val="20"/>
        </w:rPr>
        <w:t>长护师协助照护对象轮椅转运时，如照护对象是体重肥胖，不妥的措施是（ ）</w:t>
      </w:r>
      <w:r>
        <w:rPr>
          <w:color w:val="808080"/>
          <w:sz w:val="16"/>
          <w:szCs w:val="20"/>
        </w:rPr>
        <w:t xml:space="preserve">  【单选题】</w:t>
      </w:r>
    </w:p>
    <w:p w14:paraId="5B08DBC5">
      <w:pPr>
        <w:rPr>
          <w:sz w:val="21"/>
          <w:szCs w:val="20"/>
        </w:rPr>
      </w:pPr>
      <w:r>
        <w:rPr>
          <w:sz w:val="21"/>
          <w:szCs w:val="20"/>
        </w:rPr>
        <w:t>A. 使用滑板</w:t>
      </w:r>
    </w:p>
    <w:p w14:paraId="308E0429">
      <w:pPr>
        <w:rPr>
          <w:sz w:val="21"/>
          <w:szCs w:val="20"/>
        </w:rPr>
      </w:pPr>
      <w:r>
        <w:rPr>
          <w:sz w:val="21"/>
          <w:szCs w:val="20"/>
        </w:rPr>
        <w:t>B. 使用升降机</w:t>
      </w:r>
    </w:p>
    <w:p w14:paraId="384C40C6">
      <w:pPr>
        <w:rPr>
          <w:sz w:val="21"/>
          <w:szCs w:val="20"/>
        </w:rPr>
      </w:pPr>
      <w:r>
        <w:rPr>
          <w:sz w:val="21"/>
          <w:szCs w:val="20"/>
        </w:rPr>
        <w:t>C. 使用转移带</w:t>
      </w:r>
    </w:p>
    <w:p w14:paraId="6825368E">
      <w:pPr>
        <w:rPr>
          <w:sz w:val="21"/>
          <w:szCs w:val="20"/>
        </w:rPr>
      </w:pPr>
      <w:r>
        <w:rPr>
          <w:b/>
          <w:color w:val="FF0000"/>
          <w:sz w:val="21"/>
          <w:szCs w:val="20"/>
        </w:rPr>
        <w:t>D. 放弃转运</w:t>
      </w:r>
    </w:p>
    <w:p w14:paraId="7DE1F31A">
      <w:pPr>
        <w:rPr>
          <w:sz w:val="21"/>
          <w:szCs w:val="20"/>
        </w:rPr>
      </w:pPr>
      <w:r>
        <w:rPr>
          <w:b/>
          <w:color w:val="008000"/>
          <w:sz w:val="20"/>
          <w:szCs w:val="20"/>
        </w:rPr>
        <w:t>参考答案：D</w:t>
      </w:r>
    </w:p>
    <w:p w14:paraId="0BF5A338">
      <w:pPr>
        <w:rPr>
          <w:sz w:val="21"/>
          <w:szCs w:val="20"/>
        </w:rPr>
      </w:pPr>
      <w:r>
        <w:rPr>
          <w:sz w:val="21"/>
          <w:szCs w:val="20"/>
        </w:rPr>
        <w:br w:type="page"/>
      </w:r>
    </w:p>
    <w:p w14:paraId="0DE4CD2C">
      <w:pPr>
        <w:rPr>
          <w:sz w:val="21"/>
          <w:szCs w:val="20"/>
        </w:rPr>
      </w:pPr>
      <w:r>
        <w:rPr>
          <w:b/>
          <w:sz w:val="21"/>
          <w:szCs w:val="20"/>
        </w:rPr>
        <w:t xml:space="preserve">111. </w:t>
      </w:r>
      <w:r>
        <w:rPr>
          <w:sz w:val="21"/>
          <w:szCs w:val="20"/>
        </w:rPr>
        <w:t>倾倒排泄物后，长护师应立即清洗和消毒便器</w:t>
      </w:r>
      <w:r>
        <w:rPr>
          <w:color w:val="808080"/>
          <w:sz w:val="16"/>
          <w:szCs w:val="20"/>
        </w:rPr>
        <w:t xml:space="preserve">  【判断题】</w:t>
      </w:r>
    </w:p>
    <w:p w14:paraId="2F84C9F3">
      <w:pPr>
        <w:rPr>
          <w:sz w:val="21"/>
          <w:szCs w:val="20"/>
        </w:rPr>
      </w:pPr>
      <w:r>
        <w:rPr>
          <w:b/>
          <w:color w:val="FF0000"/>
          <w:sz w:val="21"/>
          <w:szCs w:val="20"/>
        </w:rPr>
        <w:t>A. 正确</w:t>
      </w:r>
    </w:p>
    <w:p w14:paraId="25CA9C5E">
      <w:pPr>
        <w:rPr>
          <w:sz w:val="21"/>
          <w:szCs w:val="20"/>
        </w:rPr>
      </w:pPr>
      <w:r>
        <w:rPr>
          <w:sz w:val="21"/>
          <w:szCs w:val="20"/>
        </w:rPr>
        <w:t>B. 错误</w:t>
      </w:r>
    </w:p>
    <w:p w14:paraId="4A19F68F">
      <w:pPr>
        <w:rPr>
          <w:sz w:val="21"/>
          <w:szCs w:val="20"/>
        </w:rPr>
      </w:pPr>
      <w:r>
        <w:rPr>
          <w:b/>
          <w:color w:val="008000"/>
          <w:sz w:val="20"/>
          <w:szCs w:val="20"/>
        </w:rPr>
        <w:t>参考答案：A</w:t>
      </w:r>
    </w:p>
    <w:p w14:paraId="0059E44D">
      <w:pPr>
        <w:rPr>
          <w:sz w:val="21"/>
          <w:szCs w:val="20"/>
        </w:rPr>
      </w:pPr>
      <w:r>
        <w:rPr>
          <w:b/>
          <w:sz w:val="21"/>
          <w:szCs w:val="20"/>
        </w:rPr>
        <w:t xml:space="preserve">112. </w:t>
      </w:r>
      <w:r>
        <w:rPr>
          <w:sz w:val="21"/>
          <w:szCs w:val="20"/>
        </w:rPr>
        <w:t>治疗饮食对食物的要求较高，需要（ ）根据照护对象特定的病情进行评估</w:t>
      </w:r>
      <w:r>
        <w:rPr>
          <w:color w:val="808080"/>
          <w:sz w:val="16"/>
          <w:szCs w:val="20"/>
        </w:rPr>
        <w:t xml:space="preserve">  【单选题】</w:t>
      </w:r>
    </w:p>
    <w:p w14:paraId="726450BB">
      <w:pPr>
        <w:rPr>
          <w:sz w:val="21"/>
          <w:szCs w:val="20"/>
        </w:rPr>
      </w:pPr>
      <w:r>
        <w:rPr>
          <w:sz w:val="21"/>
          <w:szCs w:val="20"/>
        </w:rPr>
        <w:t>A. 长护师</w:t>
      </w:r>
    </w:p>
    <w:p w14:paraId="771597DE">
      <w:pPr>
        <w:rPr>
          <w:sz w:val="21"/>
          <w:szCs w:val="20"/>
        </w:rPr>
      </w:pPr>
      <w:r>
        <w:rPr>
          <w:sz w:val="21"/>
          <w:szCs w:val="20"/>
        </w:rPr>
        <w:t>B. 家属</w:t>
      </w:r>
    </w:p>
    <w:p w14:paraId="15E44D81">
      <w:pPr>
        <w:rPr>
          <w:sz w:val="21"/>
          <w:szCs w:val="20"/>
        </w:rPr>
      </w:pPr>
      <w:r>
        <w:rPr>
          <w:sz w:val="21"/>
          <w:szCs w:val="20"/>
        </w:rPr>
        <w:t>C. 志愿者</w:t>
      </w:r>
    </w:p>
    <w:p w14:paraId="6E8542FC">
      <w:pPr>
        <w:rPr>
          <w:sz w:val="21"/>
          <w:szCs w:val="20"/>
        </w:rPr>
      </w:pPr>
      <w:r>
        <w:rPr>
          <w:b/>
          <w:color w:val="FF0000"/>
          <w:sz w:val="21"/>
          <w:szCs w:val="20"/>
        </w:rPr>
        <w:t>D. 专业人员</w:t>
      </w:r>
    </w:p>
    <w:p w14:paraId="6BD96AA5">
      <w:pPr>
        <w:rPr>
          <w:sz w:val="21"/>
          <w:szCs w:val="20"/>
        </w:rPr>
      </w:pPr>
      <w:r>
        <w:rPr>
          <w:b/>
          <w:color w:val="008000"/>
          <w:sz w:val="20"/>
          <w:szCs w:val="20"/>
        </w:rPr>
        <w:t>参考答案：D</w:t>
      </w:r>
    </w:p>
    <w:p w14:paraId="0BC2B757">
      <w:pPr>
        <w:rPr>
          <w:sz w:val="21"/>
          <w:szCs w:val="20"/>
        </w:rPr>
      </w:pPr>
      <w:r>
        <w:rPr>
          <w:b/>
          <w:sz w:val="21"/>
          <w:szCs w:val="20"/>
        </w:rPr>
        <w:t xml:space="preserve">113. </w:t>
      </w:r>
      <w:r>
        <w:rPr>
          <w:sz w:val="21"/>
          <w:szCs w:val="20"/>
        </w:rPr>
        <w:t>照护对象出现（ ）情况，则不适合床上擦浴</w:t>
      </w:r>
      <w:r>
        <w:rPr>
          <w:color w:val="808080"/>
          <w:sz w:val="16"/>
          <w:szCs w:val="20"/>
        </w:rPr>
        <w:t xml:space="preserve">  【单选题】</w:t>
      </w:r>
    </w:p>
    <w:p w14:paraId="113A255E">
      <w:pPr>
        <w:rPr>
          <w:sz w:val="21"/>
          <w:szCs w:val="20"/>
        </w:rPr>
      </w:pPr>
      <w:r>
        <w:rPr>
          <w:sz w:val="21"/>
          <w:szCs w:val="20"/>
        </w:rPr>
        <w:t>A. 刚排泄完</w:t>
      </w:r>
    </w:p>
    <w:p w14:paraId="5098641A">
      <w:pPr>
        <w:rPr>
          <w:sz w:val="21"/>
          <w:szCs w:val="20"/>
        </w:rPr>
      </w:pPr>
      <w:r>
        <w:rPr>
          <w:sz w:val="21"/>
          <w:szCs w:val="20"/>
        </w:rPr>
        <w:t>B. 饭后两小时</w:t>
      </w:r>
    </w:p>
    <w:p w14:paraId="4604BD6C">
      <w:pPr>
        <w:rPr>
          <w:sz w:val="21"/>
          <w:szCs w:val="20"/>
        </w:rPr>
      </w:pPr>
      <w:r>
        <w:rPr>
          <w:b/>
          <w:color w:val="FF0000"/>
          <w:sz w:val="21"/>
          <w:szCs w:val="20"/>
        </w:rPr>
        <w:t>C. 心率失常</w:t>
      </w:r>
    </w:p>
    <w:p w14:paraId="0F8C94FE">
      <w:pPr>
        <w:rPr>
          <w:sz w:val="21"/>
          <w:szCs w:val="20"/>
        </w:rPr>
      </w:pPr>
      <w:r>
        <w:rPr>
          <w:sz w:val="21"/>
          <w:szCs w:val="20"/>
        </w:rPr>
        <w:t>D. 刚喝过水</w:t>
      </w:r>
    </w:p>
    <w:p w14:paraId="5DE6327C">
      <w:pPr>
        <w:rPr>
          <w:sz w:val="21"/>
          <w:szCs w:val="20"/>
        </w:rPr>
      </w:pPr>
      <w:r>
        <w:rPr>
          <w:b/>
          <w:color w:val="008000"/>
          <w:sz w:val="20"/>
          <w:szCs w:val="20"/>
        </w:rPr>
        <w:t>参考答案：C</w:t>
      </w:r>
    </w:p>
    <w:p w14:paraId="44949A4A">
      <w:pPr>
        <w:rPr>
          <w:sz w:val="21"/>
          <w:szCs w:val="20"/>
        </w:rPr>
      </w:pPr>
      <w:r>
        <w:rPr>
          <w:b/>
          <w:sz w:val="21"/>
          <w:szCs w:val="20"/>
        </w:rPr>
        <w:t xml:space="preserve">114. </w:t>
      </w:r>
      <w:r>
        <w:rPr>
          <w:sz w:val="21"/>
          <w:szCs w:val="20"/>
        </w:rPr>
        <w:t>为照护对象功能体位摆放注意事项不正确的是（ ）</w:t>
      </w:r>
      <w:r>
        <w:rPr>
          <w:color w:val="808080"/>
          <w:sz w:val="16"/>
          <w:szCs w:val="20"/>
        </w:rPr>
        <w:t xml:space="preserve">  【单选题】</w:t>
      </w:r>
    </w:p>
    <w:p w14:paraId="3F1E7218">
      <w:pPr>
        <w:rPr>
          <w:sz w:val="21"/>
          <w:szCs w:val="20"/>
        </w:rPr>
      </w:pPr>
      <w:r>
        <w:rPr>
          <w:sz w:val="21"/>
          <w:szCs w:val="20"/>
        </w:rPr>
        <w:t>A. 室内温度适宜，防止受凉</w:t>
      </w:r>
    </w:p>
    <w:p w14:paraId="3EC15175">
      <w:pPr>
        <w:rPr>
          <w:sz w:val="21"/>
          <w:szCs w:val="20"/>
        </w:rPr>
      </w:pPr>
      <w:r>
        <w:rPr>
          <w:sz w:val="21"/>
          <w:szCs w:val="20"/>
        </w:rPr>
        <w:t>B. 至少每2小时更换体位，避免拖拉拽</w:t>
      </w:r>
    </w:p>
    <w:p w14:paraId="2C4E8B54">
      <w:pPr>
        <w:rPr>
          <w:sz w:val="21"/>
          <w:szCs w:val="20"/>
        </w:rPr>
      </w:pPr>
      <w:r>
        <w:rPr>
          <w:b/>
          <w:color w:val="FF0000"/>
          <w:sz w:val="21"/>
          <w:szCs w:val="20"/>
        </w:rPr>
        <w:t>C. 体位要符合人体美学要求</w:t>
      </w:r>
    </w:p>
    <w:p w14:paraId="26364756">
      <w:pPr>
        <w:rPr>
          <w:sz w:val="21"/>
          <w:szCs w:val="20"/>
        </w:rPr>
      </w:pPr>
      <w:r>
        <w:rPr>
          <w:sz w:val="21"/>
          <w:szCs w:val="20"/>
        </w:rPr>
        <w:t>D. 摆放过程中要注意个人隐私</w:t>
      </w:r>
    </w:p>
    <w:p w14:paraId="6DE5086D">
      <w:pPr>
        <w:rPr>
          <w:sz w:val="21"/>
          <w:szCs w:val="20"/>
        </w:rPr>
      </w:pPr>
      <w:r>
        <w:rPr>
          <w:b/>
          <w:color w:val="008000"/>
          <w:sz w:val="20"/>
          <w:szCs w:val="20"/>
        </w:rPr>
        <w:t>参考答案：C</w:t>
      </w:r>
    </w:p>
    <w:p w14:paraId="6DCE18C7">
      <w:pPr>
        <w:rPr>
          <w:sz w:val="21"/>
          <w:szCs w:val="20"/>
        </w:rPr>
      </w:pPr>
      <w:r>
        <w:rPr>
          <w:b/>
          <w:sz w:val="21"/>
          <w:szCs w:val="20"/>
        </w:rPr>
        <w:t xml:space="preserve">115. </w:t>
      </w:r>
      <w:r>
        <w:rPr>
          <w:sz w:val="21"/>
          <w:szCs w:val="20"/>
        </w:rPr>
        <w:t>在穿戴和脱卸防护用品的过程中，下列关于手卫生的描述正确的是（ ）</w:t>
      </w:r>
      <w:r>
        <w:rPr>
          <w:color w:val="808080"/>
          <w:sz w:val="16"/>
          <w:szCs w:val="20"/>
        </w:rPr>
        <w:t xml:space="preserve">  【单选题】</w:t>
      </w:r>
    </w:p>
    <w:p w14:paraId="00B314FE">
      <w:pPr>
        <w:rPr>
          <w:sz w:val="21"/>
          <w:szCs w:val="20"/>
        </w:rPr>
      </w:pPr>
      <w:r>
        <w:rPr>
          <w:sz w:val="21"/>
          <w:szCs w:val="20"/>
        </w:rPr>
        <w:t>A. 只在穿戴前进行手卫生</w:t>
      </w:r>
    </w:p>
    <w:p w14:paraId="0472696E">
      <w:pPr>
        <w:rPr>
          <w:sz w:val="21"/>
          <w:szCs w:val="20"/>
        </w:rPr>
      </w:pPr>
      <w:r>
        <w:rPr>
          <w:sz w:val="21"/>
          <w:szCs w:val="20"/>
        </w:rPr>
        <w:t>B. 只在脱卸后进行手卫生</w:t>
      </w:r>
    </w:p>
    <w:p w14:paraId="338BBF35">
      <w:pPr>
        <w:rPr>
          <w:sz w:val="21"/>
          <w:szCs w:val="20"/>
        </w:rPr>
      </w:pPr>
      <w:r>
        <w:rPr>
          <w:b/>
          <w:color w:val="FF0000"/>
          <w:sz w:val="21"/>
          <w:szCs w:val="20"/>
        </w:rPr>
        <w:t>C. 在穿戴和脱卸防护用品前后，以及接触照护对象前后，都应进行手卫生</w:t>
      </w:r>
    </w:p>
    <w:p w14:paraId="6B4E3DAD">
      <w:pPr>
        <w:rPr>
          <w:sz w:val="21"/>
          <w:szCs w:val="20"/>
        </w:rPr>
      </w:pPr>
      <w:r>
        <w:rPr>
          <w:sz w:val="21"/>
          <w:szCs w:val="20"/>
        </w:rPr>
        <w:t>D. 手卫生可以偶尔忽略</w:t>
      </w:r>
    </w:p>
    <w:p w14:paraId="6E15A0CF">
      <w:pPr>
        <w:rPr>
          <w:sz w:val="21"/>
          <w:szCs w:val="20"/>
        </w:rPr>
      </w:pPr>
      <w:r>
        <w:rPr>
          <w:b/>
          <w:color w:val="008000"/>
          <w:sz w:val="20"/>
          <w:szCs w:val="20"/>
        </w:rPr>
        <w:t>参考答案：C</w:t>
      </w:r>
    </w:p>
    <w:p w14:paraId="6557EEFC">
      <w:pPr>
        <w:rPr>
          <w:sz w:val="21"/>
          <w:szCs w:val="20"/>
        </w:rPr>
      </w:pPr>
      <w:r>
        <w:rPr>
          <w:b/>
          <w:sz w:val="21"/>
          <w:szCs w:val="20"/>
        </w:rPr>
        <w:t xml:space="preserve">116. </w:t>
      </w:r>
      <w:r>
        <w:rPr>
          <w:sz w:val="21"/>
          <w:szCs w:val="20"/>
        </w:rPr>
        <w:t>照护对象发生噎食后，最严重的后果是（ ）</w:t>
      </w:r>
      <w:r>
        <w:rPr>
          <w:color w:val="808080"/>
          <w:sz w:val="16"/>
          <w:szCs w:val="20"/>
        </w:rPr>
        <w:t xml:space="preserve">  【单选题】</w:t>
      </w:r>
    </w:p>
    <w:p w14:paraId="6DB744A6">
      <w:pPr>
        <w:rPr>
          <w:sz w:val="21"/>
          <w:szCs w:val="20"/>
        </w:rPr>
      </w:pPr>
      <w:r>
        <w:rPr>
          <w:sz w:val="21"/>
          <w:szCs w:val="20"/>
        </w:rPr>
        <w:t>A. 咳嗽</w:t>
      </w:r>
    </w:p>
    <w:p w14:paraId="06977DA1">
      <w:pPr>
        <w:rPr>
          <w:sz w:val="21"/>
          <w:szCs w:val="20"/>
        </w:rPr>
      </w:pPr>
      <w:r>
        <w:rPr>
          <w:sz w:val="21"/>
          <w:szCs w:val="20"/>
        </w:rPr>
        <w:t>B. 咯血</w:t>
      </w:r>
    </w:p>
    <w:p w14:paraId="3FD6694C">
      <w:pPr>
        <w:rPr>
          <w:sz w:val="21"/>
          <w:szCs w:val="20"/>
        </w:rPr>
      </w:pPr>
      <w:r>
        <w:rPr>
          <w:sz w:val="21"/>
          <w:szCs w:val="20"/>
        </w:rPr>
        <w:t>C. 呕吐</w:t>
      </w:r>
    </w:p>
    <w:p w14:paraId="3D6D8A23">
      <w:pPr>
        <w:rPr>
          <w:sz w:val="21"/>
          <w:szCs w:val="20"/>
        </w:rPr>
      </w:pPr>
      <w:r>
        <w:rPr>
          <w:b/>
          <w:color w:val="FF0000"/>
          <w:sz w:val="21"/>
          <w:szCs w:val="20"/>
        </w:rPr>
        <w:t>D. 窒息死亡</w:t>
      </w:r>
    </w:p>
    <w:p w14:paraId="46327E00">
      <w:pPr>
        <w:rPr>
          <w:sz w:val="21"/>
          <w:szCs w:val="20"/>
        </w:rPr>
      </w:pPr>
      <w:r>
        <w:rPr>
          <w:b/>
          <w:color w:val="008000"/>
          <w:sz w:val="20"/>
          <w:szCs w:val="20"/>
        </w:rPr>
        <w:t>参考答案：D</w:t>
      </w:r>
    </w:p>
    <w:p w14:paraId="4EA02A79">
      <w:pPr>
        <w:rPr>
          <w:sz w:val="21"/>
          <w:szCs w:val="20"/>
        </w:rPr>
      </w:pPr>
      <w:r>
        <w:rPr>
          <w:b/>
          <w:sz w:val="21"/>
          <w:szCs w:val="20"/>
        </w:rPr>
        <w:t xml:space="preserve">117. </w:t>
      </w:r>
      <w:r>
        <w:rPr>
          <w:sz w:val="21"/>
          <w:szCs w:val="20"/>
        </w:rPr>
        <w:t>口罩使用的正确步骤不包括（ ）</w:t>
      </w:r>
      <w:r>
        <w:rPr>
          <w:color w:val="808080"/>
          <w:sz w:val="16"/>
          <w:szCs w:val="20"/>
        </w:rPr>
        <w:t xml:space="preserve">  【单选题】</w:t>
      </w:r>
    </w:p>
    <w:p w14:paraId="1D5263B8">
      <w:pPr>
        <w:rPr>
          <w:sz w:val="21"/>
          <w:szCs w:val="20"/>
        </w:rPr>
      </w:pPr>
      <w:r>
        <w:rPr>
          <w:sz w:val="21"/>
          <w:szCs w:val="20"/>
        </w:rPr>
        <w:t>A. 识别口罩</w:t>
      </w:r>
    </w:p>
    <w:p w14:paraId="203BDB36">
      <w:pPr>
        <w:rPr>
          <w:sz w:val="21"/>
          <w:szCs w:val="20"/>
        </w:rPr>
      </w:pPr>
      <w:r>
        <w:rPr>
          <w:sz w:val="21"/>
          <w:szCs w:val="20"/>
        </w:rPr>
        <w:t>B. 佩戴口罩</w:t>
      </w:r>
    </w:p>
    <w:p w14:paraId="19AB2DB7">
      <w:pPr>
        <w:rPr>
          <w:sz w:val="21"/>
          <w:szCs w:val="20"/>
        </w:rPr>
      </w:pPr>
      <w:r>
        <w:rPr>
          <w:sz w:val="21"/>
          <w:szCs w:val="20"/>
        </w:rPr>
        <w:t>C. 检查与呼吸</w:t>
      </w:r>
    </w:p>
    <w:p w14:paraId="17ACCB74">
      <w:pPr>
        <w:rPr>
          <w:sz w:val="21"/>
          <w:szCs w:val="20"/>
        </w:rPr>
      </w:pPr>
      <w:r>
        <w:rPr>
          <w:b/>
          <w:color w:val="FF0000"/>
          <w:sz w:val="21"/>
          <w:szCs w:val="20"/>
        </w:rPr>
        <w:t>D. 拿到口罩直接佩戴</w:t>
      </w:r>
    </w:p>
    <w:p w14:paraId="087184F6">
      <w:pPr>
        <w:rPr>
          <w:sz w:val="21"/>
          <w:szCs w:val="20"/>
        </w:rPr>
      </w:pPr>
      <w:r>
        <w:rPr>
          <w:b/>
          <w:color w:val="008000"/>
          <w:sz w:val="20"/>
          <w:szCs w:val="20"/>
        </w:rPr>
        <w:t>参考答案：D</w:t>
      </w:r>
    </w:p>
    <w:p w14:paraId="564EE723">
      <w:pPr>
        <w:rPr>
          <w:sz w:val="21"/>
          <w:szCs w:val="20"/>
        </w:rPr>
      </w:pPr>
      <w:r>
        <w:rPr>
          <w:b/>
          <w:sz w:val="21"/>
          <w:szCs w:val="20"/>
        </w:rPr>
        <w:t xml:space="preserve">118. </w:t>
      </w:r>
      <w:r>
        <w:rPr>
          <w:sz w:val="21"/>
          <w:szCs w:val="20"/>
        </w:rPr>
        <w:t>长护师协助照护对象体位转移过程中，对于疼痛敏感或身体僵硬的照护对象，需要缓慢和轻柔操作，避免造成额外的疼痛和不适</w:t>
      </w:r>
      <w:r>
        <w:rPr>
          <w:color w:val="808080"/>
          <w:sz w:val="16"/>
          <w:szCs w:val="20"/>
        </w:rPr>
        <w:t xml:space="preserve">  【判断题】</w:t>
      </w:r>
    </w:p>
    <w:p w14:paraId="5524A2D9">
      <w:pPr>
        <w:rPr>
          <w:sz w:val="21"/>
          <w:szCs w:val="20"/>
        </w:rPr>
      </w:pPr>
      <w:r>
        <w:rPr>
          <w:b/>
          <w:color w:val="FF0000"/>
          <w:sz w:val="21"/>
          <w:szCs w:val="20"/>
        </w:rPr>
        <w:t>A. 正确</w:t>
      </w:r>
    </w:p>
    <w:p w14:paraId="19C6006A">
      <w:pPr>
        <w:rPr>
          <w:sz w:val="21"/>
          <w:szCs w:val="20"/>
        </w:rPr>
      </w:pPr>
      <w:r>
        <w:rPr>
          <w:sz w:val="21"/>
          <w:szCs w:val="20"/>
        </w:rPr>
        <w:t>B. 错误</w:t>
      </w:r>
    </w:p>
    <w:p w14:paraId="07B50880">
      <w:pPr>
        <w:rPr>
          <w:sz w:val="21"/>
          <w:szCs w:val="20"/>
        </w:rPr>
      </w:pPr>
      <w:r>
        <w:rPr>
          <w:b/>
          <w:color w:val="008000"/>
          <w:sz w:val="20"/>
          <w:szCs w:val="20"/>
        </w:rPr>
        <w:t>参考答案：A</w:t>
      </w:r>
    </w:p>
    <w:p w14:paraId="7BA95BC8">
      <w:pPr>
        <w:rPr>
          <w:sz w:val="21"/>
          <w:szCs w:val="20"/>
        </w:rPr>
      </w:pPr>
      <w:r>
        <w:rPr>
          <w:b/>
          <w:sz w:val="21"/>
          <w:szCs w:val="20"/>
        </w:rPr>
        <w:t xml:space="preserve">119. </w:t>
      </w:r>
      <w:r>
        <w:rPr>
          <w:sz w:val="21"/>
          <w:szCs w:val="20"/>
        </w:rPr>
        <w:t>长护师协助右侧偏瘫照护对象从轮椅到床上转移时，轮椅应放在（ ）</w:t>
      </w:r>
      <w:r>
        <w:rPr>
          <w:color w:val="808080"/>
          <w:sz w:val="16"/>
          <w:szCs w:val="20"/>
        </w:rPr>
        <w:t xml:space="preserve">  【单选题】</w:t>
      </w:r>
    </w:p>
    <w:p w14:paraId="27011682">
      <w:pPr>
        <w:rPr>
          <w:sz w:val="21"/>
          <w:szCs w:val="20"/>
        </w:rPr>
      </w:pPr>
      <w:r>
        <w:rPr>
          <w:b/>
          <w:color w:val="FF0000"/>
          <w:sz w:val="21"/>
          <w:szCs w:val="20"/>
        </w:rPr>
        <w:t>A. 右侧床头</w:t>
      </w:r>
    </w:p>
    <w:p w14:paraId="47F946E0">
      <w:pPr>
        <w:rPr>
          <w:sz w:val="21"/>
          <w:szCs w:val="20"/>
        </w:rPr>
      </w:pPr>
      <w:r>
        <w:rPr>
          <w:sz w:val="21"/>
          <w:szCs w:val="20"/>
        </w:rPr>
        <w:t>B. 右侧床尾</w:t>
      </w:r>
    </w:p>
    <w:p w14:paraId="10869D84">
      <w:pPr>
        <w:rPr>
          <w:sz w:val="21"/>
          <w:szCs w:val="20"/>
        </w:rPr>
      </w:pPr>
      <w:r>
        <w:rPr>
          <w:sz w:val="21"/>
          <w:szCs w:val="20"/>
        </w:rPr>
        <w:t>C. 左侧床头</w:t>
      </w:r>
    </w:p>
    <w:p w14:paraId="503468E7">
      <w:pPr>
        <w:rPr>
          <w:sz w:val="21"/>
          <w:szCs w:val="20"/>
        </w:rPr>
      </w:pPr>
      <w:r>
        <w:rPr>
          <w:sz w:val="21"/>
          <w:szCs w:val="20"/>
        </w:rPr>
        <w:t>D. 与床呈60°夹角</w:t>
      </w:r>
    </w:p>
    <w:p w14:paraId="6809E471">
      <w:pPr>
        <w:rPr>
          <w:sz w:val="21"/>
          <w:szCs w:val="20"/>
        </w:rPr>
      </w:pPr>
      <w:r>
        <w:rPr>
          <w:b/>
          <w:color w:val="008000"/>
          <w:sz w:val="20"/>
          <w:szCs w:val="20"/>
        </w:rPr>
        <w:t>参考答案：A</w:t>
      </w:r>
    </w:p>
    <w:p w14:paraId="558DFE85">
      <w:pPr>
        <w:rPr>
          <w:sz w:val="21"/>
          <w:szCs w:val="20"/>
        </w:rPr>
      </w:pPr>
      <w:r>
        <w:rPr>
          <w:b/>
          <w:sz w:val="21"/>
          <w:szCs w:val="20"/>
        </w:rPr>
        <w:t xml:space="preserve">120. </w:t>
      </w:r>
      <w:r>
        <w:rPr>
          <w:sz w:val="21"/>
          <w:szCs w:val="20"/>
        </w:rPr>
        <w:t>在摆放良肢位过程中，如果照护对象主诉疼痛或不适，长护师应（ ）</w:t>
      </w:r>
      <w:r>
        <w:rPr>
          <w:color w:val="808080"/>
          <w:sz w:val="16"/>
          <w:szCs w:val="20"/>
        </w:rPr>
        <w:t xml:space="preserve">  【单选题】</w:t>
      </w:r>
    </w:p>
    <w:p w14:paraId="42139FBF">
      <w:pPr>
        <w:rPr>
          <w:sz w:val="21"/>
          <w:szCs w:val="20"/>
        </w:rPr>
      </w:pPr>
      <w:r>
        <w:rPr>
          <w:sz w:val="21"/>
          <w:szCs w:val="20"/>
        </w:rPr>
        <w:t>A. 鼓励照护对象忍耐，以保持标准姿势</w:t>
      </w:r>
    </w:p>
    <w:p w14:paraId="7233ECF3">
      <w:pPr>
        <w:rPr>
          <w:sz w:val="21"/>
          <w:szCs w:val="20"/>
        </w:rPr>
      </w:pPr>
      <w:r>
        <w:rPr>
          <w:sz w:val="21"/>
          <w:szCs w:val="20"/>
        </w:rPr>
        <w:t>B. 告知照护对象这是正常反应，不必在意</w:t>
      </w:r>
    </w:p>
    <w:p w14:paraId="3DA43AE6">
      <w:pPr>
        <w:rPr>
          <w:sz w:val="21"/>
          <w:szCs w:val="20"/>
        </w:rPr>
      </w:pPr>
      <w:r>
        <w:rPr>
          <w:b/>
          <w:color w:val="FF0000"/>
          <w:sz w:val="21"/>
          <w:szCs w:val="20"/>
        </w:rPr>
        <w:t>C. 立即停止操作，检查原因并调整摆放方案</w:t>
      </w:r>
    </w:p>
    <w:p w14:paraId="5D690B93">
      <w:pPr>
        <w:rPr>
          <w:sz w:val="21"/>
          <w:szCs w:val="20"/>
        </w:rPr>
      </w:pPr>
      <w:r>
        <w:rPr>
          <w:sz w:val="21"/>
          <w:szCs w:val="20"/>
        </w:rPr>
        <w:t>D. 使用约束带固定，防止照护对象乱动</w:t>
      </w:r>
    </w:p>
    <w:p w14:paraId="4F2B1CB3">
      <w:pPr>
        <w:rPr>
          <w:sz w:val="21"/>
          <w:szCs w:val="20"/>
        </w:rPr>
      </w:pPr>
      <w:r>
        <w:rPr>
          <w:b/>
          <w:color w:val="008000"/>
          <w:sz w:val="20"/>
          <w:szCs w:val="20"/>
        </w:rPr>
        <w:t>参考答案：C</w:t>
      </w:r>
    </w:p>
    <w:p w14:paraId="54011DCA">
      <w:pPr>
        <w:rPr>
          <w:sz w:val="21"/>
          <w:szCs w:val="20"/>
        </w:rPr>
      </w:pPr>
      <w:r>
        <w:rPr>
          <w:sz w:val="21"/>
          <w:szCs w:val="20"/>
        </w:rPr>
        <w:br w:type="page"/>
      </w:r>
    </w:p>
    <w:p w14:paraId="49859DD7">
      <w:pPr>
        <w:rPr>
          <w:sz w:val="21"/>
          <w:szCs w:val="20"/>
        </w:rPr>
      </w:pPr>
      <w:r>
        <w:rPr>
          <w:b/>
          <w:sz w:val="21"/>
          <w:szCs w:val="20"/>
        </w:rPr>
        <w:t xml:space="preserve">121. </w:t>
      </w:r>
      <w:r>
        <w:rPr>
          <w:sz w:val="21"/>
          <w:szCs w:val="20"/>
        </w:rPr>
        <w:t>劳动者享有平等的就业权利和就业机会，描述的劳动就业原则是（ ）</w:t>
      </w:r>
      <w:r>
        <w:rPr>
          <w:color w:val="808080"/>
          <w:sz w:val="16"/>
          <w:szCs w:val="20"/>
        </w:rPr>
        <w:t xml:space="preserve">  【单选题】</w:t>
      </w:r>
    </w:p>
    <w:p w14:paraId="193863EC">
      <w:pPr>
        <w:rPr>
          <w:sz w:val="21"/>
          <w:szCs w:val="20"/>
        </w:rPr>
      </w:pPr>
      <w:r>
        <w:rPr>
          <w:sz w:val="21"/>
          <w:szCs w:val="20"/>
        </w:rPr>
        <w:t>A. 国家促进就业</w:t>
      </w:r>
    </w:p>
    <w:p w14:paraId="228BBF42">
      <w:pPr>
        <w:rPr>
          <w:sz w:val="21"/>
          <w:szCs w:val="20"/>
        </w:rPr>
      </w:pPr>
      <w:r>
        <w:rPr>
          <w:b/>
          <w:color w:val="FF0000"/>
          <w:sz w:val="21"/>
          <w:szCs w:val="20"/>
        </w:rPr>
        <w:t>B. 平等就业</w:t>
      </w:r>
    </w:p>
    <w:p w14:paraId="44C540A5">
      <w:pPr>
        <w:rPr>
          <w:sz w:val="21"/>
          <w:szCs w:val="20"/>
        </w:rPr>
      </w:pPr>
      <w:r>
        <w:rPr>
          <w:sz w:val="21"/>
          <w:szCs w:val="20"/>
        </w:rPr>
        <w:t>C. 劳动竞争就业</w:t>
      </w:r>
    </w:p>
    <w:p w14:paraId="6B172327">
      <w:pPr>
        <w:rPr>
          <w:sz w:val="21"/>
          <w:szCs w:val="20"/>
        </w:rPr>
      </w:pPr>
      <w:r>
        <w:rPr>
          <w:sz w:val="21"/>
          <w:szCs w:val="20"/>
        </w:rPr>
        <w:t>D. 照顾特殊群体人员就业</w:t>
      </w:r>
    </w:p>
    <w:p w14:paraId="7E9259A6">
      <w:pPr>
        <w:rPr>
          <w:sz w:val="21"/>
          <w:szCs w:val="20"/>
        </w:rPr>
      </w:pPr>
      <w:r>
        <w:rPr>
          <w:b/>
          <w:color w:val="008000"/>
          <w:sz w:val="20"/>
          <w:szCs w:val="20"/>
        </w:rPr>
        <w:t>参考答案：B</w:t>
      </w:r>
    </w:p>
    <w:p w14:paraId="63D266A3">
      <w:pPr>
        <w:rPr>
          <w:sz w:val="21"/>
          <w:szCs w:val="20"/>
        </w:rPr>
      </w:pPr>
      <w:r>
        <w:rPr>
          <w:b/>
          <w:sz w:val="21"/>
          <w:szCs w:val="20"/>
        </w:rPr>
        <w:t xml:space="preserve">122. </w:t>
      </w:r>
      <w:r>
        <w:rPr>
          <w:sz w:val="21"/>
          <w:szCs w:val="20"/>
        </w:rPr>
        <w:t>照护对象坐位进食时突然无法说话，一手呈“ V”形手势紧贴于喉部，长护师第一步急救措施正确的是（ ）</w:t>
      </w:r>
      <w:r>
        <w:rPr>
          <w:color w:val="808080"/>
          <w:sz w:val="16"/>
          <w:szCs w:val="20"/>
        </w:rPr>
        <w:t xml:space="preserve">  【单选题】</w:t>
      </w:r>
    </w:p>
    <w:p w14:paraId="1A861F69">
      <w:pPr>
        <w:rPr>
          <w:sz w:val="21"/>
          <w:szCs w:val="20"/>
        </w:rPr>
      </w:pPr>
      <w:r>
        <w:rPr>
          <w:sz w:val="21"/>
          <w:szCs w:val="20"/>
        </w:rPr>
        <w:t>A. 立即用手指伸入口腔抠取食物</w:t>
      </w:r>
    </w:p>
    <w:p w14:paraId="41FA3FA8">
      <w:pPr>
        <w:rPr>
          <w:sz w:val="21"/>
          <w:szCs w:val="20"/>
        </w:rPr>
      </w:pPr>
      <w:r>
        <w:rPr>
          <w:sz w:val="21"/>
          <w:szCs w:val="20"/>
        </w:rPr>
        <w:t>B. 让照护对象立即躺平并拍打背部</w:t>
      </w:r>
    </w:p>
    <w:p w14:paraId="7AC3D585">
      <w:pPr>
        <w:rPr>
          <w:sz w:val="21"/>
          <w:szCs w:val="20"/>
        </w:rPr>
      </w:pPr>
      <w:r>
        <w:rPr>
          <w:b/>
          <w:color w:val="FF0000"/>
          <w:sz w:val="21"/>
          <w:szCs w:val="20"/>
        </w:rPr>
        <w:t>C. 站在照护对象身后，实施海氏冲击法</w:t>
      </w:r>
    </w:p>
    <w:p w14:paraId="2E03ACBE">
      <w:pPr>
        <w:rPr>
          <w:sz w:val="21"/>
          <w:szCs w:val="20"/>
        </w:rPr>
      </w:pPr>
      <w:r>
        <w:rPr>
          <w:sz w:val="21"/>
          <w:szCs w:val="20"/>
        </w:rPr>
        <w:t>D. 给照护对象适量饮水</w:t>
      </w:r>
    </w:p>
    <w:p w14:paraId="0B75A682">
      <w:pPr>
        <w:rPr>
          <w:sz w:val="21"/>
          <w:szCs w:val="20"/>
        </w:rPr>
      </w:pPr>
      <w:r>
        <w:rPr>
          <w:b/>
          <w:color w:val="008000"/>
          <w:sz w:val="20"/>
          <w:szCs w:val="20"/>
        </w:rPr>
        <w:t>参考答案：C</w:t>
      </w:r>
    </w:p>
    <w:p w14:paraId="3A8B5C36">
      <w:pPr>
        <w:rPr>
          <w:sz w:val="21"/>
          <w:szCs w:val="20"/>
        </w:rPr>
      </w:pPr>
      <w:r>
        <w:rPr>
          <w:b/>
          <w:sz w:val="21"/>
          <w:szCs w:val="20"/>
        </w:rPr>
        <w:t xml:space="preserve">123. </w:t>
      </w:r>
      <w:r>
        <w:rPr>
          <w:sz w:val="21"/>
          <w:szCs w:val="20"/>
        </w:rPr>
        <w:t>长护师更换纸尿裤时，以下做法正确的是（ ）</w:t>
      </w:r>
      <w:r>
        <w:rPr>
          <w:color w:val="808080"/>
          <w:sz w:val="16"/>
          <w:szCs w:val="20"/>
        </w:rPr>
        <w:t xml:space="preserve">  【单选题】</w:t>
      </w:r>
    </w:p>
    <w:p w14:paraId="3FA74450">
      <w:pPr>
        <w:rPr>
          <w:sz w:val="21"/>
          <w:szCs w:val="20"/>
        </w:rPr>
      </w:pPr>
      <w:r>
        <w:rPr>
          <w:sz w:val="21"/>
          <w:szCs w:val="20"/>
        </w:rPr>
        <w:t>A. 将清洁的纸尿裤横向对折拉松</w:t>
      </w:r>
    </w:p>
    <w:p w14:paraId="51F2158C">
      <w:pPr>
        <w:rPr>
          <w:sz w:val="21"/>
          <w:szCs w:val="20"/>
        </w:rPr>
      </w:pPr>
      <w:r>
        <w:rPr>
          <w:b/>
          <w:color w:val="FF0000"/>
          <w:sz w:val="21"/>
          <w:szCs w:val="20"/>
        </w:rPr>
        <w:t>B. 将清洁的纸尿裤纵向对折拉松</w:t>
      </w:r>
    </w:p>
    <w:p w14:paraId="586D19C8">
      <w:pPr>
        <w:rPr>
          <w:sz w:val="21"/>
          <w:szCs w:val="20"/>
        </w:rPr>
      </w:pPr>
      <w:r>
        <w:rPr>
          <w:sz w:val="21"/>
          <w:szCs w:val="20"/>
        </w:rPr>
        <w:t>C. 贴皮肤面朝外</w:t>
      </w:r>
    </w:p>
    <w:p w14:paraId="4093DDE6">
      <w:pPr>
        <w:rPr>
          <w:sz w:val="21"/>
          <w:szCs w:val="20"/>
        </w:rPr>
      </w:pPr>
      <w:r>
        <w:rPr>
          <w:sz w:val="21"/>
          <w:szCs w:val="20"/>
        </w:rPr>
        <w:t>D. 将纸尿裤后片从两腿间前撤</w:t>
      </w:r>
    </w:p>
    <w:p w14:paraId="6967C8F2">
      <w:pPr>
        <w:rPr>
          <w:sz w:val="21"/>
          <w:szCs w:val="20"/>
        </w:rPr>
      </w:pPr>
      <w:r>
        <w:rPr>
          <w:b/>
          <w:color w:val="008000"/>
          <w:sz w:val="20"/>
          <w:szCs w:val="20"/>
        </w:rPr>
        <w:t>参考答案：B</w:t>
      </w:r>
    </w:p>
    <w:p w14:paraId="00513745">
      <w:pPr>
        <w:rPr>
          <w:sz w:val="21"/>
          <w:szCs w:val="20"/>
        </w:rPr>
      </w:pPr>
      <w:r>
        <w:rPr>
          <w:b/>
          <w:sz w:val="21"/>
          <w:szCs w:val="20"/>
        </w:rPr>
        <w:t xml:space="preserve">124. </w:t>
      </w:r>
      <w:r>
        <w:rPr>
          <w:sz w:val="21"/>
          <w:szCs w:val="20"/>
        </w:rPr>
        <w:t>长护师协助照护对象进水时，水温应控制在（ ）</w:t>
      </w:r>
      <w:r>
        <w:rPr>
          <w:color w:val="808080"/>
          <w:sz w:val="16"/>
          <w:szCs w:val="20"/>
        </w:rPr>
        <w:t xml:space="preserve">  【单选题】</w:t>
      </w:r>
    </w:p>
    <w:p w14:paraId="261671D6">
      <w:pPr>
        <w:rPr>
          <w:sz w:val="21"/>
          <w:szCs w:val="20"/>
        </w:rPr>
      </w:pPr>
      <w:r>
        <w:rPr>
          <w:sz w:val="21"/>
          <w:szCs w:val="20"/>
        </w:rPr>
        <w:t>A. 30～35℃</w:t>
      </w:r>
    </w:p>
    <w:p w14:paraId="511E04AC">
      <w:pPr>
        <w:rPr>
          <w:sz w:val="21"/>
          <w:szCs w:val="20"/>
        </w:rPr>
      </w:pPr>
      <w:r>
        <w:rPr>
          <w:b/>
          <w:color w:val="FF0000"/>
          <w:sz w:val="21"/>
          <w:szCs w:val="20"/>
        </w:rPr>
        <w:t>B. 38～40℃</w:t>
      </w:r>
    </w:p>
    <w:p w14:paraId="54369F69">
      <w:pPr>
        <w:rPr>
          <w:sz w:val="21"/>
          <w:szCs w:val="20"/>
        </w:rPr>
      </w:pPr>
      <w:r>
        <w:rPr>
          <w:sz w:val="21"/>
          <w:szCs w:val="20"/>
        </w:rPr>
        <w:t>C. 45～50℃</w:t>
      </w:r>
    </w:p>
    <w:p w14:paraId="3C92CE23">
      <w:pPr>
        <w:rPr>
          <w:sz w:val="21"/>
          <w:szCs w:val="20"/>
        </w:rPr>
      </w:pPr>
      <w:r>
        <w:rPr>
          <w:sz w:val="21"/>
          <w:szCs w:val="20"/>
        </w:rPr>
        <w:t>D. 室温</w:t>
      </w:r>
    </w:p>
    <w:p w14:paraId="65297374">
      <w:pPr>
        <w:rPr>
          <w:sz w:val="21"/>
          <w:szCs w:val="20"/>
        </w:rPr>
      </w:pPr>
      <w:r>
        <w:rPr>
          <w:b/>
          <w:color w:val="008000"/>
          <w:sz w:val="20"/>
          <w:szCs w:val="20"/>
        </w:rPr>
        <w:t>参考答案：B</w:t>
      </w:r>
    </w:p>
    <w:p w14:paraId="7A313676">
      <w:pPr>
        <w:rPr>
          <w:sz w:val="21"/>
          <w:szCs w:val="20"/>
        </w:rPr>
      </w:pPr>
      <w:r>
        <w:rPr>
          <w:b/>
          <w:sz w:val="21"/>
          <w:szCs w:val="20"/>
        </w:rPr>
        <w:t xml:space="preserve">125. </w:t>
      </w:r>
      <w:r>
        <w:rPr>
          <w:sz w:val="21"/>
          <w:szCs w:val="20"/>
        </w:rPr>
        <w:t>插入血糖仪的试纸需满足的条件是（ ）</w:t>
      </w:r>
      <w:r>
        <w:rPr>
          <w:color w:val="808080"/>
          <w:sz w:val="16"/>
          <w:szCs w:val="20"/>
        </w:rPr>
        <w:t xml:space="preserve">  【单选题】</w:t>
      </w:r>
    </w:p>
    <w:p w14:paraId="1B1273B3">
      <w:pPr>
        <w:rPr>
          <w:sz w:val="21"/>
          <w:szCs w:val="20"/>
        </w:rPr>
      </w:pPr>
      <w:r>
        <w:rPr>
          <w:b/>
          <w:color w:val="FF0000"/>
          <w:sz w:val="21"/>
          <w:szCs w:val="20"/>
        </w:rPr>
        <w:t>A. 试纸代码与血糖仪一致且在有效期内</w:t>
      </w:r>
    </w:p>
    <w:p w14:paraId="3CCAF69A">
      <w:pPr>
        <w:rPr>
          <w:sz w:val="21"/>
          <w:szCs w:val="20"/>
        </w:rPr>
      </w:pPr>
      <w:r>
        <w:rPr>
          <w:sz w:val="21"/>
          <w:szCs w:val="20"/>
        </w:rPr>
        <w:t>B. 任意型号试纸均可</w:t>
      </w:r>
    </w:p>
    <w:p w14:paraId="33E7F39B">
      <w:pPr>
        <w:rPr>
          <w:sz w:val="21"/>
          <w:szCs w:val="20"/>
        </w:rPr>
      </w:pPr>
      <w:r>
        <w:rPr>
          <w:sz w:val="21"/>
          <w:szCs w:val="20"/>
        </w:rPr>
        <w:t>C. 试纸受潮也可使用</w:t>
      </w:r>
    </w:p>
    <w:p w14:paraId="00EBFEB6">
      <w:pPr>
        <w:rPr>
          <w:sz w:val="21"/>
          <w:szCs w:val="20"/>
        </w:rPr>
      </w:pPr>
      <w:r>
        <w:rPr>
          <w:sz w:val="21"/>
          <w:szCs w:val="20"/>
        </w:rPr>
        <w:t>D. 试纸代码与血糖仪不一致</w:t>
      </w:r>
    </w:p>
    <w:p w14:paraId="32DA0009">
      <w:pPr>
        <w:rPr>
          <w:sz w:val="21"/>
          <w:szCs w:val="20"/>
        </w:rPr>
      </w:pPr>
      <w:r>
        <w:rPr>
          <w:b/>
          <w:color w:val="008000"/>
          <w:sz w:val="20"/>
          <w:szCs w:val="20"/>
        </w:rPr>
        <w:t>参考答案：A</w:t>
      </w:r>
    </w:p>
    <w:p w14:paraId="647FC71A">
      <w:pPr>
        <w:rPr>
          <w:sz w:val="21"/>
          <w:szCs w:val="20"/>
        </w:rPr>
      </w:pPr>
      <w:r>
        <w:rPr>
          <w:b/>
          <w:sz w:val="21"/>
          <w:szCs w:val="20"/>
        </w:rPr>
        <w:t xml:space="preserve">126. </w:t>
      </w:r>
      <w:r>
        <w:rPr>
          <w:sz w:val="21"/>
          <w:szCs w:val="20"/>
        </w:rPr>
        <w:t>拨打“120”的注意事项不包括的是（ ）</w:t>
      </w:r>
      <w:r>
        <w:rPr>
          <w:color w:val="808080"/>
          <w:sz w:val="16"/>
          <w:szCs w:val="20"/>
        </w:rPr>
        <w:t xml:space="preserve">  【单选题】</w:t>
      </w:r>
    </w:p>
    <w:p w14:paraId="01F66F86">
      <w:pPr>
        <w:rPr>
          <w:sz w:val="21"/>
          <w:szCs w:val="20"/>
        </w:rPr>
      </w:pPr>
      <w:r>
        <w:rPr>
          <w:sz w:val="21"/>
          <w:szCs w:val="20"/>
        </w:rPr>
        <w:t xml:space="preserve">A. </w:t>
      </w:r>
      <w:r>
        <w:rPr>
          <w:rFonts w:ascii="Helvetica" w:hAnsi="Helvetica" w:eastAsia="Helvetica" w:cs="Helvetica"/>
          <w:i w:val="0"/>
          <w:iCs w:val="0"/>
          <w:caps w:val="0"/>
          <w:color w:val="222222"/>
          <w:spacing w:val="0"/>
          <w:sz w:val="24"/>
          <w:szCs w:val="24"/>
          <w:shd w:val="clear" w:fill="FFFFFF"/>
        </w:rPr>
        <w:t>确认电话拨打是否正确</w:t>
      </w:r>
    </w:p>
    <w:p w14:paraId="3FE72A14">
      <w:pPr>
        <w:rPr>
          <w:sz w:val="21"/>
          <w:szCs w:val="20"/>
        </w:rPr>
      </w:pPr>
      <w:r>
        <w:rPr>
          <w:sz w:val="21"/>
          <w:szCs w:val="20"/>
        </w:rPr>
        <w:t>B. 告诉正确位置</w:t>
      </w:r>
    </w:p>
    <w:p w14:paraId="55FCB0FE">
      <w:pPr>
        <w:rPr>
          <w:sz w:val="21"/>
          <w:szCs w:val="20"/>
        </w:rPr>
      </w:pPr>
      <w:r>
        <w:rPr>
          <w:b/>
          <w:color w:val="FF0000"/>
          <w:sz w:val="21"/>
          <w:szCs w:val="20"/>
        </w:rPr>
        <w:t>C. 不等对方挂断，先挂断电话</w:t>
      </w:r>
    </w:p>
    <w:p w14:paraId="260A6AA1">
      <w:pPr>
        <w:rPr>
          <w:sz w:val="21"/>
          <w:szCs w:val="20"/>
        </w:rPr>
      </w:pPr>
      <w:r>
        <w:rPr>
          <w:sz w:val="21"/>
          <w:szCs w:val="20"/>
        </w:rPr>
        <w:t>D. 简单说明情况</w:t>
      </w:r>
    </w:p>
    <w:p w14:paraId="2D590A52">
      <w:pPr>
        <w:rPr>
          <w:sz w:val="21"/>
          <w:szCs w:val="20"/>
        </w:rPr>
      </w:pPr>
      <w:r>
        <w:rPr>
          <w:b/>
          <w:color w:val="008000"/>
          <w:sz w:val="20"/>
          <w:szCs w:val="20"/>
        </w:rPr>
        <w:t>参考答案：C</w:t>
      </w:r>
    </w:p>
    <w:p w14:paraId="3BAC5660">
      <w:pPr>
        <w:rPr>
          <w:sz w:val="21"/>
          <w:szCs w:val="20"/>
        </w:rPr>
      </w:pPr>
      <w:r>
        <w:rPr>
          <w:b/>
          <w:sz w:val="21"/>
          <w:szCs w:val="20"/>
        </w:rPr>
        <w:t xml:space="preserve">127. </w:t>
      </w:r>
      <w:r>
        <w:rPr>
          <w:sz w:val="21"/>
          <w:szCs w:val="20"/>
        </w:rPr>
        <w:t>非糖尿病照护对象空腹血糖轻度升高（6.1～7.0 mmol/L）， 首要处理措施是（ ）</w:t>
      </w:r>
      <w:r>
        <w:rPr>
          <w:color w:val="808080"/>
          <w:sz w:val="16"/>
          <w:szCs w:val="20"/>
        </w:rPr>
        <w:t xml:space="preserve">  【单选题】</w:t>
      </w:r>
    </w:p>
    <w:p w14:paraId="6526A098">
      <w:pPr>
        <w:rPr>
          <w:sz w:val="21"/>
          <w:szCs w:val="20"/>
        </w:rPr>
      </w:pPr>
      <w:r>
        <w:rPr>
          <w:sz w:val="21"/>
          <w:szCs w:val="20"/>
        </w:rPr>
        <w:t>A. 立即注射胰岛素</w:t>
      </w:r>
    </w:p>
    <w:p w14:paraId="460E4406">
      <w:pPr>
        <w:rPr>
          <w:sz w:val="21"/>
          <w:szCs w:val="20"/>
        </w:rPr>
      </w:pPr>
      <w:r>
        <w:rPr>
          <w:b/>
          <w:color w:val="FF0000"/>
          <w:sz w:val="21"/>
          <w:szCs w:val="20"/>
        </w:rPr>
        <w:t>B. 调整饮食 + 规律运动</w:t>
      </w:r>
    </w:p>
    <w:p w14:paraId="759574CC">
      <w:pPr>
        <w:rPr>
          <w:sz w:val="21"/>
          <w:szCs w:val="20"/>
        </w:rPr>
      </w:pPr>
      <w:r>
        <w:rPr>
          <w:sz w:val="21"/>
          <w:szCs w:val="20"/>
        </w:rPr>
        <w:t>C. 口服降糖药</w:t>
      </w:r>
    </w:p>
    <w:p w14:paraId="2314E59F">
      <w:pPr>
        <w:rPr>
          <w:sz w:val="21"/>
          <w:szCs w:val="20"/>
        </w:rPr>
      </w:pPr>
      <w:r>
        <w:rPr>
          <w:sz w:val="21"/>
          <w:szCs w:val="20"/>
        </w:rPr>
        <w:t>D. 卧床休息</w:t>
      </w:r>
    </w:p>
    <w:p w14:paraId="36A19100">
      <w:pPr>
        <w:rPr>
          <w:sz w:val="21"/>
          <w:szCs w:val="20"/>
        </w:rPr>
      </w:pPr>
      <w:r>
        <w:rPr>
          <w:b/>
          <w:color w:val="008000"/>
          <w:sz w:val="20"/>
          <w:szCs w:val="20"/>
        </w:rPr>
        <w:t>参考答案：B</w:t>
      </w:r>
    </w:p>
    <w:p w14:paraId="1C7A7D50">
      <w:pPr>
        <w:rPr>
          <w:sz w:val="21"/>
          <w:szCs w:val="20"/>
        </w:rPr>
      </w:pPr>
      <w:r>
        <w:rPr>
          <w:b/>
          <w:sz w:val="21"/>
          <w:szCs w:val="20"/>
        </w:rPr>
        <w:t xml:space="preserve">128. </w:t>
      </w:r>
      <w:r>
        <w:rPr>
          <w:sz w:val="21"/>
          <w:szCs w:val="20"/>
        </w:rPr>
        <w:t>当照护对象发生坠床跌倒时，应立即将其扶起，再检查身体状况</w:t>
      </w:r>
      <w:r>
        <w:rPr>
          <w:color w:val="808080"/>
          <w:sz w:val="16"/>
          <w:szCs w:val="20"/>
        </w:rPr>
        <w:t xml:space="preserve">  【判断题】</w:t>
      </w:r>
    </w:p>
    <w:p w14:paraId="43CF6059">
      <w:pPr>
        <w:rPr>
          <w:sz w:val="21"/>
          <w:szCs w:val="20"/>
        </w:rPr>
      </w:pPr>
      <w:r>
        <w:rPr>
          <w:sz w:val="21"/>
          <w:szCs w:val="20"/>
        </w:rPr>
        <w:t>A. 正确</w:t>
      </w:r>
    </w:p>
    <w:p w14:paraId="126AD59C">
      <w:pPr>
        <w:rPr>
          <w:sz w:val="21"/>
          <w:szCs w:val="20"/>
        </w:rPr>
      </w:pPr>
      <w:r>
        <w:rPr>
          <w:b/>
          <w:color w:val="FF0000"/>
          <w:sz w:val="21"/>
          <w:szCs w:val="20"/>
        </w:rPr>
        <w:t>B. 错误</w:t>
      </w:r>
    </w:p>
    <w:p w14:paraId="572A3AA2">
      <w:pPr>
        <w:rPr>
          <w:sz w:val="21"/>
          <w:szCs w:val="20"/>
        </w:rPr>
      </w:pPr>
      <w:r>
        <w:rPr>
          <w:b/>
          <w:color w:val="008000"/>
          <w:sz w:val="20"/>
          <w:szCs w:val="20"/>
        </w:rPr>
        <w:t>参考答案：B</w:t>
      </w:r>
    </w:p>
    <w:p w14:paraId="637DF2D9">
      <w:pPr>
        <w:rPr>
          <w:sz w:val="21"/>
          <w:szCs w:val="20"/>
        </w:rPr>
      </w:pPr>
      <w:r>
        <w:rPr>
          <w:b/>
          <w:sz w:val="21"/>
          <w:szCs w:val="20"/>
        </w:rPr>
        <w:t xml:space="preserve">129. </w:t>
      </w:r>
      <w:r>
        <w:rPr>
          <w:sz w:val="21"/>
          <w:szCs w:val="20"/>
        </w:rPr>
        <w:t>测量呼吸前不正确的情况是（ ）</w:t>
      </w:r>
      <w:r>
        <w:rPr>
          <w:color w:val="808080"/>
          <w:sz w:val="16"/>
          <w:szCs w:val="20"/>
        </w:rPr>
        <w:t xml:space="preserve">  【单选题】</w:t>
      </w:r>
    </w:p>
    <w:p w14:paraId="0F2EC039">
      <w:pPr>
        <w:rPr>
          <w:sz w:val="21"/>
          <w:szCs w:val="20"/>
        </w:rPr>
      </w:pPr>
      <w:r>
        <w:rPr>
          <w:sz w:val="21"/>
          <w:szCs w:val="20"/>
        </w:rPr>
        <w:t>A. 让照护对象保持安静</w:t>
      </w:r>
    </w:p>
    <w:p w14:paraId="792A396F">
      <w:pPr>
        <w:rPr>
          <w:sz w:val="21"/>
          <w:szCs w:val="20"/>
        </w:rPr>
      </w:pPr>
      <w:r>
        <w:rPr>
          <w:sz w:val="21"/>
          <w:szCs w:val="20"/>
        </w:rPr>
        <w:t>B. 不和照护对象谈话</w:t>
      </w:r>
    </w:p>
    <w:p w14:paraId="46B37FA0">
      <w:pPr>
        <w:rPr>
          <w:sz w:val="21"/>
          <w:szCs w:val="20"/>
        </w:rPr>
      </w:pPr>
      <w:r>
        <w:rPr>
          <w:b/>
          <w:color w:val="FF0000"/>
          <w:sz w:val="21"/>
          <w:szCs w:val="20"/>
        </w:rPr>
        <w:t>C. 对照护对象进行口对口人工呼吸</w:t>
      </w:r>
    </w:p>
    <w:p w14:paraId="483F51FE">
      <w:pPr>
        <w:rPr>
          <w:sz w:val="21"/>
          <w:szCs w:val="20"/>
        </w:rPr>
      </w:pPr>
      <w:r>
        <w:rPr>
          <w:sz w:val="21"/>
          <w:szCs w:val="20"/>
        </w:rPr>
        <w:t>D. 使照护对象自然呼吸</w:t>
      </w:r>
    </w:p>
    <w:p w14:paraId="0955F14A">
      <w:pPr>
        <w:rPr>
          <w:sz w:val="21"/>
          <w:szCs w:val="20"/>
        </w:rPr>
      </w:pPr>
      <w:r>
        <w:rPr>
          <w:b/>
          <w:color w:val="008000"/>
          <w:sz w:val="20"/>
          <w:szCs w:val="20"/>
        </w:rPr>
        <w:t>参考答案：C</w:t>
      </w:r>
    </w:p>
    <w:p w14:paraId="20B22A9C">
      <w:pPr>
        <w:rPr>
          <w:sz w:val="21"/>
          <w:szCs w:val="20"/>
        </w:rPr>
      </w:pPr>
      <w:r>
        <w:rPr>
          <w:b/>
          <w:sz w:val="21"/>
          <w:szCs w:val="20"/>
        </w:rPr>
        <w:t xml:space="preserve">130. </w:t>
      </w:r>
      <w:r>
        <w:rPr>
          <w:sz w:val="21"/>
          <w:szCs w:val="20"/>
        </w:rPr>
        <w:t>照护对象适合测量呼吸的情况是（ ）</w:t>
      </w:r>
      <w:r>
        <w:rPr>
          <w:color w:val="808080"/>
          <w:sz w:val="16"/>
          <w:szCs w:val="20"/>
        </w:rPr>
        <w:t xml:space="preserve">  【单选题】</w:t>
      </w:r>
    </w:p>
    <w:p w14:paraId="52333025">
      <w:pPr>
        <w:rPr>
          <w:sz w:val="21"/>
          <w:szCs w:val="20"/>
        </w:rPr>
      </w:pPr>
      <w:r>
        <w:rPr>
          <w:sz w:val="21"/>
          <w:szCs w:val="20"/>
        </w:rPr>
        <w:t>A. 哭闹时</w:t>
      </w:r>
    </w:p>
    <w:p w14:paraId="58135E6D">
      <w:pPr>
        <w:rPr>
          <w:sz w:val="21"/>
          <w:szCs w:val="20"/>
        </w:rPr>
      </w:pPr>
      <w:r>
        <w:rPr>
          <w:b/>
          <w:color w:val="FF0000"/>
          <w:sz w:val="21"/>
          <w:szCs w:val="20"/>
        </w:rPr>
        <w:t>B. 平静状态下</w:t>
      </w:r>
    </w:p>
    <w:p w14:paraId="7F741675">
      <w:pPr>
        <w:rPr>
          <w:sz w:val="21"/>
          <w:szCs w:val="20"/>
        </w:rPr>
      </w:pPr>
      <w:r>
        <w:rPr>
          <w:sz w:val="21"/>
          <w:szCs w:val="20"/>
        </w:rPr>
        <w:t>C. 运动后</w:t>
      </w:r>
    </w:p>
    <w:p w14:paraId="4C8CDA01">
      <w:pPr>
        <w:rPr>
          <w:sz w:val="21"/>
          <w:szCs w:val="20"/>
        </w:rPr>
      </w:pPr>
      <w:r>
        <w:rPr>
          <w:sz w:val="21"/>
          <w:szCs w:val="20"/>
        </w:rPr>
        <w:t>D. 紧张时</w:t>
      </w:r>
    </w:p>
    <w:p w14:paraId="6253D48D">
      <w:pPr>
        <w:rPr>
          <w:sz w:val="21"/>
          <w:szCs w:val="20"/>
        </w:rPr>
      </w:pPr>
      <w:r>
        <w:rPr>
          <w:b/>
          <w:color w:val="008000"/>
          <w:sz w:val="20"/>
          <w:szCs w:val="20"/>
        </w:rPr>
        <w:t>参考答案：B</w:t>
      </w:r>
    </w:p>
    <w:p w14:paraId="03DDC5FF">
      <w:pPr>
        <w:rPr>
          <w:sz w:val="21"/>
          <w:szCs w:val="20"/>
        </w:rPr>
      </w:pPr>
      <w:r>
        <w:rPr>
          <w:sz w:val="21"/>
          <w:szCs w:val="20"/>
        </w:rPr>
        <w:br w:type="page"/>
      </w:r>
    </w:p>
    <w:p w14:paraId="743FCBD9">
      <w:pPr>
        <w:rPr>
          <w:sz w:val="21"/>
          <w:szCs w:val="20"/>
        </w:rPr>
      </w:pPr>
      <w:r>
        <w:rPr>
          <w:b/>
          <w:sz w:val="21"/>
          <w:szCs w:val="20"/>
        </w:rPr>
        <w:t xml:space="preserve">131. </w:t>
      </w:r>
      <w:r>
        <w:rPr>
          <w:sz w:val="21"/>
          <w:szCs w:val="20"/>
        </w:rPr>
        <w:t>为保证安全，厕所门最好使用（ ）</w:t>
      </w:r>
      <w:r>
        <w:rPr>
          <w:color w:val="808080"/>
          <w:sz w:val="16"/>
          <w:szCs w:val="20"/>
        </w:rPr>
        <w:t xml:space="preserve">  【单选题】</w:t>
      </w:r>
    </w:p>
    <w:p w14:paraId="62FDAF71">
      <w:pPr>
        <w:rPr>
          <w:sz w:val="21"/>
          <w:szCs w:val="20"/>
        </w:rPr>
      </w:pPr>
      <w:r>
        <w:rPr>
          <w:sz w:val="21"/>
          <w:szCs w:val="20"/>
        </w:rPr>
        <w:t>A. 平开门</w:t>
      </w:r>
    </w:p>
    <w:p w14:paraId="48528F1C">
      <w:pPr>
        <w:rPr>
          <w:sz w:val="21"/>
          <w:szCs w:val="20"/>
        </w:rPr>
      </w:pPr>
      <w:r>
        <w:rPr>
          <w:b/>
          <w:color w:val="FF0000"/>
          <w:sz w:val="21"/>
          <w:szCs w:val="20"/>
        </w:rPr>
        <w:t>B. 推拉门</w:t>
      </w:r>
    </w:p>
    <w:p w14:paraId="5885791E">
      <w:pPr>
        <w:rPr>
          <w:sz w:val="21"/>
          <w:szCs w:val="20"/>
        </w:rPr>
      </w:pPr>
      <w:r>
        <w:rPr>
          <w:sz w:val="21"/>
          <w:szCs w:val="20"/>
        </w:rPr>
        <w:t>C. 旋转门</w:t>
      </w:r>
    </w:p>
    <w:p w14:paraId="543D6A33">
      <w:pPr>
        <w:rPr>
          <w:sz w:val="21"/>
          <w:szCs w:val="20"/>
        </w:rPr>
      </w:pPr>
      <w:r>
        <w:rPr>
          <w:sz w:val="21"/>
          <w:szCs w:val="20"/>
        </w:rPr>
        <w:t>D. 带内锁的门</w:t>
      </w:r>
    </w:p>
    <w:p w14:paraId="743F9668">
      <w:pPr>
        <w:rPr>
          <w:sz w:val="21"/>
          <w:szCs w:val="20"/>
        </w:rPr>
      </w:pPr>
      <w:r>
        <w:rPr>
          <w:b/>
          <w:color w:val="008000"/>
          <w:sz w:val="20"/>
          <w:szCs w:val="20"/>
        </w:rPr>
        <w:t>参考答案：B</w:t>
      </w:r>
    </w:p>
    <w:p w14:paraId="158C9940">
      <w:pPr>
        <w:rPr>
          <w:sz w:val="21"/>
          <w:szCs w:val="20"/>
        </w:rPr>
      </w:pPr>
      <w:r>
        <w:rPr>
          <w:b/>
          <w:sz w:val="21"/>
          <w:szCs w:val="20"/>
        </w:rPr>
        <w:t xml:space="preserve">132. </w:t>
      </w:r>
      <w:r>
        <w:rPr>
          <w:sz w:val="21"/>
          <w:szCs w:val="20"/>
        </w:rPr>
        <w:t>因脑血管疾患、神经、血管疾患等导致无法正常使用普通餐具自主进食的照护对象可使用进食辅具</w:t>
      </w:r>
      <w:r>
        <w:rPr>
          <w:color w:val="808080"/>
          <w:sz w:val="16"/>
          <w:szCs w:val="20"/>
        </w:rPr>
        <w:t xml:space="preserve">  【判断题】</w:t>
      </w:r>
    </w:p>
    <w:p w14:paraId="1B60EE4D">
      <w:pPr>
        <w:rPr>
          <w:sz w:val="21"/>
          <w:szCs w:val="20"/>
        </w:rPr>
      </w:pPr>
      <w:r>
        <w:rPr>
          <w:b/>
          <w:color w:val="FF0000"/>
          <w:sz w:val="21"/>
          <w:szCs w:val="20"/>
        </w:rPr>
        <w:t>A. 正确</w:t>
      </w:r>
    </w:p>
    <w:p w14:paraId="0B4514D3">
      <w:pPr>
        <w:rPr>
          <w:sz w:val="21"/>
          <w:szCs w:val="20"/>
        </w:rPr>
      </w:pPr>
      <w:r>
        <w:rPr>
          <w:sz w:val="21"/>
          <w:szCs w:val="20"/>
        </w:rPr>
        <w:t>B. 错误</w:t>
      </w:r>
    </w:p>
    <w:p w14:paraId="449DFB88">
      <w:pPr>
        <w:rPr>
          <w:sz w:val="21"/>
          <w:szCs w:val="20"/>
        </w:rPr>
      </w:pPr>
      <w:r>
        <w:rPr>
          <w:b/>
          <w:color w:val="008000"/>
          <w:sz w:val="20"/>
          <w:szCs w:val="20"/>
        </w:rPr>
        <w:t>参考答案：A</w:t>
      </w:r>
    </w:p>
    <w:p w14:paraId="678B6037">
      <w:pPr>
        <w:rPr>
          <w:sz w:val="21"/>
          <w:szCs w:val="20"/>
        </w:rPr>
      </w:pPr>
      <w:r>
        <w:rPr>
          <w:b/>
          <w:sz w:val="21"/>
          <w:szCs w:val="20"/>
        </w:rPr>
        <w:t xml:space="preserve">133. </w:t>
      </w:r>
      <w:r>
        <w:rPr>
          <w:sz w:val="21"/>
          <w:szCs w:val="20"/>
        </w:rPr>
        <w:t>低血糖发生后需要复测血糖的时间是（ ）</w:t>
      </w:r>
      <w:r>
        <w:rPr>
          <w:color w:val="808080"/>
          <w:sz w:val="16"/>
          <w:szCs w:val="20"/>
        </w:rPr>
        <w:t xml:space="preserve">  【单选题】</w:t>
      </w:r>
    </w:p>
    <w:p w14:paraId="0DE3391C">
      <w:pPr>
        <w:rPr>
          <w:sz w:val="21"/>
          <w:szCs w:val="20"/>
        </w:rPr>
      </w:pPr>
      <w:r>
        <w:rPr>
          <w:b/>
          <w:color w:val="FF0000"/>
          <w:sz w:val="21"/>
          <w:szCs w:val="20"/>
        </w:rPr>
        <w:t>A. 15分钟</w:t>
      </w:r>
    </w:p>
    <w:p w14:paraId="45FDA839">
      <w:pPr>
        <w:rPr>
          <w:sz w:val="21"/>
          <w:szCs w:val="20"/>
        </w:rPr>
      </w:pPr>
      <w:r>
        <w:rPr>
          <w:sz w:val="21"/>
          <w:szCs w:val="20"/>
        </w:rPr>
        <w:t>B. 30分钟</w:t>
      </w:r>
    </w:p>
    <w:p w14:paraId="4E72E413">
      <w:pPr>
        <w:rPr>
          <w:sz w:val="21"/>
          <w:szCs w:val="20"/>
        </w:rPr>
      </w:pPr>
      <w:r>
        <w:rPr>
          <w:sz w:val="21"/>
          <w:szCs w:val="20"/>
        </w:rPr>
        <w:t>C. 1小时</w:t>
      </w:r>
    </w:p>
    <w:p w14:paraId="245E2F51">
      <w:pPr>
        <w:rPr>
          <w:sz w:val="21"/>
          <w:szCs w:val="20"/>
        </w:rPr>
      </w:pPr>
      <w:r>
        <w:rPr>
          <w:sz w:val="21"/>
          <w:szCs w:val="20"/>
        </w:rPr>
        <w:t>D. 2小时</w:t>
      </w:r>
    </w:p>
    <w:p w14:paraId="78E99511">
      <w:pPr>
        <w:rPr>
          <w:sz w:val="21"/>
          <w:szCs w:val="20"/>
        </w:rPr>
      </w:pPr>
      <w:r>
        <w:rPr>
          <w:b/>
          <w:color w:val="008000"/>
          <w:sz w:val="20"/>
          <w:szCs w:val="20"/>
        </w:rPr>
        <w:t>参考答案：A</w:t>
      </w:r>
    </w:p>
    <w:p w14:paraId="6624C59E">
      <w:pPr>
        <w:rPr>
          <w:sz w:val="21"/>
          <w:szCs w:val="20"/>
        </w:rPr>
      </w:pPr>
      <w:r>
        <w:rPr>
          <w:b/>
          <w:sz w:val="21"/>
          <w:szCs w:val="20"/>
        </w:rPr>
        <w:t xml:space="preserve">134. </w:t>
      </w:r>
      <w:r>
        <w:rPr>
          <w:sz w:val="21"/>
          <w:szCs w:val="20"/>
        </w:rPr>
        <w:t>厕所地面应该具备（ ）的特性，以保证安全（ ）</w:t>
      </w:r>
      <w:r>
        <w:rPr>
          <w:color w:val="808080"/>
          <w:sz w:val="16"/>
          <w:szCs w:val="20"/>
        </w:rPr>
        <w:t xml:space="preserve">  【单选题】</w:t>
      </w:r>
    </w:p>
    <w:p w14:paraId="30F949FC">
      <w:pPr>
        <w:rPr>
          <w:sz w:val="21"/>
          <w:szCs w:val="20"/>
        </w:rPr>
      </w:pPr>
      <w:r>
        <w:rPr>
          <w:sz w:val="21"/>
          <w:szCs w:val="20"/>
        </w:rPr>
        <w:t>A. 光滑</w:t>
      </w:r>
    </w:p>
    <w:p w14:paraId="78C28A5D">
      <w:pPr>
        <w:rPr>
          <w:sz w:val="21"/>
          <w:szCs w:val="20"/>
        </w:rPr>
      </w:pPr>
      <w:r>
        <w:rPr>
          <w:b/>
          <w:color w:val="FF0000"/>
          <w:sz w:val="21"/>
          <w:szCs w:val="20"/>
        </w:rPr>
        <w:t>B. 防滑</w:t>
      </w:r>
    </w:p>
    <w:p w14:paraId="146A4C01">
      <w:pPr>
        <w:rPr>
          <w:sz w:val="21"/>
          <w:szCs w:val="20"/>
        </w:rPr>
      </w:pPr>
      <w:r>
        <w:rPr>
          <w:sz w:val="21"/>
          <w:szCs w:val="20"/>
        </w:rPr>
        <w:t>C. 柔软</w:t>
      </w:r>
    </w:p>
    <w:p w14:paraId="735D76A3">
      <w:pPr>
        <w:rPr>
          <w:sz w:val="21"/>
          <w:szCs w:val="20"/>
        </w:rPr>
      </w:pPr>
      <w:r>
        <w:rPr>
          <w:sz w:val="21"/>
          <w:szCs w:val="20"/>
        </w:rPr>
        <w:t>D. 坚硬</w:t>
      </w:r>
    </w:p>
    <w:p w14:paraId="30414099">
      <w:pPr>
        <w:rPr>
          <w:sz w:val="21"/>
          <w:szCs w:val="20"/>
        </w:rPr>
      </w:pPr>
      <w:r>
        <w:rPr>
          <w:b/>
          <w:color w:val="008000"/>
          <w:sz w:val="20"/>
          <w:szCs w:val="20"/>
        </w:rPr>
        <w:t>参考答案：B</w:t>
      </w:r>
    </w:p>
    <w:p w14:paraId="2B483ABE">
      <w:pPr>
        <w:rPr>
          <w:sz w:val="21"/>
          <w:szCs w:val="20"/>
        </w:rPr>
      </w:pPr>
      <w:r>
        <w:rPr>
          <w:b/>
          <w:sz w:val="21"/>
          <w:szCs w:val="20"/>
        </w:rPr>
        <w:t xml:space="preserve">135. </w:t>
      </w:r>
      <w:r>
        <w:rPr>
          <w:sz w:val="21"/>
          <w:szCs w:val="20"/>
        </w:rPr>
        <w:t>《劳动法》对劳动者合法权益的保障，正确的是（）</w:t>
      </w:r>
      <w:r>
        <w:rPr>
          <w:color w:val="808080"/>
          <w:sz w:val="16"/>
          <w:szCs w:val="20"/>
        </w:rPr>
        <w:t xml:space="preserve">  【单选题】</w:t>
      </w:r>
    </w:p>
    <w:p w14:paraId="57320EB4">
      <w:pPr>
        <w:rPr>
          <w:sz w:val="21"/>
          <w:szCs w:val="20"/>
        </w:rPr>
      </w:pPr>
      <w:r>
        <w:rPr>
          <w:sz w:val="21"/>
          <w:szCs w:val="20"/>
        </w:rPr>
        <w:t>A. 用人单位可随意延长劳动者工作时间且不支付加班工资</w:t>
      </w:r>
    </w:p>
    <w:p w14:paraId="7D469244">
      <w:pPr>
        <w:rPr>
          <w:sz w:val="21"/>
          <w:szCs w:val="20"/>
        </w:rPr>
      </w:pPr>
      <w:r>
        <w:rPr>
          <w:sz w:val="21"/>
          <w:szCs w:val="20"/>
        </w:rPr>
        <w:t>B. 长护师的社会保险权益可由用人单位决定是否缴纳</w:t>
      </w:r>
    </w:p>
    <w:p w14:paraId="3F4FE400">
      <w:pPr>
        <w:rPr>
          <w:sz w:val="21"/>
          <w:szCs w:val="20"/>
        </w:rPr>
      </w:pPr>
      <w:r>
        <w:rPr>
          <w:b/>
          <w:color w:val="FF0000"/>
          <w:sz w:val="21"/>
          <w:szCs w:val="20"/>
        </w:rPr>
        <w:t>C. 劳动者合法权益受到侵害时，应积极维权</w:t>
      </w:r>
    </w:p>
    <w:p w14:paraId="528AE375">
      <w:pPr>
        <w:rPr>
          <w:sz w:val="21"/>
          <w:szCs w:val="20"/>
        </w:rPr>
      </w:pPr>
      <w:r>
        <w:rPr>
          <w:sz w:val="21"/>
          <w:szCs w:val="20"/>
        </w:rPr>
        <w:t>D. 劳动者无需遵守用人单位的规章制度，只需维护自身权益</w:t>
      </w:r>
    </w:p>
    <w:p w14:paraId="6FFE5CC1">
      <w:pPr>
        <w:rPr>
          <w:sz w:val="21"/>
          <w:szCs w:val="20"/>
        </w:rPr>
      </w:pPr>
      <w:r>
        <w:rPr>
          <w:b/>
          <w:color w:val="008000"/>
          <w:sz w:val="20"/>
          <w:szCs w:val="20"/>
        </w:rPr>
        <w:t>参考答案：C</w:t>
      </w:r>
    </w:p>
    <w:p w14:paraId="6E55C849">
      <w:pPr>
        <w:rPr>
          <w:sz w:val="21"/>
          <w:szCs w:val="20"/>
        </w:rPr>
      </w:pPr>
      <w:r>
        <w:rPr>
          <w:b/>
          <w:sz w:val="21"/>
          <w:szCs w:val="20"/>
        </w:rPr>
        <w:t xml:space="preserve">136. </w:t>
      </w:r>
      <w:r>
        <w:rPr>
          <w:sz w:val="21"/>
          <w:szCs w:val="20"/>
        </w:rPr>
        <w:t>应指导和鼓励（ ）的照护对象自行佩戴医用分指板</w:t>
      </w:r>
      <w:r>
        <w:rPr>
          <w:color w:val="808080"/>
          <w:sz w:val="16"/>
          <w:szCs w:val="20"/>
        </w:rPr>
        <w:t xml:space="preserve">  【单选题】</w:t>
      </w:r>
    </w:p>
    <w:p w14:paraId="303FF112">
      <w:pPr>
        <w:rPr>
          <w:sz w:val="21"/>
          <w:szCs w:val="20"/>
        </w:rPr>
      </w:pPr>
      <w:r>
        <w:rPr>
          <w:sz w:val="21"/>
          <w:szCs w:val="20"/>
        </w:rPr>
        <w:t>A. 手指重度弯曲痉挛</w:t>
      </w:r>
    </w:p>
    <w:p w14:paraId="3CDE7633">
      <w:pPr>
        <w:rPr>
          <w:sz w:val="21"/>
          <w:szCs w:val="20"/>
        </w:rPr>
      </w:pPr>
      <w:r>
        <w:rPr>
          <w:b/>
          <w:color w:val="FF0000"/>
          <w:sz w:val="21"/>
          <w:szCs w:val="20"/>
        </w:rPr>
        <w:t>B. 手指轻中度弯曲痉挛</w:t>
      </w:r>
    </w:p>
    <w:p w14:paraId="0C63DB0E">
      <w:pPr>
        <w:rPr>
          <w:sz w:val="21"/>
          <w:szCs w:val="20"/>
        </w:rPr>
      </w:pPr>
      <w:r>
        <w:rPr>
          <w:sz w:val="21"/>
          <w:szCs w:val="20"/>
        </w:rPr>
        <w:t>C. 手指力量不足</w:t>
      </w:r>
    </w:p>
    <w:p w14:paraId="69438969">
      <w:pPr>
        <w:rPr>
          <w:sz w:val="21"/>
          <w:szCs w:val="20"/>
        </w:rPr>
      </w:pPr>
      <w:r>
        <w:rPr>
          <w:sz w:val="21"/>
          <w:szCs w:val="20"/>
        </w:rPr>
        <w:t>D. 手功能正常</w:t>
      </w:r>
    </w:p>
    <w:p w14:paraId="76840137">
      <w:pPr>
        <w:rPr>
          <w:sz w:val="21"/>
          <w:szCs w:val="20"/>
        </w:rPr>
      </w:pPr>
      <w:r>
        <w:rPr>
          <w:b/>
          <w:color w:val="008000"/>
          <w:sz w:val="20"/>
          <w:szCs w:val="20"/>
        </w:rPr>
        <w:t>参考答案：B</w:t>
      </w:r>
    </w:p>
    <w:p w14:paraId="5A976C65">
      <w:pPr>
        <w:rPr>
          <w:sz w:val="21"/>
          <w:szCs w:val="20"/>
        </w:rPr>
      </w:pPr>
      <w:r>
        <w:rPr>
          <w:b/>
          <w:sz w:val="21"/>
          <w:szCs w:val="20"/>
        </w:rPr>
        <w:t xml:space="preserve">137. </w:t>
      </w:r>
      <w:r>
        <w:rPr>
          <w:sz w:val="21"/>
          <w:szCs w:val="20"/>
        </w:rPr>
        <w:t>照护对象的餐具无需单独消毒，与家人的餐具混洗后用清水冲净即可，节省操作时间</w:t>
      </w:r>
      <w:r>
        <w:rPr>
          <w:color w:val="808080"/>
          <w:sz w:val="16"/>
          <w:szCs w:val="20"/>
        </w:rPr>
        <w:t xml:space="preserve">  【判断题】</w:t>
      </w:r>
    </w:p>
    <w:p w14:paraId="6F67E6D9">
      <w:pPr>
        <w:rPr>
          <w:sz w:val="21"/>
          <w:szCs w:val="20"/>
        </w:rPr>
      </w:pPr>
      <w:r>
        <w:rPr>
          <w:sz w:val="21"/>
          <w:szCs w:val="20"/>
        </w:rPr>
        <w:t>A. 正确</w:t>
      </w:r>
    </w:p>
    <w:p w14:paraId="376B371E">
      <w:pPr>
        <w:rPr>
          <w:sz w:val="21"/>
          <w:szCs w:val="20"/>
        </w:rPr>
      </w:pPr>
      <w:r>
        <w:rPr>
          <w:b/>
          <w:color w:val="FF0000"/>
          <w:sz w:val="21"/>
          <w:szCs w:val="20"/>
        </w:rPr>
        <w:t>B. 错误</w:t>
      </w:r>
    </w:p>
    <w:p w14:paraId="115AD609">
      <w:pPr>
        <w:rPr>
          <w:sz w:val="21"/>
          <w:szCs w:val="20"/>
        </w:rPr>
      </w:pPr>
      <w:r>
        <w:rPr>
          <w:b/>
          <w:color w:val="008000"/>
          <w:sz w:val="20"/>
          <w:szCs w:val="20"/>
        </w:rPr>
        <w:t>参考答案：B</w:t>
      </w:r>
    </w:p>
    <w:p w14:paraId="70EECBC6">
      <w:pPr>
        <w:rPr>
          <w:sz w:val="21"/>
          <w:szCs w:val="20"/>
        </w:rPr>
      </w:pPr>
      <w:r>
        <w:rPr>
          <w:b/>
          <w:sz w:val="21"/>
          <w:szCs w:val="20"/>
        </w:rPr>
        <w:t xml:space="preserve">138. </w:t>
      </w:r>
      <w:r>
        <w:rPr>
          <w:sz w:val="21"/>
          <w:szCs w:val="20"/>
        </w:rPr>
        <w:t>长护师协助照护对象转移过程中勿拖拽照护对象，鼓励照护对象主动意识参与</w:t>
      </w:r>
      <w:r>
        <w:rPr>
          <w:color w:val="808080"/>
          <w:sz w:val="16"/>
          <w:szCs w:val="20"/>
        </w:rPr>
        <w:t xml:space="preserve">  【判断题】</w:t>
      </w:r>
    </w:p>
    <w:p w14:paraId="1786963E">
      <w:pPr>
        <w:rPr>
          <w:sz w:val="21"/>
          <w:szCs w:val="20"/>
        </w:rPr>
      </w:pPr>
      <w:r>
        <w:rPr>
          <w:b/>
          <w:color w:val="FF0000"/>
          <w:sz w:val="21"/>
          <w:szCs w:val="20"/>
        </w:rPr>
        <w:t>A. 正确</w:t>
      </w:r>
    </w:p>
    <w:p w14:paraId="75E2130E">
      <w:pPr>
        <w:rPr>
          <w:sz w:val="21"/>
          <w:szCs w:val="20"/>
        </w:rPr>
      </w:pPr>
      <w:r>
        <w:rPr>
          <w:sz w:val="21"/>
          <w:szCs w:val="20"/>
        </w:rPr>
        <w:t>B. 错误</w:t>
      </w:r>
    </w:p>
    <w:p w14:paraId="33155E23">
      <w:pPr>
        <w:rPr>
          <w:sz w:val="21"/>
          <w:szCs w:val="20"/>
        </w:rPr>
      </w:pPr>
      <w:r>
        <w:rPr>
          <w:b/>
          <w:color w:val="008000"/>
          <w:sz w:val="20"/>
          <w:szCs w:val="20"/>
        </w:rPr>
        <w:t>参考答案：A</w:t>
      </w:r>
    </w:p>
    <w:p w14:paraId="0210D6FE">
      <w:pPr>
        <w:rPr>
          <w:sz w:val="21"/>
          <w:szCs w:val="20"/>
        </w:rPr>
      </w:pPr>
      <w:r>
        <w:rPr>
          <w:b/>
          <w:sz w:val="21"/>
          <w:szCs w:val="20"/>
        </w:rPr>
        <w:t xml:space="preserve">139. </w:t>
      </w:r>
      <w:r>
        <w:rPr>
          <w:sz w:val="21"/>
          <w:szCs w:val="20"/>
        </w:rPr>
        <w:t>在日常工作中不断实践职业道德的表现是（ ）</w:t>
      </w:r>
      <w:r>
        <w:rPr>
          <w:color w:val="808080"/>
          <w:sz w:val="16"/>
          <w:szCs w:val="20"/>
        </w:rPr>
        <w:t xml:space="preserve">  【单选题】</w:t>
      </w:r>
    </w:p>
    <w:p w14:paraId="24DA2F04">
      <w:pPr>
        <w:rPr>
          <w:sz w:val="21"/>
          <w:szCs w:val="20"/>
        </w:rPr>
      </w:pPr>
      <w:r>
        <w:rPr>
          <w:sz w:val="21"/>
          <w:szCs w:val="20"/>
        </w:rPr>
        <w:t>A. 完成本职工作</w:t>
      </w:r>
    </w:p>
    <w:p w14:paraId="5CC769D6">
      <w:pPr>
        <w:rPr>
          <w:sz w:val="21"/>
          <w:szCs w:val="20"/>
        </w:rPr>
      </w:pPr>
      <w:r>
        <w:rPr>
          <w:sz w:val="21"/>
          <w:szCs w:val="20"/>
        </w:rPr>
        <w:t>B. 准时上下班</w:t>
      </w:r>
    </w:p>
    <w:p w14:paraId="206C02E7">
      <w:pPr>
        <w:rPr>
          <w:sz w:val="21"/>
          <w:szCs w:val="20"/>
        </w:rPr>
      </w:pPr>
      <w:r>
        <w:rPr>
          <w:sz w:val="21"/>
          <w:szCs w:val="20"/>
        </w:rPr>
        <w:t>C. 服从领导安排</w:t>
      </w:r>
    </w:p>
    <w:p w14:paraId="7D85D583">
      <w:pPr>
        <w:rPr>
          <w:sz w:val="21"/>
          <w:szCs w:val="20"/>
        </w:rPr>
      </w:pPr>
      <w:r>
        <w:rPr>
          <w:b/>
          <w:color w:val="FF0000"/>
          <w:sz w:val="21"/>
          <w:szCs w:val="20"/>
        </w:rPr>
        <w:t>D. 在岗位上全力以赴</w:t>
      </w:r>
    </w:p>
    <w:p w14:paraId="7C910C97">
      <w:pPr>
        <w:rPr>
          <w:sz w:val="21"/>
          <w:szCs w:val="20"/>
        </w:rPr>
      </w:pPr>
      <w:r>
        <w:rPr>
          <w:b/>
          <w:color w:val="008000"/>
          <w:sz w:val="20"/>
          <w:szCs w:val="20"/>
        </w:rPr>
        <w:t>参考答案：D</w:t>
      </w:r>
    </w:p>
    <w:p w14:paraId="7B68F4B6">
      <w:pPr>
        <w:rPr>
          <w:sz w:val="21"/>
          <w:szCs w:val="20"/>
        </w:rPr>
      </w:pPr>
      <w:r>
        <w:rPr>
          <w:b/>
          <w:sz w:val="21"/>
          <w:szCs w:val="20"/>
        </w:rPr>
        <w:t xml:space="preserve">140. </w:t>
      </w:r>
      <w:r>
        <w:rPr>
          <w:sz w:val="21"/>
          <w:szCs w:val="20"/>
        </w:rPr>
        <w:t>王爷爷上肢活动能力良好，应协助其尽量自己更换开衫上衣，达到（ ）的目的</w:t>
      </w:r>
      <w:r>
        <w:rPr>
          <w:color w:val="808080"/>
          <w:sz w:val="16"/>
          <w:szCs w:val="20"/>
        </w:rPr>
        <w:t xml:space="preserve">  【单选题】</w:t>
      </w:r>
    </w:p>
    <w:p w14:paraId="7995A6A0">
      <w:pPr>
        <w:rPr>
          <w:sz w:val="21"/>
          <w:szCs w:val="20"/>
        </w:rPr>
      </w:pPr>
      <w:r>
        <w:rPr>
          <w:sz w:val="21"/>
          <w:szCs w:val="20"/>
        </w:rPr>
        <w:t>A. 快速更换上衣</w:t>
      </w:r>
    </w:p>
    <w:p w14:paraId="3F22CE9A">
      <w:pPr>
        <w:rPr>
          <w:sz w:val="21"/>
          <w:szCs w:val="20"/>
        </w:rPr>
      </w:pPr>
      <w:r>
        <w:rPr>
          <w:sz w:val="21"/>
          <w:szCs w:val="20"/>
        </w:rPr>
        <w:t>B. 避免坠床</w:t>
      </w:r>
    </w:p>
    <w:p w14:paraId="557BFCDB">
      <w:pPr>
        <w:rPr>
          <w:sz w:val="21"/>
          <w:szCs w:val="20"/>
        </w:rPr>
      </w:pPr>
      <w:r>
        <w:rPr>
          <w:b/>
          <w:color w:val="FF0000"/>
          <w:sz w:val="21"/>
          <w:szCs w:val="20"/>
        </w:rPr>
        <w:t>C. 延缓失能</w:t>
      </w:r>
    </w:p>
    <w:p w14:paraId="4DE042B2">
      <w:pPr>
        <w:rPr>
          <w:sz w:val="21"/>
          <w:szCs w:val="20"/>
        </w:rPr>
      </w:pPr>
      <w:r>
        <w:rPr>
          <w:sz w:val="21"/>
          <w:szCs w:val="20"/>
        </w:rPr>
        <w:t>D. 提高满意度</w:t>
      </w:r>
    </w:p>
    <w:p w14:paraId="4443C25E">
      <w:pPr>
        <w:rPr>
          <w:sz w:val="21"/>
          <w:szCs w:val="20"/>
        </w:rPr>
      </w:pPr>
      <w:r>
        <w:rPr>
          <w:b/>
          <w:color w:val="008000"/>
          <w:sz w:val="20"/>
          <w:szCs w:val="20"/>
        </w:rPr>
        <w:t>参考答案：C</w:t>
      </w:r>
    </w:p>
    <w:p w14:paraId="7F02C12C">
      <w:pPr>
        <w:rPr>
          <w:sz w:val="21"/>
          <w:szCs w:val="20"/>
        </w:rPr>
      </w:pPr>
      <w:r>
        <w:rPr>
          <w:sz w:val="21"/>
          <w:szCs w:val="20"/>
        </w:rPr>
        <w:br w:type="page"/>
      </w:r>
    </w:p>
    <w:p w14:paraId="4CF94F75">
      <w:pPr>
        <w:rPr>
          <w:sz w:val="21"/>
          <w:szCs w:val="20"/>
        </w:rPr>
      </w:pPr>
      <w:r>
        <w:rPr>
          <w:b/>
          <w:sz w:val="21"/>
          <w:szCs w:val="20"/>
        </w:rPr>
        <w:t xml:space="preserve">141. </w:t>
      </w:r>
      <w:r>
        <w:rPr>
          <w:sz w:val="21"/>
          <w:szCs w:val="20"/>
        </w:rPr>
        <w:t>不属于呼吸心跳骤停临床表现的是（ ）</w:t>
      </w:r>
      <w:r>
        <w:rPr>
          <w:color w:val="808080"/>
          <w:sz w:val="16"/>
          <w:szCs w:val="20"/>
        </w:rPr>
        <w:t xml:space="preserve">  【单选题】</w:t>
      </w:r>
    </w:p>
    <w:p w14:paraId="18B5E210">
      <w:pPr>
        <w:rPr>
          <w:sz w:val="21"/>
          <w:szCs w:val="20"/>
        </w:rPr>
      </w:pPr>
      <w:r>
        <w:rPr>
          <w:sz w:val="21"/>
          <w:szCs w:val="20"/>
        </w:rPr>
        <w:t>A. 意识丧失</w:t>
      </w:r>
    </w:p>
    <w:p w14:paraId="161058B8">
      <w:pPr>
        <w:rPr>
          <w:sz w:val="21"/>
          <w:szCs w:val="20"/>
        </w:rPr>
      </w:pPr>
      <w:r>
        <w:rPr>
          <w:sz w:val="21"/>
          <w:szCs w:val="20"/>
        </w:rPr>
        <w:t>B. 大动脉搏动消失</w:t>
      </w:r>
    </w:p>
    <w:p w14:paraId="772E8545">
      <w:pPr>
        <w:rPr>
          <w:sz w:val="21"/>
          <w:szCs w:val="20"/>
        </w:rPr>
      </w:pPr>
      <w:r>
        <w:rPr>
          <w:b/>
          <w:color w:val="FF0000"/>
          <w:sz w:val="21"/>
          <w:szCs w:val="20"/>
        </w:rPr>
        <w:t>C. 烦躁不安</w:t>
      </w:r>
    </w:p>
    <w:p w14:paraId="35091DE0">
      <w:pPr>
        <w:rPr>
          <w:sz w:val="21"/>
          <w:szCs w:val="20"/>
        </w:rPr>
      </w:pPr>
      <w:r>
        <w:rPr>
          <w:sz w:val="21"/>
          <w:szCs w:val="20"/>
        </w:rPr>
        <w:t>D. 呼吸停止</w:t>
      </w:r>
    </w:p>
    <w:p w14:paraId="0FAD85C9">
      <w:pPr>
        <w:rPr>
          <w:sz w:val="21"/>
          <w:szCs w:val="20"/>
        </w:rPr>
      </w:pPr>
      <w:r>
        <w:rPr>
          <w:b/>
          <w:color w:val="008000"/>
          <w:sz w:val="20"/>
          <w:szCs w:val="20"/>
        </w:rPr>
        <w:t>参考答案：C</w:t>
      </w:r>
    </w:p>
    <w:p w14:paraId="3BE5B359">
      <w:pPr>
        <w:rPr>
          <w:sz w:val="21"/>
          <w:szCs w:val="20"/>
        </w:rPr>
      </w:pPr>
      <w:r>
        <w:rPr>
          <w:b/>
          <w:sz w:val="21"/>
          <w:szCs w:val="20"/>
        </w:rPr>
        <w:t xml:space="preserve">142. </w:t>
      </w:r>
      <w:r>
        <w:rPr>
          <w:sz w:val="21"/>
          <w:szCs w:val="20"/>
        </w:rPr>
        <w:t>以下哪一项不是照护对象进食过程中需要观察的重点（ ）</w:t>
      </w:r>
      <w:r>
        <w:rPr>
          <w:color w:val="808080"/>
          <w:sz w:val="16"/>
          <w:szCs w:val="20"/>
        </w:rPr>
        <w:t xml:space="preserve">  【单选题】</w:t>
      </w:r>
    </w:p>
    <w:p w14:paraId="3D442B06">
      <w:pPr>
        <w:rPr>
          <w:sz w:val="21"/>
          <w:szCs w:val="20"/>
        </w:rPr>
      </w:pPr>
      <w:r>
        <w:rPr>
          <w:sz w:val="21"/>
          <w:szCs w:val="20"/>
        </w:rPr>
        <w:t>A. 是否有呛咳</w:t>
      </w:r>
    </w:p>
    <w:p w14:paraId="07691234">
      <w:pPr>
        <w:rPr>
          <w:sz w:val="21"/>
          <w:szCs w:val="20"/>
        </w:rPr>
      </w:pPr>
      <w:r>
        <w:rPr>
          <w:sz w:val="21"/>
          <w:szCs w:val="20"/>
        </w:rPr>
        <w:t>B. 食物的温度</w:t>
      </w:r>
    </w:p>
    <w:p w14:paraId="0EE80EC5">
      <w:pPr>
        <w:rPr>
          <w:sz w:val="21"/>
          <w:szCs w:val="20"/>
        </w:rPr>
      </w:pPr>
      <w:r>
        <w:rPr>
          <w:sz w:val="21"/>
          <w:szCs w:val="20"/>
        </w:rPr>
        <w:t>C. 进食的速度</w:t>
      </w:r>
    </w:p>
    <w:p w14:paraId="63E9A52B">
      <w:pPr>
        <w:rPr>
          <w:sz w:val="21"/>
          <w:szCs w:val="20"/>
        </w:rPr>
      </w:pPr>
      <w:r>
        <w:rPr>
          <w:b/>
          <w:color w:val="FF0000"/>
          <w:sz w:val="21"/>
          <w:szCs w:val="20"/>
        </w:rPr>
        <w:t>D. 电视节目</w:t>
      </w:r>
    </w:p>
    <w:p w14:paraId="3230300C">
      <w:pPr>
        <w:rPr>
          <w:sz w:val="21"/>
          <w:szCs w:val="20"/>
        </w:rPr>
      </w:pPr>
      <w:r>
        <w:rPr>
          <w:b/>
          <w:color w:val="008000"/>
          <w:sz w:val="20"/>
          <w:szCs w:val="20"/>
        </w:rPr>
        <w:t>参考答案：D</w:t>
      </w:r>
    </w:p>
    <w:p w14:paraId="0521978F">
      <w:pPr>
        <w:rPr>
          <w:sz w:val="21"/>
          <w:szCs w:val="20"/>
        </w:rPr>
      </w:pPr>
      <w:r>
        <w:rPr>
          <w:b/>
          <w:sz w:val="21"/>
          <w:szCs w:val="20"/>
        </w:rPr>
        <w:t xml:space="preserve">143. </w:t>
      </w:r>
      <w:r>
        <w:rPr>
          <w:sz w:val="21"/>
          <w:szCs w:val="20"/>
        </w:rPr>
        <w:t>当手部沾有血液或其他体液时，应该采取的清洁措施是（ ）</w:t>
      </w:r>
      <w:r>
        <w:rPr>
          <w:color w:val="808080"/>
          <w:sz w:val="16"/>
          <w:szCs w:val="20"/>
        </w:rPr>
        <w:t xml:space="preserve">  【单选题】</w:t>
      </w:r>
    </w:p>
    <w:p w14:paraId="3FFE2BAE">
      <w:pPr>
        <w:rPr>
          <w:sz w:val="21"/>
          <w:szCs w:val="20"/>
        </w:rPr>
      </w:pPr>
      <w:r>
        <w:rPr>
          <w:sz w:val="21"/>
          <w:szCs w:val="20"/>
        </w:rPr>
        <w:t>A. 使用纸巾擦拭</w:t>
      </w:r>
    </w:p>
    <w:p w14:paraId="14FC105E">
      <w:pPr>
        <w:rPr>
          <w:sz w:val="21"/>
          <w:szCs w:val="20"/>
        </w:rPr>
      </w:pPr>
      <w:r>
        <w:rPr>
          <w:sz w:val="21"/>
          <w:szCs w:val="20"/>
        </w:rPr>
        <w:t>B. 使用速干手消毒剂</w:t>
      </w:r>
    </w:p>
    <w:p w14:paraId="7D59F618">
      <w:pPr>
        <w:rPr>
          <w:sz w:val="21"/>
          <w:szCs w:val="20"/>
        </w:rPr>
      </w:pPr>
      <w:r>
        <w:rPr>
          <w:b/>
          <w:color w:val="FF0000"/>
          <w:sz w:val="21"/>
          <w:szCs w:val="20"/>
        </w:rPr>
        <w:t>C. 使用流动水和肥皂或洗手液揉搓冲洗</w:t>
      </w:r>
    </w:p>
    <w:p w14:paraId="6DE1C402">
      <w:pPr>
        <w:rPr>
          <w:sz w:val="21"/>
          <w:szCs w:val="20"/>
        </w:rPr>
      </w:pPr>
      <w:r>
        <w:rPr>
          <w:sz w:val="21"/>
          <w:szCs w:val="20"/>
        </w:rPr>
        <w:t>D. 不需要特别处理，自然风干</w:t>
      </w:r>
    </w:p>
    <w:p w14:paraId="0A9C307C">
      <w:pPr>
        <w:rPr>
          <w:sz w:val="21"/>
          <w:szCs w:val="20"/>
        </w:rPr>
      </w:pPr>
      <w:r>
        <w:rPr>
          <w:b/>
          <w:color w:val="008000"/>
          <w:sz w:val="20"/>
          <w:szCs w:val="20"/>
        </w:rPr>
        <w:t>参考答案：C</w:t>
      </w:r>
    </w:p>
    <w:p w14:paraId="101B68CE">
      <w:pPr>
        <w:rPr>
          <w:sz w:val="21"/>
          <w:szCs w:val="20"/>
        </w:rPr>
      </w:pPr>
      <w:r>
        <w:rPr>
          <w:b/>
          <w:sz w:val="21"/>
          <w:szCs w:val="20"/>
        </w:rPr>
        <w:t xml:space="preserve">144. </w:t>
      </w:r>
      <w:r>
        <w:rPr>
          <w:sz w:val="21"/>
          <w:szCs w:val="20"/>
        </w:rPr>
        <w:t>“噎食”是指（ ）</w:t>
      </w:r>
      <w:r>
        <w:rPr>
          <w:color w:val="808080"/>
          <w:sz w:val="16"/>
          <w:szCs w:val="20"/>
        </w:rPr>
        <w:t xml:space="preserve">  【单选题】</w:t>
      </w:r>
    </w:p>
    <w:p w14:paraId="256949F4">
      <w:pPr>
        <w:rPr>
          <w:sz w:val="21"/>
          <w:szCs w:val="20"/>
        </w:rPr>
      </w:pPr>
      <w:r>
        <w:rPr>
          <w:sz w:val="21"/>
          <w:szCs w:val="20"/>
        </w:rPr>
        <w:t>A. 食物卡在食道中无法下行</w:t>
      </w:r>
    </w:p>
    <w:p w14:paraId="3F3D62E5">
      <w:pPr>
        <w:rPr>
          <w:sz w:val="21"/>
          <w:szCs w:val="20"/>
        </w:rPr>
      </w:pPr>
      <w:r>
        <w:rPr>
          <w:b/>
          <w:color w:val="FF0000"/>
          <w:sz w:val="21"/>
          <w:szCs w:val="20"/>
        </w:rPr>
        <w:t>B. 食物或异物堵塞于呼吸道，导致呼吸困难或窒息</w:t>
      </w:r>
    </w:p>
    <w:p w14:paraId="50E2E43E">
      <w:pPr>
        <w:rPr>
          <w:sz w:val="21"/>
          <w:szCs w:val="20"/>
        </w:rPr>
      </w:pPr>
      <w:r>
        <w:rPr>
          <w:sz w:val="21"/>
          <w:szCs w:val="20"/>
        </w:rPr>
        <w:t>C. 食物误入气管并进入肺部</w:t>
      </w:r>
    </w:p>
    <w:p w14:paraId="78834C75">
      <w:pPr>
        <w:rPr>
          <w:sz w:val="21"/>
          <w:szCs w:val="20"/>
        </w:rPr>
      </w:pPr>
      <w:r>
        <w:rPr>
          <w:sz w:val="21"/>
          <w:szCs w:val="20"/>
        </w:rPr>
        <w:t>D. 进食过程中发生的呛咳</w:t>
      </w:r>
    </w:p>
    <w:p w14:paraId="27F65FDE">
      <w:pPr>
        <w:rPr>
          <w:sz w:val="21"/>
          <w:szCs w:val="20"/>
        </w:rPr>
      </w:pPr>
      <w:r>
        <w:rPr>
          <w:b/>
          <w:color w:val="008000"/>
          <w:sz w:val="20"/>
          <w:szCs w:val="20"/>
        </w:rPr>
        <w:t>参考答案：B</w:t>
      </w:r>
    </w:p>
    <w:p w14:paraId="0A6D3A8C">
      <w:pPr>
        <w:rPr>
          <w:sz w:val="21"/>
          <w:szCs w:val="20"/>
        </w:rPr>
      </w:pPr>
      <w:r>
        <w:rPr>
          <w:b/>
          <w:sz w:val="21"/>
          <w:szCs w:val="20"/>
        </w:rPr>
        <w:t xml:space="preserve">145. </w:t>
      </w:r>
      <w:r>
        <w:rPr>
          <w:sz w:val="21"/>
          <w:szCs w:val="20"/>
        </w:rPr>
        <w:t>张先生，需测量直肠温度，应将肛表插入肛门（ ）</w:t>
      </w:r>
      <w:r>
        <w:rPr>
          <w:color w:val="808080"/>
          <w:sz w:val="16"/>
          <w:szCs w:val="20"/>
        </w:rPr>
        <w:t xml:space="preserve">  【单选题】</w:t>
      </w:r>
    </w:p>
    <w:p w14:paraId="12471A58">
      <w:pPr>
        <w:rPr>
          <w:sz w:val="21"/>
          <w:szCs w:val="20"/>
        </w:rPr>
      </w:pPr>
      <w:r>
        <w:rPr>
          <w:sz w:val="21"/>
          <w:szCs w:val="20"/>
        </w:rPr>
        <w:t>A. 3~4厘米</w:t>
      </w:r>
    </w:p>
    <w:p w14:paraId="542CC4DB">
      <w:pPr>
        <w:rPr>
          <w:sz w:val="21"/>
          <w:szCs w:val="20"/>
        </w:rPr>
      </w:pPr>
      <w:r>
        <w:rPr>
          <w:b/>
          <w:color w:val="FF0000"/>
          <w:sz w:val="21"/>
          <w:szCs w:val="20"/>
        </w:rPr>
        <w:t>B. 3~5 厘米</w:t>
      </w:r>
    </w:p>
    <w:p w14:paraId="3CD86826">
      <w:pPr>
        <w:rPr>
          <w:sz w:val="21"/>
          <w:szCs w:val="20"/>
        </w:rPr>
      </w:pPr>
      <w:r>
        <w:rPr>
          <w:sz w:val="21"/>
          <w:szCs w:val="20"/>
        </w:rPr>
        <w:t>C. 2~4 厘米</w:t>
      </w:r>
    </w:p>
    <w:p w14:paraId="18DD5F9A">
      <w:pPr>
        <w:rPr>
          <w:sz w:val="21"/>
          <w:szCs w:val="20"/>
        </w:rPr>
      </w:pPr>
      <w:r>
        <w:rPr>
          <w:sz w:val="21"/>
          <w:szCs w:val="20"/>
        </w:rPr>
        <w:t>D. 4~6 厘米</w:t>
      </w:r>
    </w:p>
    <w:p w14:paraId="19842508">
      <w:pPr>
        <w:rPr>
          <w:sz w:val="21"/>
          <w:szCs w:val="20"/>
        </w:rPr>
      </w:pPr>
      <w:r>
        <w:rPr>
          <w:b/>
          <w:color w:val="008000"/>
          <w:sz w:val="20"/>
          <w:szCs w:val="20"/>
        </w:rPr>
        <w:t>参考答案：B</w:t>
      </w:r>
    </w:p>
    <w:p w14:paraId="4EC36BB3">
      <w:pPr>
        <w:rPr>
          <w:sz w:val="21"/>
          <w:szCs w:val="20"/>
        </w:rPr>
      </w:pPr>
      <w:r>
        <w:rPr>
          <w:b/>
          <w:sz w:val="21"/>
          <w:szCs w:val="20"/>
        </w:rPr>
        <w:t xml:space="preserve">146. </w:t>
      </w:r>
      <w:r>
        <w:rPr>
          <w:sz w:val="21"/>
          <w:szCs w:val="20"/>
        </w:rPr>
        <w:t>使用血糖仪为照护对象测量血糖前需要注意的是（ ）</w:t>
      </w:r>
      <w:r>
        <w:rPr>
          <w:color w:val="808080"/>
          <w:sz w:val="16"/>
          <w:szCs w:val="20"/>
        </w:rPr>
        <w:t xml:space="preserve">  【单选题】</w:t>
      </w:r>
    </w:p>
    <w:p w14:paraId="425B9757">
      <w:pPr>
        <w:rPr>
          <w:sz w:val="21"/>
          <w:szCs w:val="20"/>
        </w:rPr>
      </w:pPr>
      <w:r>
        <w:rPr>
          <w:b/>
          <w:color w:val="FF0000"/>
          <w:sz w:val="21"/>
          <w:szCs w:val="20"/>
        </w:rPr>
        <w:t>A. 核对血糖仪与试纸编码是否一致</w:t>
      </w:r>
    </w:p>
    <w:p w14:paraId="0131C6A3">
      <w:pPr>
        <w:rPr>
          <w:sz w:val="21"/>
          <w:szCs w:val="20"/>
        </w:rPr>
      </w:pPr>
      <w:r>
        <w:rPr>
          <w:sz w:val="21"/>
          <w:szCs w:val="20"/>
        </w:rPr>
        <w:t>B. 照护对象血压</w:t>
      </w:r>
    </w:p>
    <w:p w14:paraId="3DC304DD">
      <w:pPr>
        <w:rPr>
          <w:sz w:val="21"/>
          <w:szCs w:val="20"/>
        </w:rPr>
      </w:pPr>
      <w:r>
        <w:rPr>
          <w:sz w:val="21"/>
          <w:szCs w:val="20"/>
        </w:rPr>
        <w:t>C. 照护对象对糖尿病知识的了解</w:t>
      </w:r>
    </w:p>
    <w:p w14:paraId="275443D3">
      <w:pPr>
        <w:rPr>
          <w:sz w:val="21"/>
          <w:szCs w:val="20"/>
        </w:rPr>
      </w:pPr>
      <w:r>
        <w:rPr>
          <w:sz w:val="21"/>
          <w:szCs w:val="20"/>
        </w:rPr>
        <w:t>D. 糖尿病患病时间</w:t>
      </w:r>
    </w:p>
    <w:p w14:paraId="7591E50B">
      <w:pPr>
        <w:rPr>
          <w:sz w:val="21"/>
          <w:szCs w:val="20"/>
        </w:rPr>
      </w:pPr>
      <w:r>
        <w:rPr>
          <w:b/>
          <w:color w:val="008000"/>
          <w:sz w:val="20"/>
          <w:szCs w:val="20"/>
        </w:rPr>
        <w:t>参考答案：A</w:t>
      </w:r>
    </w:p>
    <w:p w14:paraId="23ECB8A7">
      <w:pPr>
        <w:rPr>
          <w:sz w:val="21"/>
          <w:szCs w:val="20"/>
        </w:rPr>
      </w:pPr>
      <w:r>
        <w:rPr>
          <w:b/>
          <w:sz w:val="21"/>
          <w:szCs w:val="20"/>
        </w:rPr>
        <w:t xml:space="preserve">147. </w:t>
      </w:r>
      <w:r>
        <w:rPr>
          <w:sz w:val="21"/>
          <w:szCs w:val="20"/>
        </w:rPr>
        <w:t>腹式呼吸是以（ ）运动为主，呼吸时以胸廓下部及上腹部的起伏为主要表现</w:t>
      </w:r>
      <w:r>
        <w:rPr>
          <w:color w:val="808080"/>
          <w:sz w:val="16"/>
          <w:szCs w:val="20"/>
        </w:rPr>
        <w:t xml:space="preserve">  【单选题】</w:t>
      </w:r>
    </w:p>
    <w:p w14:paraId="5E35D9A9">
      <w:pPr>
        <w:rPr>
          <w:sz w:val="21"/>
          <w:szCs w:val="20"/>
        </w:rPr>
      </w:pPr>
      <w:r>
        <w:rPr>
          <w:b/>
          <w:color w:val="FF0000"/>
          <w:sz w:val="21"/>
          <w:szCs w:val="20"/>
        </w:rPr>
        <w:t>A. 膈肌</w:t>
      </w:r>
    </w:p>
    <w:p w14:paraId="232651DC">
      <w:pPr>
        <w:rPr>
          <w:sz w:val="21"/>
          <w:szCs w:val="20"/>
        </w:rPr>
      </w:pPr>
      <w:r>
        <w:rPr>
          <w:sz w:val="21"/>
          <w:szCs w:val="20"/>
        </w:rPr>
        <w:t>B. 胸大肌</w:t>
      </w:r>
    </w:p>
    <w:p w14:paraId="2A6A6581">
      <w:pPr>
        <w:rPr>
          <w:sz w:val="21"/>
          <w:szCs w:val="20"/>
        </w:rPr>
      </w:pPr>
      <w:r>
        <w:rPr>
          <w:sz w:val="21"/>
          <w:szCs w:val="20"/>
        </w:rPr>
        <w:t>C. 肋间肌</w:t>
      </w:r>
    </w:p>
    <w:p w14:paraId="24041F5E">
      <w:pPr>
        <w:rPr>
          <w:sz w:val="21"/>
          <w:szCs w:val="20"/>
        </w:rPr>
      </w:pPr>
      <w:r>
        <w:rPr>
          <w:sz w:val="21"/>
          <w:szCs w:val="20"/>
        </w:rPr>
        <w:t>D. 腹肌</w:t>
      </w:r>
    </w:p>
    <w:p w14:paraId="3EA5A251">
      <w:pPr>
        <w:rPr>
          <w:sz w:val="21"/>
          <w:szCs w:val="20"/>
        </w:rPr>
      </w:pPr>
      <w:r>
        <w:rPr>
          <w:b/>
          <w:color w:val="008000"/>
          <w:sz w:val="20"/>
          <w:szCs w:val="20"/>
        </w:rPr>
        <w:t>参考答案：A</w:t>
      </w:r>
    </w:p>
    <w:p w14:paraId="4015ADC6">
      <w:pPr>
        <w:rPr>
          <w:sz w:val="21"/>
          <w:szCs w:val="20"/>
        </w:rPr>
      </w:pPr>
      <w:r>
        <w:rPr>
          <w:b/>
          <w:sz w:val="21"/>
          <w:szCs w:val="20"/>
        </w:rPr>
        <w:t xml:space="preserve">148. </w:t>
      </w:r>
      <w:r>
        <w:rPr>
          <w:sz w:val="21"/>
          <w:szCs w:val="20"/>
        </w:rPr>
        <w:t>手卫生的原则包括预防感染、保护自身和照护对象、减少病原体传播</w:t>
      </w:r>
      <w:r>
        <w:rPr>
          <w:color w:val="808080"/>
          <w:sz w:val="16"/>
          <w:szCs w:val="20"/>
        </w:rPr>
        <w:t xml:space="preserve">  【判断题】</w:t>
      </w:r>
    </w:p>
    <w:p w14:paraId="5DE1AAB1">
      <w:pPr>
        <w:rPr>
          <w:sz w:val="21"/>
          <w:szCs w:val="20"/>
        </w:rPr>
      </w:pPr>
      <w:r>
        <w:rPr>
          <w:b/>
          <w:color w:val="FF0000"/>
          <w:sz w:val="21"/>
          <w:szCs w:val="20"/>
        </w:rPr>
        <w:t>A. 正确</w:t>
      </w:r>
    </w:p>
    <w:p w14:paraId="6C4BD778">
      <w:pPr>
        <w:rPr>
          <w:sz w:val="21"/>
          <w:szCs w:val="20"/>
        </w:rPr>
      </w:pPr>
      <w:r>
        <w:rPr>
          <w:sz w:val="21"/>
          <w:szCs w:val="20"/>
        </w:rPr>
        <w:t>B. 错误</w:t>
      </w:r>
    </w:p>
    <w:p w14:paraId="52D8481A">
      <w:pPr>
        <w:rPr>
          <w:sz w:val="21"/>
          <w:szCs w:val="20"/>
        </w:rPr>
      </w:pPr>
      <w:r>
        <w:rPr>
          <w:b/>
          <w:color w:val="008000"/>
          <w:sz w:val="20"/>
          <w:szCs w:val="20"/>
        </w:rPr>
        <w:t>参考答案：A</w:t>
      </w:r>
    </w:p>
    <w:p w14:paraId="378772BF">
      <w:pPr>
        <w:rPr>
          <w:sz w:val="21"/>
          <w:szCs w:val="20"/>
        </w:rPr>
      </w:pPr>
      <w:r>
        <w:rPr>
          <w:b/>
          <w:sz w:val="21"/>
          <w:szCs w:val="20"/>
        </w:rPr>
        <w:t xml:space="preserve">149. </w:t>
      </w:r>
      <w:r>
        <w:rPr>
          <w:sz w:val="21"/>
          <w:szCs w:val="20"/>
        </w:rPr>
        <w:t>体温每升高1℃，脉搏一般会增加（ ）</w:t>
      </w:r>
      <w:r>
        <w:rPr>
          <w:color w:val="808080"/>
          <w:sz w:val="16"/>
          <w:szCs w:val="20"/>
        </w:rPr>
        <w:t xml:space="preserve">  【单选题】</w:t>
      </w:r>
    </w:p>
    <w:p w14:paraId="3392D284">
      <w:pPr>
        <w:rPr>
          <w:sz w:val="21"/>
          <w:szCs w:val="20"/>
        </w:rPr>
      </w:pPr>
      <w:r>
        <w:rPr>
          <w:sz w:val="21"/>
          <w:szCs w:val="20"/>
        </w:rPr>
        <w:t>A. 1～5次/分</w:t>
      </w:r>
    </w:p>
    <w:p w14:paraId="099FA627">
      <w:pPr>
        <w:rPr>
          <w:sz w:val="21"/>
          <w:szCs w:val="20"/>
        </w:rPr>
      </w:pPr>
      <w:r>
        <w:rPr>
          <w:sz w:val="21"/>
          <w:szCs w:val="20"/>
        </w:rPr>
        <w:t>B. 5～10次/分</w:t>
      </w:r>
    </w:p>
    <w:p w14:paraId="2859B454">
      <w:pPr>
        <w:rPr>
          <w:sz w:val="21"/>
          <w:szCs w:val="20"/>
        </w:rPr>
      </w:pPr>
      <w:r>
        <w:rPr>
          <w:b/>
          <w:color w:val="FF0000"/>
          <w:sz w:val="21"/>
          <w:szCs w:val="20"/>
        </w:rPr>
        <w:t>C. 10～20 次/分</w:t>
      </w:r>
    </w:p>
    <w:p w14:paraId="7970DC61">
      <w:pPr>
        <w:rPr>
          <w:sz w:val="21"/>
          <w:szCs w:val="20"/>
        </w:rPr>
      </w:pPr>
      <w:r>
        <w:rPr>
          <w:sz w:val="21"/>
          <w:szCs w:val="20"/>
        </w:rPr>
        <w:t>D. 20～30 次/分</w:t>
      </w:r>
    </w:p>
    <w:p w14:paraId="119217DD">
      <w:pPr>
        <w:rPr>
          <w:sz w:val="21"/>
          <w:szCs w:val="20"/>
        </w:rPr>
      </w:pPr>
      <w:r>
        <w:rPr>
          <w:b/>
          <w:color w:val="008000"/>
          <w:sz w:val="20"/>
          <w:szCs w:val="20"/>
        </w:rPr>
        <w:t>参考答案：C</w:t>
      </w:r>
    </w:p>
    <w:p w14:paraId="4742D2DE">
      <w:pPr>
        <w:rPr>
          <w:sz w:val="21"/>
          <w:szCs w:val="20"/>
        </w:rPr>
      </w:pPr>
      <w:r>
        <w:rPr>
          <w:b/>
          <w:sz w:val="21"/>
          <w:szCs w:val="20"/>
        </w:rPr>
        <w:t xml:space="preserve">150. </w:t>
      </w:r>
      <w:r>
        <w:rPr>
          <w:sz w:val="21"/>
          <w:szCs w:val="20"/>
        </w:rPr>
        <w:t>诚实守信有利于（ ）</w:t>
      </w:r>
      <w:r>
        <w:rPr>
          <w:color w:val="808080"/>
          <w:sz w:val="16"/>
          <w:szCs w:val="20"/>
        </w:rPr>
        <w:t xml:space="preserve">  【单选题】</w:t>
      </w:r>
    </w:p>
    <w:p w14:paraId="78FB2CA1">
      <w:pPr>
        <w:rPr>
          <w:sz w:val="21"/>
          <w:szCs w:val="20"/>
        </w:rPr>
      </w:pPr>
      <w:r>
        <w:rPr>
          <w:b/>
          <w:color w:val="FF0000"/>
          <w:sz w:val="21"/>
          <w:szCs w:val="20"/>
        </w:rPr>
        <w:t>A. 减少冲突和误解</w:t>
      </w:r>
    </w:p>
    <w:p w14:paraId="627654F8">
      <w:pPr>
        <w:rPr>
          <w:sz w:val="21"/>
          <w:szCs w:val="20"/>
        </w:rPr>
      </w:pPr>
      <w:r>
        <w:rPr>
          <w:sz w:val="21"/>
          <w:szCs w:val="20"/>
        </w:rPr>
        <w:t>B. 欺诈等不当行为的发生</w:t>
      </w:r>
    </w:p>
    <w:p w14:paraId="73097691">
      <w:pPr>
        <w:rPr>
          <w:sz w:val="21"/>
          <w:szCs w:val="20"/>
        </w:rPr>
      </w:pPr>
      <w:r>
        <w:rPr>
          <w:sz w:val="21"/>
          <w:szCs w:val="20"/>
        </w:rPr>
        <w:t>C. 照护对象的依赖性增强</w:t>
      </w:r>
    </w:p>
    <w:p w14:paraId="2093E950">
      <w:pPr>
        <w:rPr>
          <w:sz w:val="21"/>
          <w:szCs w:val="20"/>
        </w:rPr>
      </w:pPr>
      <w:r>
        <w:rPr>
          <w:sz w:val="21"/>
          <w:szCs w:val="20"/>
        </w:rPr>
        <w:t>D. “偷工减料”、敷衍了事</w:t>
      </w:r>
    </w:p>
    <w:p w14:paraId="395CCE7F">
      <w:pPr>
        <w:rPr>
          <w:sz w:val="21"/>
          <w:szCs w:val="20"/>
        </w:rPr>
      </w:pPr>
      <w:r>
        <w:rPr>
          <w:b/>
          <w:color w:val="008000"/>
          <w:sz w:val="20"/>
          <w:szCs w:val="20"/>
        </w:rPr>
        <w:t>参考答案：A</w:t>
      </w:r>
    </w:p>
    <w:p w14:paraId="49721865">
      <w:pPr>
        <w:rPr>
          <w:sz w:val="21"/>
          <w:szCs w:val="20"/>
        </w:rPr>
      </w:pPr>
      <w:r>
        <w:rPr>
          <w:sz w:val="21"/>
          <w:szCs w:val="20"/>
        </w:rPr>
        <w:br w:type="page"/>
      </w:r>
    </w:p>
    <w:p w14:paraId="298563E7">
      <w:pPr>
        <w:rPr>
          <w:sz w:val="21"/>
          <w:szCs w:val="20"/>
        </w:rPr>
      </w:pPr>
      <w:r>
        <w:rPr>
          <w:b/>
          <w:sz w:val="21"/>
          <w:szCs w:val="20"/>
        </w:rPr>
        <w:t xml:space="preserve">151. </w:t>
      </w:r>
      <w:r>
        <w:rPr>
          <w:sz w:val="21"/>
          <w:szCs w:val="20"/>
        </w:rPr>
        <w:t>穿戴手功能训练器时，应先将手指逐一套入训练器指套，再固定手腕处</w:t>
      </w:r>
      <w:r>
        <w:rPr>
          <w:color w:val="808080"/>
          <w:sz w:val="16"/>
          <w:szCs w:val="20"/>
        </w:rPr>
        <w:t xml:space="preserve">  【判断题】</w:t>
      </w:r>
    </w:p>
    <w:p w14:paraId="4882D60F">
      <w:pPr>
        <w:rPr>
          <w:sz w:val="21"/>
          <w:szCs w:val="20"/>
        </w:rPr>
      </w:pPr>
      <w:r>
        <w:rPr>
          <w:b/>
          <w:color w:val="FF0000"/>
          <w:sz w:val="21"/>
          <w:szCs w:val="20"/>
        </w:rPr>
        <w:t>A. 正确</w:t>
      </w:r>
    </w:p>
    <w:p w14:paraId="7E04AD05">
      <w:pPr>
        <w:rPr>
          <w:sz w:val="21"/>
          <w:szCs w:val="20"/>
        </w:rPr>
      </w:pPr>
      <w:r>
        <w:rPr>
          <w:sz w:val="21"/>
          <w:szCs w:val="20"/>
        </w:rPr>
        <w:t>B. 错误</w:t>
      </w:r>
    </w:p>
    <w:p w14:paraId="5F6D6D42">
      <w:pPr>
        <w:rPr>
          <w:sz w:val="21"/>
          <w:szCs w:val="20"/>
        </w:rPr>
      </w:pPr>
      <w:r>
        <w:rPr>
          <w:b/>
          <w:color w:val="008000"/>
          <w:sz w:val="20"/>
          <w:szCs w:val="20"/>
        </w:rPr>
        <w:t>参考答案：A</w:t>
      </w:r>
    </w:p>
    <w:p w14:paraId="1C2B1151">
      <w:pPr>
        <w:rPr>
          <w:sz w:val="21"/>
          <w:szCs w:val="20"/>
        </w:rPr>
      </w:pPr>
      <w:r>
        <w:rPr>
          <w:b/>
          <w:sz w:val="21"/>
          <w:szCs w:val="20"/>
        </w:rPr>
        <w:t xml:space="preserve">152. </w:t>
      </w:r>
      <w:r>
        <w:rPr>
          <w:sz w:val="21"/>
          <w:szCs w:val="20"/>
        </w:rPr>
        <w:t>测量血压时，应放平血压计，使水银柱“0”点与肱动脉、（ ）处于同一水平</w:t>
      </w:r>
      <w:r>
        <w:rPr>
          <w:color w:val="808080"/>
          <w:sz w:val="16"/>
          <w:szCs w:val="20"/>
        </w:rPr>
        <w:t xml:space="preserve">  【单选题】</w:t>
      </w:r>
    </w:p>
    <w:p w14:paraId="6F6D6E3E">
      <w:pPr>
        <w:rPr>
          <w:sz w:val="21"/>
          <w:szCs w:val="20"/>
        </w:rPr>
      </w:pPr>
      <w:r>
        <w:rPr>
          <w:b/>
          <w:color w:val="FF0000"/>
          <w:sz w:val="21"/>
          <w:szCs w:val="20"/>
        </w:rPr>
        <w:t>A. 心脏</w:t>
      </w:r>
    </w:p>
    <w:p w14:paraId="1B161178">
      <w:pPr>
        <w:rPr>
          <w:sz w:val="21"/>
          <w:szCs w:val="20"/>
        </w:rPr>
      </w:pPr>
      <w:r>
        <w:rPr>
          <w:sz w:val="21"/>
          <w:szCs w:val="20"/>
        </w:rPr>
        <w:t>B. 手臂</w:t>
      </w:r>
    </w:p>
    <w:p w14:paraId="5E79EB73">
      <w:pPr>
        <w:rPr>
          <w:sz w:val="21"/>
          <w:szCs w:val="20"/>
        </w:rPr>
      </w:pPr>
      <w:r>
        <w:rPr>
          <w:sz w:val="21"/>
          <w:szCs w:val="20"/>
        </w:rPr>
        <w:t>C. 肋骨</w:t>
      </w:r>
    </w:p>
    <w:p w14:paraId="57921458">
      <w:pPr>
        <w:rPr>
          <w:sz w:val="21"/>
          <w:szCs w:val="20"/>
        </w:rPr>
      </w:pPr>
      <w:r>
        <w:rPr>
          <w:sz w:val="21"/>
          <w:szCs w:val="20"/>
        </w:rPr>
        <w:t>D. 血压袖带</w:t>
      </w:r>
    </w:p>
    <w:p w14:paraId="05152FD7">
      <w:pPr>
        <w:rPr>
          <w:sz w:val="21"/>
          <w:szCs w:val="20"/>
        </w:rPr>
      </w:pPr>
      <w:r>
        <w:rPr>
          <w:b/>
          <w:color w:val="008000"/>
          <w:sz w:val="20"/>
          <w:szCs w:val="20"/>
        </w:rPr>
        <w:t>参考答案：A</w:t>
      </w:r>
    </w:p>
    <w:p w14:paraId="3A2BD743">
      <w:pPr>
        <w:rPr>
          <w:sz w:val="21"/>
          <w:szCs w:val="20"/>
        </w:rPr>
      </w:pPr>
      <w:r>
        <w:rPr>
          <w:b/>
          <w:sz w:val="21"/>
          <w:szCs w:val="20"/>
        </w:rPr>
        <w:t xml:space="preserve">153. </w:t>
      </w:r>
      <w:r>
        <w:rPr>
          <w:sz w:val="21"/>
          <w:szCs w:val="20"/>
        </w:rPr>
        <w:t>长护师职业道德作用是（）</w:t>
      </w:r>
      <w:r>
        <w:rPr>
          <w:color w:val="808080"/>
          <w:sz w:val="16"/>
          <w:szCs w:val="20"/>
        </w:rPr>
        <w:t xml:space="preserve">  【单选题】</w:t>
      </w:r>
    </w:p>
    <w:p w14:paraId="775ECFFF">
      <w:pPr>
        <w:rPr>
          <w:sz w:val="21"/>
          <w:szCs w:val="20"/>
        </w:rPr>
      </w:pPr>
      <w:r>
        <w:rPr>
          <w:sz w:val="21"/>
          <w:szCs w:val="20"/>
        </w:rPr>
        <w:t>A. 无法在实际照护中体现</w:t>
      </w:r>
    </w:p>
    <w:p w14:paraId="20CE0AEA">
      <w:pPr>
        <w:rPr>
          <w:sz w:val="21"/>
          <w:szCs w:val="20"/>
        </w:rPr>
      </w:pPr>
      <w:r>
        <w:rPr>
          <w:b/>
          <w:color w:val="FF0000"/>
          <w:sz w:val="21"/>
          <w:szCs w:val="20"/>
        </w:rPr>
        <w:t>B. 能规范长护师的职业行为</w:t>
      </w:r>
    </w:p>
    <w:p w14:paraId="1935A927">
      <w:pPr>
        <w:rPr>
          <w:sz w:val="21"/>
          <w:szCs w:val="20"/>
        </w:rPr>
      </w:pPr>
      <w:r>
        <w:rPr>
          <w:sz w:val="21"/>
          <w:szCs w:val="20"/>
        </w:rPr>
        <w:t>C. 体现在应对机构检查时的表面要求</w:t>
      </w:r>
    </w:p>
    <w:p w14:paraId="6EF470E5">
      <w:pPr>
        <w:rPr>
          <w:sz w:val="21"/>
          <w:szCs w:val="20"/>
        </w:rPr>
      </w:pPr>
      <w:r>
        <w:rPr>
          <w:sz w:val="21"/>
          <w:szCs w:val="20"/>
        </w:rPr>
        <w:t>D. 对职业技能提升无任何帮助</w:t>
      </w:r>
    </w:p>
    <w:p w14:paraId="5370D2E1">
      <w:pPr>
        <w:rPr>
          <w:sz w:val="21"/>
          <w:szCs w:val="20"/>
        </w:rPr>
      </w:pPr>
      <w:r>
        <w:rPr>
          <w:b/>
          <w:color w:val="008000"/>
          <w:sz w:val="20"/>
          <w:szCs w:val="20"/>
        </w:rPr>
        <w:t>参考答案：B</w:t>
      </w:r>
    </w:p>
    <w:p w14:paraId="706810AA">
      <w:pPr>
        <w:rPr>
          <w:sz w:val="21"/>
          <w:szCs w:val="20"/>
        </w:rPr>
      </w:pPr>
      <w:r>
        <w:rPr>
          <w:b/>
          <w:sz w:val="21"/>
          <w:szCs w:val="20"/>
        </w:rPr>
        <w:t xml:space="preserve">154. </w:t>
      </w:r>
      <w:r>
        <w:rPr>
          <w:sz w:val="21"/>
          <w:szCs w:val="20"/>
        </w:rPr>
        <w:t>为避免照护对象中途放弃，指导其使用手部康复训练球时应遵循（ ）的原则</w:t>
      </w:r>
      <w:r>
        <w:rPr>
          <w:color w:val="808080"/>
          <w:sz w:val="16"/>
          <w:szCs w:val="20"/>
        </w:rPr>
        <w:t xml:space="preserve">  【单选题】</w:t>
      </w:r>
    </w:p>
    <w:p w14:paraId="696FACA3">
      <w:pPr>
        <w:rPr>
          <w:sz w:val="21"/>
          <w:szCs w:val="20"/>
        </w:rPr>
      </w:pPr>
      <w:r>
        <w:rPr>
          <w:b/>
          <w:color w:val="FF0000"/>
          <w:sz w:val="21"/>
          <w:szCs w:val="20"/>
        </w:rPr>
        <w:t>A. 坚持训练</w:t>
      </w:r>
    </w:p>
    <w:p w14:paraId="0518BFB7">
      <w:pPr>
        <w:rPr>
          <w:sz w:val="21"/>
          <w:szCs w:val="20"/>
        </w:rPr>
      </w:pPr>
      <w:r>
        <w:rPr>
          <w:sz w:val="21"/>
          <w:szCs w:val="20"/>
        </w:rPr>
        <w:t>B. 加大强度</w:t>
      </w:r>
    </w:p>
    <w:p w14:paraId="0D1ACE9B">
      <w:pPr>
        <w:rPr>
          <w:sz w:val="21"/>
          <w:szCs w:val="20"/>
        </w:rPr>
      </w:pPr>
      <w:r>
        <w:rPr>
          <w:sz w:val="21"/>
          <w:szCs w:val="20"/>
        </w:rPr>
        <w:t>C. 每次力竭</w:t>
      </w:r>
    </w:p>
    <w:p w14:paraId="28D2FCF4">
      <w:pPr>
        <w:rPr>
          <w:sz w:val="21"/>
          <w:szCs w:val="20"/>
        </w:rPr>
      </w:pPr>
      <w:r>
        <w:rPr>
          <w:sz w:val="21"/>
          <w:szCs w:val="20"/>
        </w:rPr>
        <w:t>D. 随心所欲</w:t>
      </w:r>
    </w:p>
    <w:p w14:paraId="74F6FB6B">
      <w:pPr>
        <w:rPr>
          <w:sz w:val="21"/>
          <w:szCs w:val="20"/>
        </w:rPr>
      </w:pPr>
      <w:r>
        <w:rPr>
          <w:b/>
          <w:color w:val="008000"/>
          <w:sz w:val="20"/>
          <w:szCs w:val="20"/>
        </w:rPr>
        <w:t>参考答案：A</w:t>
      </w:r>
    </w:p>
    <w:p w14:paraId="4C4937F1">
      <w:pPr>
        <w:rPr>
          <w:sz w:val="21"/>
          <w:szCs w:val="20"/>
        </w:rPr>
      </w:pPr>
      <w:r>
        <w:rPr>
          <w:b/>
          <w:sz w:val="21"/>
          <w:szCs w:val="20"/>
        </w:rPr>
        <w:t xml:space="preserve">155. </w:t>
      </w:r>
      <w:r>
        <w:rPr>
          <w:sz w:val="21"/>
          <w:szCs w:val="20"/>
        </w:rPr>
        <w:t>《中华人民共和国劳动合同法》关于劳动合同的解除，描述正确的是（ ）</w:t>
      </w:r>
      <w:r>
        <w:rPr>
          <w:color w:val="808080"/>
          <w:sz w:val="16"/>
          <w:szCs w:val="20"/>
        </w:rPr>
        <w:t xml:space="preserve">  【单选题】</w:t>
      </w:r>
    </w:p>
    <w:p w14:paraId="4587E1A1">
      <w:pPr>
        <w:rPr>
          <w:sz w:val="21"/>
          <w:szCs w:val="20"/>
        </w:rPr>
      </w:pPr>
      <w:r>
        <w:rPr>
          <w:b/>
          <w:color w:val="FF0000"/>
          <w:sz w:val="21"/>
          <w:szCs w:val="20"/>
        </w:rPr>
        <w:t>A. 劳动合同的解除是指劳动合同尚未履行完毕前，由于一定事由的出现，提前终止的法律行为</w:t>
      </w:r>
    </w:p>
    <w:p w14:paraId="1E06BD35">
      <w:pPr>
        <w:rPr>
          <w:sz w:val="21"/>
          <w:szCs w:val="20"/>
        </w:rPr>
      </w:pPr>
      <w:r>
        <w:rPr>
          <w:sz w:val="21"/>
          <w:szCs w:val="20"/>
        </w:rPr>
        <w:t>B. 劳动合同的解除主要是双方协商解除</w:t>
      </w:r>
    </w:p>
    <w:p w14:paraId="66F5EBC4">
      <w:pPr>
        <w:rPr>
          <w:sz w:val="21"/>
          <w:szCs w:val="20"/>
        </w:rPr>
      </w:pPr>
      <w:r>
        <w:rPr>
          <w:sz w:val="21"/>
          <w:szCs w:val="20"/>
        </w:rPr>
        <w:t>C. 劳动合同的解除主要是劳动者单方解除</w:t>
      </w:r>
    </w:p>
    <w:p w14:paraId="451DF334">
      <w:pPr>
        <w:rPr>
          <w:sz w:val="21"/>
          <w:szCs w:val="20"/>
        </w:rPr>
      </w:pPr>
      <w:r>
        <w:rPr>
          <w:sz w:val="21"/>
          <w:szCs w:val="20"/>
        </w:rPr>
        <w:t>D. 劳动合同的解除主要是用人单位单方解除</w:t>
      </w:r>
    </w:p>
    <w:p w14:paraId="636D98D7">
      <w:pPr>
        <w:rPr>
          <w:sz w:val="21"/>
          <w:szCs w:val="20"/>
        </w:rPr>
      </w:pPr>
      <w:r>
        <w:rPr>
          <w:b/>
          <w:color w:val="008000"/>
          <w:sz w:val="20"/>
          <w:szCs w:val="20"/>
        </w:rPr>
        <w:t>参考答案：A</w:t>
      </w:r>
    </w:p>
    <w:p w14:paraId="4911CEF8">
      <w:pPr>
        <w:rPr>
          <w:sz w:val="21"/>
          <w:szCs w:val="20"/>
        </w:rPr>
      </w:pPr>
      <w:r>
        <w:rPr>
          <w:b/>
          <w:sz w:val="21"/>
          <w:szCs w:val="20"/>
        </w:rPr>
        <w:t xml:space="preserve">156. </w:t>
      </w:r>
      <w:r>
        <w:rPr>
          <w:sz w:val="21"/>
          <w:szCs w:val="20"/>
        </w:rPr>
        <w:t>急救基本常识中，对意识丧失的照护对象应立即喂食水</w:t>
      </w:r>
      <w:r>
        <w:rPr>
          <w:color w:val="808080"/>
          <w:sz w:val="16"/>
          <w:szCs w:val="20"/>
        </w:rPr>
        <w:t xml:space="preserve">  【判断题】</w:t>
      </w:r>
    </w:p>
    <w:p w14:paraId="644D8DA0">
      <w:pPr>
        <w:rPr>
          <w:sz w:val="21"/>
          <w:szCs w:val="20"/>
        </w:rPr>
      </w:pPr>
      <w:r>
        <w:rPr>
          <w:sz w:val="21"/>
          <w:szCs w:val="20"/>
        </w:rPr>
        <w:t>A. 正确</w:t>
      </w:r>
    </w:p>
    <w:p w14:paraId="01791313">
      <w:pPr>
        <w:rPr>
          <w:sz w:val="21"/>
          <w:szCs w:val="20"/>
        </w:rPr>
      </w:pPr>
      <w:r>
        <w:rPr>
          <w:b/>
          <w:color w:val="FF0000"/>
          <w:sz w:val="21"/>
          <w:szCs w:val="20"/>
        </w:rPr>
        <w:t>B. 错误</w:t>
      </w:r>
    </w:p>
    <w:p w14:paraId="50B6F9D8">
      <w:pPr>
        <w:rPr>
          <w:sz w:val="21"/>
          <w:szCs w:val="20"/>
        </w:rPr>
      </w:pPr>
      <w:r>
        <w:rPr>
          <w:b/>
          <w:color w:val="008000"/>
          <w:sz w:val="20"/>
          <w:szCs w:val="20"/>
        </w:rPr>
        <w:t>参考答案：B</w:t>
      </w:r>
    </w:p>
    <w:p w14:paraId="7F6001C8">
      <w:pPr>
        <w:rPr>
          <w:sz w:val="21"/>
          <w:szCs w:val="20"/>
        </w:rPr>
      </w:pPr>
      <w:r>
        <w:rPr>
          <w:b/>
          <w:sz w:val="21"/>
          <w:szCs w:val="20"/>
        </w:rPr>
        <w:t xml:space="preserve">157. </w:t>
      </w:r>
      <w:r>
        <w:rPr>
          <w:sz w:val="21"/>
          <w:szCs w:val="20"/>
        </w:rPr>
        <w:t>照护对象侧卧位自主进食时，为避免食物污染床单，应（ ）</w:t>
      </w:r>
      <w:r>
        <w:rPr>
          <w:color w:val="808080"/>
          <w:sz w:val="16"/>
          <w:szCs w:val="20"/>
        </w:rPr>
        <w:t xml:space="preserve">  【单选题】</w:t>
      </w:r>
    </w:p>
    <w:p w14:paraId="399B49D6">
      <w:pPr>
        <w:rPr>
          <w:sz w:val="21"/>
          <w:szCs w:val="20"/>
        </w:rPr>
      </w:pPr>
      <w:r>
        <w:rPr>
          <w:sz w:val="21"/>
          <w:szCs w:val="20"/>
        </w:rPr>
        <w:t>A. 提前撤掉床单</w:t>
      </w:r>
    </w:p>
    <w:p w14:paraId="482CD72A">
      <w:pPr>
        <w:rPr>
          <w:sz w:val="21"/>
          <w:szCs w:val="20"/>
        </w:rPr>
      </w:pPr>
      <w:r>
        <w:rPr>
          <w:b/>
          <w:color w:val="FF0000"/>
          <w:sz w:val="21"/>
          <w:szCs w:val="20"/>
        </w:rPr>
        <w:t>B. 在床边铺毛巾</w:t>
      </w:r>
    </w:p>
    <w:p w14:paraId="404CC4E6">
      <w:pPr>
        <w:rPr>
          <w:sz w:val="21"/>
          <w:szCs w:val="20"/>
        </w:rPr>
      </w:pPr>
      <w:r>
        <w:rPr>
          <w:sz w:val="21"/>
          <w:szCs w:val="20"/>
        </w:rPr>
        <w:t>C. 拉起床挡</w:t>
      </w:r>
    </w:p>
    <w:p w14:paraId="28FAB1A2">
      <w:pPr>
        <w:rPr>
          <w:sz w:val="21"/>
          <w:szCs w:val="20"/>
        </w:rPr>
      </w:pPr>
      <w:r>
        <w:rPr>
          <w:sz w:val="21"/>
          <w:szCs w:val="20"/>
        </w:rPr>
        <w:t>D. 评估其吞咽能力</w:t>
      </w:r>
    </w:p>
    <w:p w14:paraId="0E28BC3F">
      <w:pPr>
        <w:rPr>
          <w:sz w:val="21"/>
          <w:szCs w:val="20"/>
        </w:rPr>
      </w:pPr>
      <w:r>
        <w:rPr>
          <w:b/>
          <w:color w:val="008000"/>
          <w:sz w:val="20"/>
          <w:szCs w:val="20"/>
        </w:rPr>
        <w:t>参考答案：B</w:t>
      </w:r>
    </w:p>
    <w:p w14:paraId="27962EB9">
      <w:pPr>
        <w:rPr>
          <w:sz w:val="21"/>
          <w:szCs w:val="20"/>
        </w:rPr>
      </w:pPr>
      <w:r>
        <w:rPr>
          <w:b/>
          <w:sz w:val="21"/>
          <w:szCs w:val="20"/>
        </w:rPr>
        <w:t xml:space="preserve">158. </w:t>
      </w:r>
      <w:r>
        <w:rPr>
          <w:sz w:val="21"/>
          <w:szCs w:val="20"/>
        </w:rPr>
        <w:t>火灾特指在时间上失去控制的燃烧</w:t>
      </w:r>
      <w:r>
        <w:rPr>
          <w:color w:val="808080"/>
          <w:sz w:val="16"/>
          <w:szCs w:val="20"/>
        </w:rPr>
        <w:t xml:space="preserve">  【判断题】</w:t>
      </w:r>
    </w:p>
    <w:p w14:paraId="49FC3B51">
      <w:pPr>
        <w:rPr>
          <w:sz w:val="21"/>
          <w:szCs w:val="20"/>
        </w:rPr>
      </w:pPr>
      <w:r>
        <w:rPr>
          <w:sz w:val="21"/>
          <w:szCs w:val="20"/>
        </w:rPr>
        <w:t>A. 正确</w:t>
      </w:r>
    </w:p>
    <w:p w14:paraId="1390112D">
      <w:pPr>
        <w:rPr>
          <w:sz w:val="21"/>
          <w:szCs w:val="20"/>
        </w:rPr>
      </w:pPr>
      <w:r>
        <w:rPr>
          <w:b/>
          <w:color w:val="FF0000"/>
          <w:sz w:val="21"/>
          <w:szCs w:val="20"/>
        </w:rPr>
        <w:t>B. 错误</w:t>
      </w:r>
    </w:p>
    <w:p w14:paraId="0E8E60B8">
      <w:pPr>
        <w:rPr>
          <w:sz w:val="21"/>
          <w:szCs w:val="20"/>
        </w:rPr>
      </w:pPr>
      <w:r>
        <w:rPr>
          <w:b/>
          <w:color w:val="008000"/>
          <w:sz w:val="20"/>
          <w:szCs w:val="20"/>
        </w:rPr>
        <w:t>参考答案：B</w:t>
      </w:r>
    </w:p>
    <w:p w14:paraId="2A96B5D8">
      <w:pPr>
        <w:rPr>
          <w:sz w:val="21"/>
          <w:szCs w:val="20"/>
        </w:rPr>
      </w:pPr>
      <w:r>
        <w:rPr>
          <w:b/>
          <w:sz w:val="21"/>
          <w:szCs w:val="20"/>
        </w:rPr>
        <w:t xml:space="preserve">159. </w:t>
      </w:r>
      <w:r>
        <w:rPr>
          <w:sz w:val="21"/>
          <w:szCs w:val="20"/>
        </w:rPr>
        <w:t>关于长期护理保险制度的描述，不正确的是（ ）</w:t>
      </w:r>
      <w:r>
        <w:rPr>
          <w:color w:val="808080"/>
          <w:sz w:val="16"/>
          <w:szCs w:val="20"/>
        </w:rPr>
        <w:t xml:space="preserve">  【单选题】</w:t>
      </w:r>
    </w:p>
    <w:p w14:paraId="10671559">
      <w:pPr>
        <w:rPr>
          <w:sz w:val="21"/>
          <w:szCs w:val="20"/>
        </w:rPr>
      </w:pPr>
      <w:r>
        <w:rPr>
          <w:sz w:val="21"/>
          <w:szCs w:val="20"/>
        </w:rPr>
        <w:t>A. 长期护理保险优先保障符合条件的失能老年人、重度残疾人</w:t>
      </w:r>
    </w:p>
    <w:p w14:paraId="3AECD853">
      <w:pPr>
        <w:rPr>
          <w:sz w:val="21"/>
          <w:szCs w:val="20"/>
        </w:rPr>
      </w:pPr>
      <w:r>
        <w:rPr>
          <w:b/>
          <w:color w:val="FF0000"/>
          <w:sz w:val="21"/>
          <w:szCs w:val="20"/>
        </w:rPr>
        <w:t>B. 长期护理保险实行个人缴费</w:t>
      </w:r>
    </w:p>
    <w:p w14:paraId="4EC3E54E">
      <w:pPr>
        <w:rPr>
          <w:sz w:val="21"/>
          <w:szCs w:val="20"/>
        </w:rPr>
      </w:pPr>
      <w:r>
        <w:rPr>
          <w:sz w:val="21"/>
          <w:szCs w:val="20"/>
        </w:rPr>
        <w:t>C. 长期护理保险基金主要用于支付符合规定的机构和服务人员提供基本护理服务所发生的费用</w:t>
      </w:r>
    </w:p>
    <w:p w14:paraId="2017299A">
      <w:pPr>
        <w:rPr>
          <w:sz w:val="21"/>
          <w:szCs w:val="20"/>
        </w:rPr>
      </w:pPr>
      <w:r>
        <w:rPr>
          <w:sz w:val="21"/>
          <w:szCs w:val="20"/>
        </w:rPr>
        <w:t>D. 长期护理保险重点解决重度失能人员的基本护理保障需求</w:t>
      </w:r>
    </w:p>
    <w:p w14:paraId="170A65C2">
      <w:pPr>
        <w:rPr>
          <w:sz w:val="21"/>
          <w:szCs w:val="20"/>
        </w:rPr>
      </w:pPr>
      <w:r>
        <w:rPr>
          <w:b/>
          <w:color w:val="008000"/>
          <w:sz w:val="20"/>
          <w:szCs w:val="20"/>
        </w:rPr>
        <w:t>参考答案：B</w:t>
      </w:r>
    </w:p>
    <w:p w14:paraId="7142B0CA">
      <w:pPr>
        <w:rPr>
          <w:sz w:val="21"/>
          <w:szCs w:val="20"/>
        </w:rPr>
      </w:pPr>
      <w:r>
        <w:rPr>
          <w:b/>
          <w:sz w:val="21"/>
          <w:szCs w:val="20"/>
        </w:rPr>
        <w:t xml:space="preserve">160. </w:t>
      </w:r>
      <w:r>
        <w:rPr>
          <w:sz w:val="21"/>
          <w:szCs w:val="20"/>
        </w:rPr>
        <w:t>关于长护师职业守则内容规范描述的是（ ）</w:t>
      </w:r>
      <w:r>
        <w:rPr>
          <w:color w:val="808080"/>
          <w:sz w:val="16"/>
          <w:szCs w:val="20"/>
        </w:rPr>
        <w:t xml:space="preserve">  【单选题】</w:t>
      </w:r>
    </w:p>
    <w:p w14:paraId="468EE750">
      <w:pPr>
        <w:rPr>
          <w:sz w:val="21"/>
          <w:szCs w:val="20"/>
        </w:rPr>
      </w:pPr>
      <w:r>
        <w:rPr>
          <w:b/>
          <w:color w:val="FF0000"/>
          <w:sz w:val="21"/>
          <w:szCs w:val="20"/>
        </w:rPr>
        <w:t>A. 尊老敬亲，以人为本</w:t>
      </w:r>
    </w:p>
    <w:p w14:paraId="2575A28B">
      <w:pPr>
        <w:rPr>
          <w:sz w:val="21"/>
          <w:szCs w:val="20"/>
        </w:rPr>
      </w:pPr>
      <w:r>
        <w:rPr>
          <w:sz w:val="21"/>
          <w:szCs w:val="20"/>
        </w:rPr>
        <w:t>B. 认真服务，不出差错遵纪守法</w:t>
      </w:r>
    </w:p>
    <w:p w14:paraId="6F6A719F">
      <w:pPr>
        <w:rPr>
          <w:sz w:val="21"/>
          <w:szCs w:val="20"/>
        </w:rPr>
      </w:pPr>
      <w:r>
        <w:rPr>
          <w:sz w:val="21"/>
          <w:szCs w:val="20"/>
        </w:rPr>
        <w:t>C. 服务中不给照护对象造成痛苦</w:t>
      </w:r>
    </w:p>
    <w:p w14:paraId="01138FA2">
      <w:pPr>
        <w:rPr>
          <w:sz w:val="21"/>
          <w:szCs w:val="20"/>
        </w:rPr>
      </w:pPr>
      <w:r>
        <w:rPr>
          <w:sz w:val="21"/>
          <w:szCs w:val="20"/>
        </w:rPr>
        <w:t>D. 按时上门服务打卡</w:t>
      </w:r>
    </w:p>
    <w:p w14:paraId="4204CCF1">
      <w:pPr>
        <w:rPr>
          <w:sz w:val="21"/>
          <w:szCs w:val="20"/>
        </w:rPr>
      </w:pPr>
      <w:r>
        <w:rPr>
          <w:b/>
          <w:color w:val="008000"/>
          <w:sz w:val="20"/>
          <w:szCs w:val="20"/>
        </w:rPr>
        <w:t>参考答案：A</w:t>
      </w:r>
    </w:p>
    <w:p w14:paraId="00FCCA33">
      <w:pPr>
        <w:rPr>
          <w:sz w:val="21"/>
          <w:szCs w:val="20"/>
        </w:rPr>
      </w:pPr>
      <w:r>
        <w:rPr>
          <w:sz w:val="21"/>
          <w:szCs w:val="20"/>
        </w:rPr>
        <w:br w:type="page"/>
      </w:r>
    </w:p>
    <w:p w14:paraId="7789798B">
      <w:pPr>
        <w:rPr>
          <w:sz w:val="21"/>
          <w:szCs w:val="20"/>
        </w:rPr>
      </w:pPr>
      <w:r>
        <w:rPr>
          <w:b/>
          <w:sz w:val="21"/>
          <w:szCs w:val="20"/>
        </w:rPr>
        <w:t xml:space="preserve">161. </w:t>
      </w:r>
      <w:r>
        <w:rPr>
          <w:sz w:val="21"/>
          <w:szCs w:val="20"/>
        </w:rPr>
        <w:t>关于长护师的仪容仪表要求，描述不正确的是（ ）</w:t>
      </w:r>
      <w:r>
        <w:rPr>
          <w:color w:val="808080"/>
          <w:sz w:val="16"/>
          <w:szCs w:val="20"/>
        </w:rPr>
        <w:t xml:space="preserve">  【单选题】</w:t>
      </w:r>
    </w:p>
    <w:p w14:paraId="622AB88E">
      <w:pPr>
        <w:rPr>
          <w:sz w:val="21"/>
          <w:szCs w:val="20"/>
        </w:rPr>
      </w:pPr>
      <w:r>
        <w:rPr>
          <w:sz w:val="21"/>
          <w:szCs w:val="20"/>
        </w:rPr>
        <w:t>A. 头发清洁整齐，长度适中</w:t>
      </w:r>
    </w:p>
    <w:p w14:paraId="33DD3140">
      <w:pPr>
        <w:rPr>
          <w:sz w:val="21"/>
          <w:szCs w:val="20"/>
        </w:rPr>
      </w:pPr>
      <w:r>
        <w:rPr>
          <w:sz w:val="21"/>
          <w:szCs w:val="20"/>
        </w:rPr>
        <w:t>B. 面部清洁，无油腻感</w:t>
      </w:r>
    </w:p>
    <w:p w14:paraId="7C0FC9CD">
      <w:pPr>
        <w:rPr>
          <w:sz w:val="21"/>
          <w:szCs w:val="20"/>
        </w:rPr>
      </w:pPr>
      <w:r>
        <w:rPr>
          <w:b/>
          <w:color w:val="FF0000"/>
          <w:sz w:val="21"/>
          <w:szCs w:val="20"/>
        </w:rPr>
        <w:t>C. 女性浓妆艳抹，突出个性</w:t>
      </w:r>
    </w:p>
    <w:p w14:paraId="0BBCA004">
      <w:pPr>
        <w:rPr>
          <w:sz w:val="21"/>
          <w:szCs w:val="20"/>
        </w:rPr>
      </w:pPr>
      <w:r>
        <w:rPr>
          <w:sz w:val="21"/>
          <w:szCs w:val="20"/>
        </w:rPr>
        <w:t>D. 男性刮净胡须，保持面部整洁</w:t>
      </w:r>
    </w:p>
    <w:p w14:paraId="09B88982">
      <w:pPr>
        <w:rPr>
          <w:sz w:val="21"/>
          <w:szCs w:val="20"/>
        </w:rPr>
      </w:pPr>
      <w:r>
        <w:rPr>
          <w:b/>
          <w:color w:val="008000"/>
          <w:sz w:val="20"/>
          <w:szCs w:val="20"/>
        </w:rPr>
        <w:t>参考答案：C</w:t>
      </w:r>
    </w:p>
    <w:p w14:paraId="5D36C526">
      <w:pPr>
        <w:rPr>
          <w:sz w:val="21"/>
          <w:szCs w:val="20"/>
        </w:rPr>
      </w:pPr>
      <w:r>
        <w:rPr>
          <w:b/>
          <w:sz w:val="21"/>
          <w:szCs w:val="20"/>
        </w:rPr>
        <w:t xml:space="preserve">162. </w:t>
      </w:r>
      <w:r>
        <w:rPr>
          <w:sz w:val="21"/>
          <w:szCs w:val="20"/>
        </w:rPr>
        <w:t>长护师居家护理服务时所携带的电气设备应选用（ ）</w:t>
      </w:r>
      <w:r>
        <w:rPr>
          <w:color w:val="808080"/>
          <w:sz w:val="16"/>
          <w:szCs w:val="20"/>
        </w:rPr>
        <w:t xml:space="preserve">  【单选题】</w:t>
      </w:r>
    </w:p>
    <w:p w14:paraId="1144C734">
      <w:pPr>
        <w:rPr>
          <w:sz w:val="21"/>
          <w:szCs w:val="20"/>
        </w:rPr>
      </w:pPr>
      <w:r>
        <w:rPr>
          <w:b/>
          <w:color w:val="FF0000"/>
          <w:sz w:val="21"/>
          <w:szCs w:val="20"/>
        </w:rPr>
        <w:t>A. 合格产品</w:t>
      </w:r>
    </w:p>
    <w:p w14:paraId="7E8633CD">
      <w:pPr>
        <w:rPr>
          <w:sz w:val="21"/>
          <w:szCs w:val="20"/>
        </w:rPr>
      </w:pPr>
      <w:r>
        <w:rPr>
          <w:sz w:val="21"/>
          <w:szCs w:val="20"/>
        </w:rPr>
        <w:t>B. 耐用产品</w:t>
      </w:r>
    </w:p>
    <w:p w14:paraId="5F050FE1">
      <w:pPr>
        <w:rPr>
          <w:sz w:val="21"/>
          <w:szCs w:val="20"/>
        </w:rPr>
      </w:pPr>
      <w:r>
        <w:rPr>
          <w:sz w:val="21"/>
          <w:szCs w:val="20"/>
        </w:rPr>
        <w:t>C. 新产品</w:t>
      </w:r>
    </w:p>
    <w:p w14:paraId="0C8B8A85">
      <w:pPr>
        <w:rPr>
          <w:sz w:val="21"/>
          <w:szCs w:val="20"/>
        </w:rPr>
      </w:pPr>
      <w:r>
        <w:rPr>
          <w:sz w:val="21"/>
          <w:szCs w:val="20"/>
        </w:rPr>
        <w:t>D. 智能化产品</w:t>
      </w:r>
    </w:p>
    <w:p w14:paraId="56EFB258">
      <w:pPr>
        <w:rPr>
          <w:sz w:val="21"/>
          <w:szCs w:val="20"/>
        </w:rPr>
      </w:pPr>
      <w:r>
        <w:rPr>
          <w:b/>
          <w:color w:val="008000"/>
          <w:sz w:val="20"/>
          <w:szCs w:val="20"/>
        </w:rPr>
        <w:t>参考答案：A</w:t>
      </w:r>
    </w:p>
    <w:p w14:paraId="12FB8709">
      <w:pPr>
        <w:rPr>
          <w:sz w:val="21"/>
          <w:szCs w:val="20"/>
        </w:rPr>
      </w:pPr>
      <w:r>
        <w:rPr>
          <w:b/>
          <w:sz w:val="21"/>
          <w:szCs w:val="20"/>
        </w:rPr>
        <w:t xml:space="preserve">163. </w:t>
      </w:r>
      <w:r>
        <w:rPr>
          <w:sz w:val="21"/>
          <w:szCs w:val="20"/>
        </w:rPr>
        <w:t>李爷爷大便干结，每次排便时间较长，为预防局部压疮，最适合的便盆是（ ）</w:t>
      </w:r>
      <w:r>
        <w:rPr>
          <w:color w:val="808080"/>
          <w:sz w:val="16"/>
          <w:szCs w:val="20"/>
        </w:rPr>
        <w:t xml:space="preserve">  【单选题】</w:t>
      </w:r>
    </w:p>
    <w:p w14:paraId="42B2CDE0">
      <w:pPr>
        <w:rPr>
          <w:sz w:val="21"/>
          <w:szCs w:val="20"/>
        </w:rPr>
      </w:pPr>
      <w:r>
        <w:rPr>
          <w:sz w:val="21"/>
          <w:szCs w:val="20"/>
        </w:rPr>
        <w:t>A. 不锈钢便盆</w:t>
      </w:r>
    </w:p>
    <w:p w14:paraId="221E8504">
      <w:pPr>
        <w:rPr>
          <w:sz w:val="21"/>
          <w:szCs w:val="20"/>
        </w:rPr>
      </w:pPr>
      <w:r>
        <w:rPr>
          <w:sz w:val="21"/>
          <w:szCs w:val="20"/>
        </w:rPr>
        <w:t>B. 塑料便盆</w:t>
      </w:r>
    </w:p>
    <w:p w14:paraId="23870F46">
      <w:pPr>
        <w:rPr>
          <w:sz w:val="21"/>
          <w:szCs w:val="20"/>
        </w:rPr>
      </w:pPr>
      <w:r>
        <w:rPr>
          <w:sz w:val="21"/>
          <w:szCs w:val="20"/>
        </w:rPr>
        <w:t>C. 陶瓷便盆</w:t>
      </w:r>
    </w:p>
    <w:p w14:paraId="75293832">
      <w:pPr>
        <w:rPr>
          <w:sz w:val="21"/>
          <w:szCs w:val="20"/>
        </w:rPr>
      </w:pPr>
      <w:r>
        <w:rPr>
          <w:b/>
          <w:color w:val="FF0000"/>
          <w:sz w:val="21"/>
          <w:szCs w:val="20"/>
        </w:rPr>
        <w:t>D. 充气式便盆</w:t>
      </w:r>
    </w:p>
    <w:p w14:paraId="6D4C0E6A">
      <w:pPr>
        <w:rPr>
          <w:sz w:val="21"/>
          <w:szCs w:val="20"/>
        </w:rPr>
      </w:pPr>
      <w:r>
        <w:rPr>
          <w:b/>
          <w:color w:val="008000"/>
          <w:sz w:val="20"/>
          <w:szCs w:val="20"/>
        </w:rPr>
        <w:t>参考答案：D</w:t>
      </w:r>
    </w:p>
    <w:p w14:paraId="404189BC">
      <w:pPr>
        <w:rPr>
          <w:sz w:val="21"/>
          <w:szCs w:val="20"/>
        </w:rPr>
      </w:pPr>
      <w:r>
        <w:rPr>
          <w:b/>
          <w:sz w:val="21"/>
          <w:szCs w:val="20"/>
        </w:rPr>
        <w:t xml:space="preserve">164. </w:t>
      </w:r>
      <w:r>
        <w:rPr>
          <w:sz w:val="21"/>
          <w:szCs w:val="20"/>
        </w:rPr>
        <w:t>轮椅夹杯及台面也属于进食辅具</w:t>
      </w:r>
      <w:r>
        <w:rPr>
          <w:color w:val="808080"/>
          <w:sz w:val="16"/>
          <w:szCs w:val="20"/>
        </w:rPr>
        <w:t xml:space="preserve">  【判断题】</w:t>
      </w:r>
    </w:p>
    <w:p w14:paraId="41109C6A">
      <w:pPr>
        <w:rPr>
          <w:sz w:val="21"/>
          <w:szCs w:val="20"/>
        </w:rPr>
      </w:pPr>
      <w:r>
        <w:rPr>
          <w:b/>
          <w:color w:val="FF0000"/>
          <w:sz w:val="21"/>
          <w:szCs w:val="20"/>
        </w:rPr>
        <w:t>A. 正确</w:t>
      </w:r>
    </w:p>
    <w:p w14:paraId="32AE50E0">
      <w:pPr>
        <w:rPr>
          <w:sz w:val="21"/>
          <w:szCs w:val="20"/>
        </w:rPr>
      </w:pPr>
      <w:r>
        <w:rPr>
          <w:sz w:val="21"/>
          <w:szCs w:val="20"/>
        </w:rPr>
        <w:t>B. 错误</w:t>
      </w:r>
    </w:p>
    <w:p w14:paraId="16C3CC63">
      <w:pPr>
        <w:rPr>
          <w:sz w:val="21"/>
          <w:szCs w:val="20"/>
        </w:rPr>
      </w:pPr>
      <w:r>
        <w:rPr>
          <w:b/>
          <w:color w:val="008000"/>
          <w:sz w:val="20"/>
          <w:szCs w:val="20"/>
        </w:rPr>
        <w:t>参考答案：A</w:t>
      </w:r>
    </w:p>
    <w:p w14:paraId="75A20DD1">
      <w:pPr>
        <w:rPr>
          <w:sz w:val="21"/>
          <w:szCs w:val="20"/>
        </w:rPr>
      </w:pPr>
      <w:r>
        <w:rPr>
          <w:b/>
          <w:sz w:val="21"/>
          <w:szCs w:val="20"/>
        </w:rPr>
        <w:t xml:space="preserve">165. </w:t>
      </w:r>
      <w:r>
        <w:rPr>
          <w:sz w:val="21"/>
          <w:szCs w:val="20"/>
        </w:rPr>
        <w:t>戴义齿不能改善照护对象说话漏风，吐字不清的状况</w:t>
      </w:r>
      <w:r>
        <w:rPr>
          <w:color w:val="808080"/>
          <w:sz w:val="16"/>
          <w:szCs w:val="20"/>
        </w:rPr>
        <w:t xml:space="preserve">  【判断题】</w:t>
      </w:r>
    </w:p>
    <w:p w14:paraId="3A431C47">
      <w:pPr>
        <w:rPr>
          <w:sz w:val="21"/>
          <w:szCs w:val="20"/>
        </w:rPr>
      </w:pPr>
      <w:r>
        <w:rPr>
          <w:sz w:val="21"/>
          <w:szCs w:val="20"/>
        </w:rPr>
        <w:t>A. 正确</w:t>
      </w:r>
    </w:p>
    <w:p w14:paraId="3FDEBB7C">
      <w:pPr>
        <w:rPr>
          <w:sz w:val="21"/>
          <w:szCs w:val="20"/>
        </w:rPr>
      </w:pPr>
      <w:r>
        <w:rPr>
          <w:b/>
          <w:color w:val="FF0000"/>
          <w:sz w:val="21"/>
          <w:szCs w:val="20"/>
        </w:rPr>
        <w:t>B. 错误</w:t>
      </w:r>
    </w:p>
    <w:p w14:paraId="5FC3E4CB">
      <w:pPr>
        <w:rPr>
          <w:sz w:val="21"/>
          <w:szCs w:val="20"/>
        </w:rPr>
      </w:pPr>
      <w:r>
        <w:rPr>
          <w:b/>
          <w:color w:val="008000"/>
          <w:sz w:val="20"/>
          <w:szCs w:val="20"/>
        </w:rPr>
        <w:t>参考答案：B</w:t>
      </w:r>
    </w:p>
    <w:p w14:paraId="14667A14">
      <w:pPr>
        <w:rPr>
          <w:sz w:val="21"/>
          <w:szCs w:val="20"/>
        </w:rPr>
      </w:pPr>
      <w:r>
        <w:rPr>
          <w:b/>
          <w:sz w:val="21"/>
          <w:szCs w:val="20"/>
        </w:rPr>
        <w:t xml:space="preserve">166. </w:t>
      </w:r>
      <w:r>
        <w:rPr>
          <w:sz w:val="21"/>
          <w:szCs w:val="20"/>
        </w:rPr>
        <w:t>（ ）的照护对象无法自主进食</w:t>
      </w:r>
      <w:r>
        <w:rPr>
          <w:color w:val="808080"/>
          <w:sz w:val="16"/>
          <w:szCs w:val="20"/>
        </w:rPr>
        <w:t xml:space="preserve">  【单选题】</w:t>
      </w:r>
    </w:p>
    <w:p w14:paraId="495F39F2">
      <w:pPr>
        <w:rPr>
          <w:sz w:val="21"/>
          <w:szCs w:val="20"/>
        </w:rPr>
      </w:pPr>
      <w:r>
        <w:rPr>
          <w:sz w:val="21"/>
          <w:szCs w:val="20"/>
        </w:rPr>
        <w:t>A. 能保持坐姿</w:t>
      </w:r>
    </w:p>
    <w:p w14:paraId="7B6E5C26">
      <w:pPr>
        <w:rPr>
          <w:sz w:val="21"/>
          <w:szCs w:val="20"/>
        </w:rPr>
      </w:pPr>
      <w:r>
        <w:rPr>
          <w:sz w:val="21"/>
          <w:szCs w:val="20"/>
        </w:rPr>
        <w:t>B. 上肢活动功能良好</w:t>
      </w:r>
    </w:p>
    <w:p w14:paraId="3B48CDEE">
      <w:pPr>
        <w:rPr>
          <w:sz w:val="21"/>
          <w:szCs w:val="20"/>
        </w:rPr>
      </w:pPr>
      <w:r>
        <w:rPr>
          <w:b/>
          <w:color w:val="FF0000"/>
          <w:sz w:val="21"/>
          <w:szCs w:val="20"/>
        </w:rPr>
        <w:t>C. 无法使用辅助餐具</w:t>
      </w:r>
    </w:p>
    <w:p w14:paraId="6050E67E">
      <w:pPr>
        <w:rPr>
          <w:sz w:val="21"/>
          <w:szCs w:val="20"/>
        </w:rPr>
      </w:pPr>
      <w:r>
        <w:rPr>
          <w:sz w:val="21"/>
          <w:szCs w:val="20"/>
        </w:rPr>
        <w:t>D. 无进食意愿</w:t>
      </w:r>
    </w:p>
    <w:p w14:paraId="39B0F0D7">
      <w:pPr>
        <w:rPr>
          <w:sz w:val="21"/>
          <w:szCs w:val="20"/>
        </w:rPr>
      </w:pPr>
      <w:r>
        <w:rPr>
          <w:b/>
          <w:color w:val="008000"/>
          <w:sz w:val="20"/>
          <w:szCs w:val="20"/>
        </w:rPr>
        <w:t>参考答案：C</w:t>
      </w:r>
    </w:p>
    <w:p w14:paraId="2E0DB098">
      <w:pPr>
        <w:rPr>
          <w:sz w:val="21"/>
          <w:szCs w:val="20"/>
        </w:rPr>
      </w:pPr>
      <w:r>
        <w:rPr>
          <w:b/>
          <w:sz w:val="21"/>
          <w:szCs w:val="20"/>
        </w:rPr>
        <w:t xml:space="preserve">167. </w:t>
      </w:r>
      <w:r>
        <w:rPr>
          <w:sz w:val="21"/>
          <w:szCs w:val="20"/>
        </w:rPr>
        <w:t>保持臀部皮肤清洁干燥是预防皮疹、红肿的重要步骤</w:t>
      </w:r>
      <w:r>
        <w:rPr>
          <w:color w:val="808080"/>
          <w:sz w:val="16"/>
          <w:szCs w:val="20"/>
        </w:rPr>
        <w:t xml:space="preserve">  【判断题】</w:t>
      </w:r>
    </w:p>
    <w:p w14:paraId="1F4AB7D5">
      <w:pPr>
        <w:rPr>
          <w:sz w:val="21"/>
          <w:szCs w:val="20"/>
        </w:rPr>
      </w:pPr>
      <w:r>
        <w:rPr>
          <w:b/>
          <w:color w:val="FF0000"/>
          <w:sz w:val="21"/>
          <w:szCs w:val="20"/>
        </w:rPr>
        <w:t>A. 正确</w:t>
      </w:r>
    </w:p>
    <w:p w14:paraId="55D14441">
      <w:pPr>
        <w:rPr>
          <w:sz w:val="21"/>
          <w:szCs w:val="20"/>
        </w:rPr>
      </w:pPr>
      <w:r>
        <w:rPr>
          <w:sz w:val="21"/>
          <w:szCs w:val="20"/>
        </w:rPr>
        <w:t>B. 错误</w:t>
      </w:r>
    </w:p>
    <w:p w14:paraId="71F40C8C">
      <w:pPr>
        <w:rPr>
          <w:sz w:val="21"/>
          <w:szCs w:val="20"/>
        </w:rPr>
      </w:pPr>
      <w:r>
        <w:rPr>
          <w:b/>
          <w:color w:val="008000"/>
          <w:sz w:val="20"/>
          <w:szCs w:val="20"/>
        </w:rPr>
        <w:t>参考答案：A</w:t>
      </w:r>
    </w:p>
    <w:p w14:paraId="72576C85">
      <w:pPr>
        <w:rPr>
          <w:sz w:val="21"/>
          <w:szCs w:val="20"/>
        </w:rPr>
      </w:pPr>
      <w:r>
        <w:rPr>
          <w:b/>
          <w:sz w:val="21"/>
          <w:szCs w:val="20"/>
        </w:rPr>
        <w:t xml:space="preserve">168. </w:t>
      </w:r>
      <w:r>
        <w:rPr>
          <w:sz w:val="21"/>
          <w:szCs w:val="20"/>
        </w:rPr>
        <w:t>为王爷爷剪发时用防护布覆盖其颈部至上身，目的是（ ）</w:t>
      </w:r>
      <w:r>
        <w:rPr>
          <w:color w:val="808080"/>
          <w:sz w:val="16"/>
          <w:szCs w:val="20"/>
        </w:rPr>
        <w:t xml:space="preserve">  【单选题】</w:t>
      </w:r>
    </w:p>
    <w:p w14:paraId="0300AE4B">
      <w:pPr>
        <w:rPr>
          <w:sz w:val="21"/>
          <w:szCs w:val="20"/>
        </w:rPr>
      </w:pPr>
      <w:r>
        <w:rPr>
          <w:sz w:val="21"/>
          <w:szCs w:val="20"/>
        </w:rPr>
        <w:t>A. 保暖避免着凉</w:t>
      </w:r>
    </w:p>
    <w:p w14:paraId="4D08C38A">
      <w:pPr>
        <w:rPr>
          <w:sz w:val="21"/>
          <w:szCs w:val="20"/>
        </w:rPr>
      </w:pPr>
      <w:r>
        <w:rPr>
          <w:sz w:val="21"/>
          <w:szCs w:val="20"/>
        </w:rPr>
        <w:t>B. 为了形象美观</w:t>
      </w:r>
    </w:p>
    <w:p w14:paraId="4BD7A2E7">
      <w:pPr>
        <w:rPr>
          <w:sz w:val="21"/>
          <w:szCs w:val="20"/>
        </w:rPr>
      </w:pPr>
      <w:r>
        <w:rPr>
          <w:b/>
          <w:color w:val="FF0000"/>
          <w:sz w:val="21"/>
          <w:szCs w:val="20"/>
        </w:rPr>
        <w:t>C. 避免碎发刺激皮肤</w:t>
      </w:r>
    </w:p>
    <w:p w14:paraId="11EBDFD5">
      <w:pPr>
        <w:rPr>
          <w:sz w:val="21"/>
          <w:szCs w:val="20"/>
        </w:rPr>
      </w:pPr>
      <w:r>
        <w:rPr>
          <w:sz w:val="21"/>
          <w:szCs w:val="20"/>
        </w:rPr>
        <w:t>D. 为避免王爷爷摔倒</w:t>
      </w:r>
    </w:p>
    <w:p w14:paraId="4758B571">
      <w:pPr>
        <w:rPr>
          <w:sz w:val="21"/>
          <w:szCs w:val="20"/>
        </w:rPr>
      </w:pPr>
      <w:r>
        <w:rPr>
          <w:b/>
          <w:color w:val="008000"/>
          <w:sz w:val="20"/>
          <w:szCs w:val="20"/>
        </w:rPr>
        <w:t>参考答案：C</w:t>
      </w:r>
    </w:p>
    <w:p w14:paraId="5C3E8DFB">
      <w:pPr>
        <w:rPr>
          <w:sz w:val="21"/>
          <w:szCs w:val="20"/>
        </w:rPr>
      </w:pPr>
      <w:r>
        <w:rPr>
          <w:b/>
          <w:sz w:val="21"/>
          <w:szCs w:val="20"/>
        </w:rPr>
        <w:t xml:space="preserve">169. </w:t>
      </w:r>
      <w:r>
        <w:rPr>
          <w:sz w:val="21"/>
          <w:szCs w:val="20"/>
        </w:rPr>
        <w:t>呕吐物呈黄绿色，通常提示可能存在胆汁反流</w:t>
      </w:r>
      <w:r>
        <w:rPr>
          <w:color w:val="808080"/>
          <w:sz w:val="16"/>
          <w:szCs w:val="20"/>
        </w:rPr>
        <w:t xml:space="preserve">  【判断题】</w:t>
      </w:r>
    </w:p>
    <w:p w14:paraId="05D9AA86">
      <w:pPr>
        <w:rPr>
          <w:sz w:val="21"/>
          <w:szCs w:val="20"/>
        </w:rPr>
      </w:pPr>
      <w:r>
        <w:rPr>
          <w:b/>
          <w:color w:val="FF0000"/>
          <w:sz w:val="21"/>
          <w:szCs w:val="20"/>
        </w:rPr>
        <w:t>A. 正确</w:t>
      </w:r>
    </w:p>
    <w:p w14:paraId="5C120DA9">
      <w:pPr>
        <w:rPr>
          <w:sz w:val="21"/>
          <w:szCs w:val="20"/>
        </w:rPr>
      </w:pPr>
      <w:r>
        <w:rPr>
          <w:sz w:val="21"/>
          <w:szCs w:val="20"/>
        </w:rPr>
        <w:t>B. 错误</w:t>
      </w:r>
    </w:p>
    <w:p w14:paraId="41AEA4E7">
      <w:pPr>
        <w:rPr>
          <w:sz w:val="21"/>
          <w:szCs w:val="20"/>
        </w:rPr>
      </w:pPr>
      <w:r>
        <w:rPr>
          <w:b/>
          <w:color w:val="008000"/>
          <w:sz w:val="20"/>
          <w:szCs w:val="20"/>
        </w:rPr>
        <w:t>参考答案：A</w:t>
      </w:r>
    </w:p>
    <w:p w14:paraId="4D2B0E3B">
      <w:pPr>
        <w:rPr>
          <w:sz w:val="21"/>
          <w:szCs w:val="20"/>
        </w:rPr>
      </w:pPr>
      <w:r>
        <w:rPr>
          <w:b/>
          <w:sz w:val="21"/>
          <w:szCs w:val="20"/>
        </w:rPr>
        <w:t xml:space="preserve">170. </w:t>
      </w:r>
      <w:r>
        <w:rPr>
          <w:sz w:val="21"/>
          <w:szCs w:val="20"/>
        </w:rPr>
        <w:t>患侧卧位时，对头部姿势的基本要求是（ ）</w:t>
      </w:r>
      <w:r>
        <w:rPr>
          <w:color w:val="808080"/>
          <w:sz w:val="16"/>
          <w:szCs w:val="20"/>
        </w:rPr>
        <w:t xml:space="preserve">  【单选题】</w:t>
      </w:r>
    </w:p>
    <w:p w14:paraId="3BD795DB">
      <w:pPr>
        <w:rPr>
          <w:sz w:val="21"/>
          <w:szCs w:val="20"/>
        </w:rPr>
      </w:pPr>
      <w:r>
        <w:rPr>
          <w:sz w:val="21"/>
          <w:szCs w:val="20"/>
        </w:rPr>
        <w:t>A. 头下垫高枕，强制向患侧扭转</w:t>
      </w:r>
    </w:p>
    <w:p w14:paraId="47DA31A1">
      <w:pPr>
        <w:rPr>
          <w:sz w:val="21"/>
          <w:szCs w:val="20"/>
        </w:rPr>
      </w:pPr>
      <w:r>
        <w:rPr>
          <w:sz w:val="21"/>
          <w:szCs w:val="20"/>
        </w:rPr>
        <w:t>B. 头部不使用枕头，保持后仰</w:t>
      </w:r>
    </w:p>
    <w:p w14:paraId="44632724">
      <w:pPr>
        <w:rPr>
          <w:sz w:val="21"/>
          <w:szCs w:val="20"/>
        </w:rPr>
      </w:pPr>
      <w:r>
        <w:rPr>
          <w:b/>
          <w:color w:val="FF0000"/>
          <w:sz w:val="21"/>
          <w:szCs w:val="20"/>
        </w:rPr>
        <w:t>C. 枕头高度适中，使头颈与躯干呈一直线，并稍向后仰</w:t>
      </w:r>
    </w:p>
    <w:p w14:paraId="397EB914">
      <w:pPr>
        <w:rPr>
          <w:sz w:val="21"/>
          <w:szCs w:val="20"/>
        </w:rPr>
      </w:pPr>
      <w:r>
        <w:rPr>
          <w:sz w:val="21"/>
          <w:szCs w:val="20"/>
        </w:rPr>
        <w:t>D. 头部姿势无需特别关注</w:t>
      </w:r>
    </w:p>
    <w:p w14:paraId="654F5F7C">
      <w:pPr>
        <w:rPr>
          <w:sz w:val="21"/>
          <w:szCs w:val="20"/>
        </w:rPr>
      </w:pPr>
      <w:r>
        <w:rPr>
          <w:b/>
          <w:color w:val="008000"/>
          <w:sz w:val="20"/>
          <w:szCs w:val="20"/>
        </w:rPr>
        <w:t>参考答案：C</w:t>
      </w:r>
    </w:p>
    <w:p w14:paraId="2A5C591C">
      <w:pPr>
        <w:rPr>
          <w:sz w:val="21"/>
          <w:szCs w:val="20"/>
        </w:rPr>
      </w:pPr>
      <w:r>
        <w:rPr>
          <w:sz w:val="21"/>
          <w:szCs w:val="20"/>
        </w:rPr>
        <w:br w:type="page"/>
      </w:r>
    </w:p>
    <w:p w14:paraId="255F1D99">
      <w:pPr>
        <w:rPr>
          <w:sz w:val="21"/>
          <w:szCs w:val="20"/>
        </w:rPr>
      </w:pPr>
      <w:r>
        <w:rPr>
          <w:b/>
          <w:sz w:val="21"/>
          <w:szCs w:val="20"/>
        </w:rPr>
        <w:t xml:space="preserve">171. </w:t>
      </w:r>
      <w:r>
        <w:rPr>
          <w:sz w:val="21"/>
          <w:szCs w:val="20"/>
        </w:rPr>
        <w:t>治疗饮食选择的依据是（ ）</w:t>
      </w:r>
      <w:r>
        <w:rPr>
          <w:color w:val="808080"/>
          <w:sz w:val="16"/>
          <w:szCs w:val="20"/>
        </w:rPr>
        <w:t xml:space="preserve">  【单选题】</w:t>
      </w:r>
    </w:p>
    <w:p w14:paraId="08A706C9">
      <w:pPr>
        <w:rPr>
          <w:sz w:val="21"/>
          <w:szCs w:val="20"/>
        </w:rPr>
      </w:pPr>
      <w:r>
        <w:rPr>
          <w:sz w:val="21"/>
          <w:szCs w:val="20"/>
        </w:rPr>
        <w:t>A. 患者口味偏好</w:t>
      </w:r>
    </w:p>
    <w:p w14:paraId="65172E72">
      <w:pPr>
        <w:rPr>
          <w:sz w:val="21"/>
          <w:szCs w:val="20"/>
        </w:rPr>
      </w:pPr>
      <w:r>
        <w:rPr>
          <w:b/>
          <w:color w:val="FF0000"/>
          <w:sz w:val="21"/>
          <w:szCs w:val="20"/>
        </w:rPr>
        <w:t>B. 疾病类型、病情需求、机体代谢状态</w:t>
      </w:r>
    </w:p>
    <w:p w14:paraId="6555C271">
      <w:pPr>
        <w:rPr>
          <w:sz w:val="21"/>
          <w:szCs w:val="20"/>
        </w:rPr>
      </w:pPr>
      <w:r>
        <w:rPr>
          <w:sz w:val="21"/>
          <w:szCs w:val="20"/>
        </w:rPr>
        <w:t>C. 食材获取难度</w:t>
      </w:r>
    </w:p>
    <w:p w14:paraId="1C6C0852">
      <w:pPr>
        <w:rPr>
          <w:sz w:val="21"/>
          <w:szCs w:val="20"/>
        </w:rPr>
      </w:pPr>
      <w:r>
        <w:rPr>
          <w:sz w:val="21"/>
          <w:szCs w:val="20"/>
        </w:rPr>
        <w:t>D. 饮食成本</w:t>
      </w:r>
    </w:p>
    <w:p w14:paraId="4C799066">
      <w:pPr>
        <w:rPr>
          <w:sz w:val="21"/>
          <w:szCs w:val="20"/>
        </w:rPr>
      </w:pPr>
      <w:r>
        <w:rPr>
          <w:b/>
          <w:color w:val="008000"/>
          <w:sz w:val="20"/>
          <w:szCs w:val="20"/>
        </w:rPr>
        <w:t>参考答案：B</w:t>
      </w:r>
    </w:p>
    <w:p w14:paraId="1FCAE140">
      <w:pPr>
        <w:rPr>
          <w:sz w:val="21"/>
          <w:szCs w:val="20"/>
        </w:rPr>
      </w:pPr>
      <w:r>
        <w:rPr>
          <w:b/>
          <w:sz w:val="21"/>
          <w:szCs w:val="20"/>
        </w:rPr>
        <w:t xml:space="preserve">172. </w:t>
      </w:r>
      <w:r>
        <w:rPr>
          <w:sz w:val="21"/>
          <w:szCs w:val="20"/>
        </w:rPr>
        <w:t>长护师的语言表达应做到（ ）</w:t>
      </w:r>
      <w:r>
        <w:rPr>
          <w:color w:val="808080"/>
          <w:sz w:val="16"/>
          <w:szCs w:val="20"/>
        </w:rPr>
        <w:t xml:space="preserve">  【单选题】</w:t>
      </w:r>
    </w:p>
    <w:p w14:paraId="607BF77B">
      <w:pPr>
        <w:rPr>
          <w:sz w:val="21"/>
          <w:szCs w:val="20"/>
        </w:rPr>
      </w:pPr>
      <w:r>
        <w:rPr>
          <w:sz w:val="21"/>
          <w:szCs w:val="20"/>
        </w:rPr>
        <w:t>A. 语速快、声调高</w:t>
      </w:r>
    </w:p>
    <w:p w14:paraId="57CD04FF">
      <w:pPr>
        <w:rPr>
          <w:sz w:val="21"/>
          <w:szCs w:val="20"/>
        </w:rPr>
      </w:pPr>
      <w:r>
        <w:rPr>
          <w:b/>
          <w:color w:val="FF0000"/>
          <w:sz w:val="21"/>
          <w:szCs w:val="20"/>
        </w:rPr>
        <w:t>B. 语言清晰、声调柔和、语速放缓</w:t>
      </w:r>
    </w:p>
    <w:p w14:paraId="067DDF50">
      <w:pPr>
        <w:rPr>
          <w:sz w:val="21"/>
          <w:szCs w:val="20"/>
        </w:rPr>
      </w:pPr>
      <w:r>
        <w:rPr>
          <w:sz w:val="21"/>
          <w:szCs w:val="20"/>
        </w:rPr>
        <w:t>C. 使用复杂难懂的词汇</w:t>
      </w:r>
    </w:p>
    <w:p w14:paraId="1CC7C710">
      <w:pPr>
        <w:rPr>
          <w:sz w:val="21"/>
          <w:szCs w:val="20"/>
        </w:rPr>
      </w:pPr>
      <w:r>
        <w:rPr>
          <w:sz w:val="21"/>
          <w:szCs w:val="20"/>
        </w:rPr>
        <w:t>D. 语法随意、逻辑混乱</w:t>
      </w:r>
    </w:p>
    <w:p w14:paraId="2F011D9E">
      <w:pPr>
        <w:rPr>
          <w:sz w:val="21"/>
          <w:szCs w:val="20"/>
        </w:rPr>
      </w:pPr>
      <w:r>
        <w:rPr>
          <w:b/>
          <w:color w:val="008000"/>
          <w:sz w:val="20"/>
          <w:szCs w:val="20"/>
        </w:rPr>
        <w:t>参考答案：B</w:t>
      </w:r>
    </w:p>
    <w:p w14:paraId="1572FF3E">
      <w:pPr>
        <w:rPr>
          <w:sz w:val="21"/>
          <w:szCs w:val="20"/>
        </w:rPr>
      </w:pPr>
      <w:r>
        <w:rPr>
          <w:b/>
          <w:sz w:val="21"/>
          <w:szCs w:val="20"/>
        </w:rPr>
        <w:t xml:space="preserve">173. </w:t>
      </w:r>
      <w:r>
        <w:rPr>
          <w:sz w:val="21"/>
          <w:szCs w:val="20"/>
        </w:rPr>
        <w:t>测量血糖前，应（ ）</w:t>
      </w:r>
      <w:r>
        <w:rPr>
          <w:color w:val="808080"/>
          <w:sz w:val="16"/>
          <w:szCs w:val="20"/>
        </w:rPr>
        <w:t xml:space="preserve">  【单选题】</w:t>
      </w:r>
    </w:p>
    <w:p w14:paraId="2722785A">
      <w:pPr>
        <w:rPr>
          <w:sz w:val="21"/>
          <w:szCs w:val="20"/>
        </w:rPr>
      </w:pPr>
      <w:r>
        <w:rPr>
          <w:b/>
          <w:color w:val="FF0000"/>
          <w:sz w:val="21"/>
          <w:szCs w:val="20"/>
        </w:rPr>
        <w:t>A. 消毒采血部位</w:t>
      </w:r>
    </w:p>
    <w:p w14:paraId="292BB656">
      <w:pPr>
        <w:rPr>
          <w:sz w:val="21"/>
          <w:szCs w:val="20"/>
        </w:rPr>
      </w:pPr>
      <w:r>
        <w:rPr>
          <w:sz w:val="21"/>
          <w:szCs w:val="20"/>
        </w:rPr>
        <w:t>B. 不清洁直接采血</w:t>
      </w:r>
    </w:p>
    <w:p w14:paraId="2A7E9187">
      <w:pPr>
        <w:rPr>
          <w:sz w:val="21"/>
          <w:szCs w:val="20"/>
        </w:rPr>
      </w:pPr>
      <w:r>
        <w:rPr>
          <w:sz w:val="21"/>
          <w:szCs w:val="20"/>
        </w:rPr>
        <w:t>C. 揉搓采血部位至疼痛</w:t>
      </w:r>
    </w:p>
    <w:p w14:paraId="48259A89">
      <w:pPr>
        <w:rPr>
          <w:sz w:val="21"/>
          <w:szCs w:val="20"/>
        </w:rPr>
      </w:pPr>
      <w:r>
        <w:rPr>
          <w:sz w:val="21"/>
          <w:szCs w:val="20"/>
        </w:rPr>
        <w:t>D. 无需准备</w:t>
      </w:r>
    </w:p>
    <w:p w14:paraId="2C3007DC">
      <w:pPr>
        <w:rPr>
          <w:sz w:val="21"/>
          <w:szCs w:val="20"/>
        </w:rPr>
      </w:pPr>
      <w:r>
        <w:rPr>
          <w:b/>
          <w:color w:val="008000"/>
          <w:sz w:val="20"/>
          <w:szCs w:val="20"/>
        </w:rPr>
        <w:t>参考答案：A</w:t>
      </w:r>
    </w:p>
    <w:p w14:paraId="4E54747D">
      <w:pPr>
        <w:rPr>
          <w:sz w:val="21"/>
          <w:szCs w:val="20"/>
        </w:rPr>
      </w:pPr>
      <w:r>
        <w:rPr>
          <w:b/>
          <w:sz w:val="21"/>
          <w:szCs w:val="20"/>
        </w:rPr>
        <w:t xml:space="preserve">174. </w:t>
      </w:r>
      <w:r>
        <w:rPr>
          <w:sz w:val="21"/>
          <w:szCs w:val="20"/>
        </w:rPr>
        <w:t>如果防护用品在照护过程中受到污染或破损，可以继续使用，不需要立即更换</w:t>
      </w:r>
      <w:r>
        <w:rPr>
          <w:color w:val="808080"/>
          <w:sz w:val="16"/>
          <w:szCs w:val="20"/>
        </w:rPr>
        <w:t xml:space="preserve">  【判断题】</w:t>
      </w:r>
    </w:p>
    <w:p w14:paraId="2324AFA3">
      <w:pPr>
        <w:rPr>
          <w:sz w:val="21"/>
          <w:szCs w:val="20"/>
        </w:rPr>
      </w:pPr>
      <w:r>
        <w:rPr>
          <w:sz w:val="21"/>
          <w:szCs w:val="20"/>
        </w:rPr>
        <w:t>A. 正确</w:t>
      </w:r>
    </w:p>
    <w:p w14:paraId="046459AC">
      <w:pPr>
        <w:rPr>
          <w:sz w:val="21"/>
          <w:szCs w:val="20"/>
        </w:rPr>
      </w:pPr>
      <w:r>
        <w:rPr>
          <w:b/>
          <w:color w:val="FF0000"/>
          <w:sz w:val="21"/>
          <w:szCs w:val="20"/>
        </w:rPr>
        <w:t>B. 错误</w:t>
      </w:r>
    </w:p>
    <w:p w14:paraId="3077A07D">
      <w:pPr>
        <w:rPr>
          <w:sz w:val="21"/>
          <w:szCs w:val="20"/>
        </w:rPr>
      </w:pPr>
      <w:r>
        <w:rPr>
          <w:b/>
          <w:color w:val="008000"/>
          <w:sz w:val="20"/>
          <w:szCs w:val="20"/>
        </w:rPr>
        <w:t>参考答案：B</w:t>
      </w:r>
    </w:p>
    <w:p w14:paraId="579AD4E5">
      <w:pPr>
        <w:rPr>
          <w:sz w:val="21"/>
          <w:szCs w:val="20"/>
        </w:rPr>
      </w:pPr>
      <w:r>
        <w:rPr>
          <w:b/>
          <w:sz w:val="21"/>
          <w:szCs w:val="20"/>
        </w:rPr>
        <w:t xml:space="preserve">175. </w:t>
      </w:r>
      <w:r>
        <w:rPr>
          <w:sz w:val="21"/>
          <w:szCs w:val="20"/>
        </w:rPr>
        <w:t>佩戴医用分指板时，应协助照护对象快速将手指深入指板缝隙中，并调节至舒适位置</w:t>
      </w:r>
      <w:r>
        <w:rPr>
          <w:color w:val="808080"/>
          <w:sz w:val="16"/>
          <w:szCs w:val="20"/>
        </w:rPr>
        <w:t xml:space="preserve">  【判断题】</w:t>
      </w:r>
    </w:p>
    <w:p w14:paraId="2723B267">
      <w:pPr>
        <w:rPr>
          <w:sz w:val="21"/>
          <w:szCs w:val="20"/>
        </w:rPr>
      </w:pPr>
      <w:r>
        <w:rPr>
          <w:sz w:val="21"/>
          <w:szCs w:val="20"/>
        </w:rPr>
        <w:t>A. 正确</w:t>
      </w:r>
    </w:p>
    <w:p w14:paraId="75A66007">
      <w:pPr>
        <w:rPr>
          <w:sz w:val="21"/>
          <w:szCs w:val="20"/>
        </w:rPr>
      </w:pPr>
      <w:r>
        <w:rPr>
          <w:b/>
          <w:color w:val="FF0000"/>
          <w:sz w:val="21"/>
          <w:szCs w:val="20"/>
        </w:rPr>
        <w:t>B. 错误</w:t>
      </w:r>
    </w:p>
    <w:p w14:paraId="29F279EC">
      <w:pPr>
        <w:rPr>
          <w:sz w:val="21"/>
          <w:szCs w:val="20"/>
        </w:rPr>
      </w:pPr>
      <w:r>
        <w:rPr>
          <w:b/>
          <w:color w:val="008000"/>
          <w:sz w:val="20"/>
          <w:szCs w:val="20"/>
        </w:rPr>
        <w:t>参考答案：B</w:t>
      </w:r>
    </w:p>
    <w:p w14:paraId="6485B3A0">
      <w:pPr>
        <w:rPr>
          <w:sz w:val="21"/>
          <w:szCs w:val="20"/>
        </w:rPr>
      </w:pPr>
      <w:r>
        <w:rPr>
          <w:b/>
          <w:sz w:val="21"/>
          <w:szCs w:val="20"/>
        </w:rPr>
        <w:t xml:space="preserve">176. </w:t>
      </w:r>
      <w:r>
        <w:rPr>
          <w:sz w:val="21"/>
          <w:szCs w:val="20"/>
        </w:rPr>
        <w:t>缓脉常见于（ ）</w:t>
      </w:r>
      <w:r>
        <w:rPr>
          <w:color w:val="808080"/>
          <w:sz w:val="16"/>
          <w:szCs w:val="20"/>
        </w:rPr>
        <w:t xml:space="preserve">  【单选题】</w:t>
      </w:r>
    </w:p>
    <w:p w14:paraId="2300B9D4">
      <w:pPr>
        <w:rPr>
          <w:sz w:val="21"/>
          <w:szCs w:val="20"/>
        </w:rPr>
      </w:pPr>
      <w:r>
        <w:rPr>
          <w:sz w:val="21"/>
          <w:szCs w:val="20"/>
        </w:rPr>
        <w:t>A. 高温</w:t>
      </w:r>
    </w:p>
    <w:p w14:paraId="6D5A3CE8">
      <w:pPr>
        <w:rPr>
          <w:sz w:val="21"/>
          <w:szCs w:val="20"/>
        </w:rPr>
      </w:pPr>
      <w:r>
        <w:rPr>
          <w:sz w:val="21"/>
          <w:szCs w:val="20"/>
        </w:rPr>
        <w:t>B. 甲状腺功能亢进</w:t>
      </w:r>
    </w:p>
    <w:p w14:paraId="3C624894">
      <w:pPr>
        <w:rPr>
          <w:sz w:val="21"/>
          <w:szCs w:val="20"/>
        </w:rPr>
      </w:pPr>
      <w:r>
        <w:rPr>
          <w:b/>
          <w:color w:val="FF0000"/>
          <w:sz w:val="21"/>
          <w:szCs w:val="20"/>
        </w:rPr>
        <w:t>C. 低温</w:t>
      </w:r>
    </w:p>
    <w:p w14:paraId="26E4B177">
      <w:pPr>
        <w:rPr>
          <w:sz w:val="21"/>
          <w:szCs w:val="20"/>
        </w:rPr>
      </w:pPr>
      <w:r>
        <w:rPr>
          <w:sz w:val="21"/>
          <w:szCs w:val="20"/>
        </w:rPr>
        <w:t>D. 疼痛</w:t>
      </w:r>
    </w:p>
    <w:p w14:paraId="2270A915">
      <w:pPr>
        <w:rPr>
          <w:sz w:val="21"/>
          <w:szCs w:val="20"/>
        </w:rPr>
      </w:pPr>
      <w:r>
        <w:rPr>
          <w:b/>
          <w:color w:val="008000"/>
          <w:sz w:val="20"/>
          <w:szCs w:val="20"/>
        </w:rPr>
        <w:t>参考答案：C</w:t>
      </w:r>
    </w:p>
    <w:p w14:paraId="746D1F99">
      <w:pPr>
        <w:rPr>
          <w:sz w:val="21"/>
          <w:szCs w:val="20"/>
        </w:rPr>
      </w:pPr>
      <w:r>
        <w:rPr>
          <w:b/>
          <w:sz w:val="21"/>
          <w:szCs w:val="20"/>
        </w:rPr>
        <w:t xml:space="preserve">177. </w:t>
      </w:r>
      <w:r>
        <w:rPr>
          <w:sz w:val="21"/>
          <w:szCs w:val="20"/>
        </w:rPr>
        <w:t>选择纸尿裤尺寸时，应该根据（ ）进行选择</w:t>
      </w:r>
      <w:r>
        <w:rPr>
          <w:color w:val="808080"/>
          <w:sz w:val="16"/>
          <w:szCs w:val="20"/>
        </w:rPr>
        <w:t xml:space="preserve">  【单选题】</w:t>
      </w:r>
    </w:p>
    <w:p w14:paraId="0A843416">
      <w:pPr>
        <w:rPr>
          <w:sz w:val="21"/>
          <w:szCs w:val="20"/>
        </w:rPr>
      </w:pPr>
      <w:r>
        <w:rPr>
          <w:sz w:val="21"/>
          <w:szCs w:val="20"/>
        </w:rPr>
        <w:t>A. 个人喜好</w:t>
      </w:r>
    </w:p>
    <w:p w14:paraId="5F7063FA">
      <w:pPr>
        <w:rPr>
          <w:sz w:val="21"/>
          <w:szCs w:val="20"/>
        </w:rPr>
      </w:pPr>
      <w:r>
        <w:rPr>
          <w:b/>
          <w:color w:val="FF0000"/>
          <w:sz w:val="21"/>
          <w:szCs w:val="20"/>
        </w:rPr>
        <w:t>B. 照护对象的胖瘦</w:t>
      </w:r>
    </w:p>
    <w:p w14:paraId="17B88543">
      <w:pPr>
        <w:rPr>
          <w:sz w:val="21"/>
          <w:szCs w:val="20"/>
        </w:rPr>
      </w:pPr>
      <w:r>
        <w:rPr>
          <w:sz w:val="21"/>
          <w:szCs w:val="20"/>
        </w:rPr>
        <w:t>C. 价格</w:t>
      </w:r>
    </w:p>
    <w:p w14:paraId="4E512703">
      <w:pPr>
        <w:rPr>
          <w:sz w:val="21"/>
          <w:szCs w:val="20"/>
        </w:rPr>
      </w:pPr>
      <w:r>
        <w:rPr>
          <w:sz w:val="21"/>
          <w:szCs w:val="20"/>
        </w:rPr>
        <w:t>D. 品牌</w:t>
      </w:r>
    </w:p>
    <w:p w14:paraId="1D268E4E">
      <w:pPr>
        <w:rPr>
          <w:sz w:val="21"/>
          <w:szCs w:val="20"/>
        </w:rPr>
      </w:pPr>
      <w:r>
        <w:rPr>
          <w:b/>
          <w:color w:val="008000"/>
          <w:sz w:val="20"/>
          <w:szCs w:val="20"/>
        </w:rPr>
        <w:t>参考答案：B</w:t>
      </w:r>
    </w:p>
    <w:p w14:paraId="0F2E795F">
      <w:pPr>
        <w:rPr>
          <w:sz w:val="21"/>
          <w:szCs w:val="20"/>
        </w:rPr>
      </w:pPr>
      <w:r>
        <w:rPr>
          <w:b/>
          <w:sz w:val="21"/>
          <w:szCs w:val="20"/>
        </w:rPr>
        <w:t xml:space="preserve">178. </w:t>
      </w:r>
      <w:r>
        <w:rPr>
          <w:sz w:val="21"/>
          <w:szCs w:val="20"/>
        </w:rPr>
        <w:t>王爷爷上肢活动能力良好，但为提高服务效率，长护师应尽量帮其穿脱开衫上衣</w:t>
      </w:r>
      <w:r>
        <w:rPr>
          <w:color w:val="808080"/>
          <w:sz w:val="16"/>
          <w:szCs w:val="20"/>
        </w:rPr>
        <w:t xml:space="preserve">  【判断题】</w:t>
      </w:r>
    </w:p>
    <w:p w14:paraId="5A1B40CA">
      <w:pPr>
        <w:rPr>
          <w:sz w:val="21"/>
          <w:szCs w:val="20"/>
        </w:rPr>
      </w:pPr>
      <w:r>
        <w:rPr>
          <w:sz w:val="21"/>
          <w:szCs w:val="20"/>
        </w:rPr>
        <w:t>A. 正确</w:t>
      </w:r>
    </w:p>
    <w:p w14:paraId="4A8BE447">
      <w:pPr>
        <w:rPr>
          <w:sz w:val="21"/>
          <w:szCs w:val="20"/>
        </w:rPr>
      </w:pPr>
      <w:r>
        <w:rPr>
          <w:b/>
          <w:color w:val="FF0000"/>
          <w:sz w:val="21"/>
          <w:szCs w:val="20"/>
        </w:rPr>
        <w:t>B. 错误</w:t>
      </w:r>
    </w:p>
    <w:p w14:paraId="27AFDD2D">
      <w:pPr>
        <w:rPr>
          <w:sz w:val="21"/>
          <w:szCs w:val="20"/>
        </w:rPr>
      </w:pPr>
      <w:r>
        <w:rPr>
          <w:b/>
          <w:color w:val="008000"/>
          <w:sz w:val="20"/>
          <w:szCs w:val="20"/>
        </w:rPr>
        <w:t>参考答案：B</w:t>
      </w:r>
    </w:p>
    <w:p w14:paraId="3C5C6FC7">
      <w:pPr>
        <w:rPr>
          <w:sz w:val="21"/>
          <w:szCs w:val="20"/>
        </w:rPr>
      </w:pPr>
      <w:r>
        <w:rPr>
          <w:b/>
          <w:sz w:val="21"/>
          <w:szCs w:val="20"/>
        </w:rPr>
        <w:t xml:space="preserve">179. </w:t>
      </w:r>
      <w:r>
        <w:rPr>
          <w:sz w:val="21"/>
          <w:szCs w:val="20"/>
        </w:rPr>
        <w:t>长护师协助照护对象由卧位转换为坐位，动作要缓慢，避免因体位移动造成（ ）</w:t>
      </w:r>
      <w:r>
        <w:rPr>
          <w:color w:val="808080"/>
          <w:sz w:val="16"/>
          <w:szCs w:val="20"/>
        </w:rPr>
        <w:t xml:space="preserve">  【单选题】</w:t>
      </w:r>
    </w:p>
    <w:p w14:paraId="05321C42">
      <w:pPr>
        <w:rPr>
          <w:sz w:val="21"/>
          <w:szCs w:val="20"/>
        </w:rPr>
      </w:pPr>
      <w:r>
        <w:rPr>
          <w:b/>
          <w:color w:val="FF0000"/>
          <w:sz w:val="21"/>
          <w:szCs w:val="20"/>
        </w:rPr>
        <w:t>A. 体位性低血压</w:t>
      </w:r>
    </w:p>
    <w:p w14:paraId="0471EDF6">
      <w:pPr>
        <w:rPr>
          <w:sz w:val="21"/>
          <w:szCs w:val="20"/>
        </w:rPr>
      </w:pPr>
      <w:r>
        <w:rPr>
          <w:sz w:val="21"/>
          <w:szCs w:val="20"/>
        </w:rPr>
        <w:t>B. 高血压</w:t>
      </w:r>
    </w:p>
    <w:p w14:paraId="253CD2C8">
      <w:pPr>
        <w:rPr>
          <w:sz w:val="21"/>
          <w:szCs w:val="20"/>
        </w:rPr>
      </w:pPr>
      <w:r>
        <w:rPr>
          <w:sz w:val="21"/>
          <w:szCs w:val="20"/>
        </w:rPr>
        <w:t>C. 低血糖</w:t>
      </w:r>
    </w:p>
    <w:p w14:paraId="3D767366">
      <w:pPr>
        <w:rPr>
          <w:sz w:val="21"/>
          <w:szCs w:val="20"/>
        </w:rPr>
      </w:pPr>
      <w:r>
        <w:rPr>
          <w:sz w:val="21"/>
          <w:szCs w:val="20"/>
        </w:rPr>
        <w:t>D. 高血糖</w:t>
      </w:r>
    </w:p>
    <w:p w14:paraId="78DC95E4">
      <w:pPr>
        <w:rPr>
          <w:sz w:val="21"/>
          <w:szCs w:val="20"/>
        </w:rPr>
      </w:pPr>
      <w:r>
        <w:rPr>
          <w:b/>
          <w:color w:val="008000"/>
          <w:sz w:val="20"/>
          <w:szCs w:val="20"/>
        </w:rPr>
        <w:t>参考答案：A</w:t>
      </w:r>
    </w:p>
    <w:p w14:paraId="4478A4F7">
      <w:pPr>
        <w:rPr>
          <w:sz w:val="21"/>
          <w:szCs w:val="20"/>
        </w:rPr>
      </w:pPr>
      <w:r>
        <w:rPr>
          <w:b/>
          <w:sz w:val="21"/>
          <w:szCs w:val="20"/>
        </w:rPr>
        <w:t xml:space="preserve">180. </w:t>
      </w:r>
      <w:r>
        <w:rPr>
          <w:sz w:val="21"/>
          <w:szCs w:val="20"/>
        </w:rPr>
        <w:t>在使用一次性取戴法穿戴手套时，以下操作正确的是（ ）</w:t>
      </w:r>
      <w:r>
        <w:rPr>
          <w:color w:val="808080"/>
          <w:sz w:val="16"/>
          <w:szCs w:val="20"/>
        </w:rPr>
        <w:t xml:space="preserve">  【单选题】</w:t>
      </w:r>
    </w:p>
    <w:p w14:paraId="151B1EFC">
      <w:pPr>
        <w:rPr>
          <w:sz w:val="21"/>
          <w:szCs w:val="20"/>
        </w:rPr>
      </w:pPr>
      <w:r>
        <w:rPr>
          <w:sz w:val="21"/>
          <w:szCs w:val="20"/>
        </w:rPr>
        <w:t>A. 用一只手掀开手套袋开口处，然后用同一只手取出两只手套</w:t>
      </w:r>
    </w:p>
    <w:p w14:paraId="4D5D58DD">
      <w:pPr>
        <w:rPr>
          <w:sz w:val="21"/>
          <w:szCs w:val="20"/>
        </w:rPr>
      </w:pPr>
      <w:r>
        <w:rPr>
          <w:b/>
          <w:color w:val="FF0000"/>
          <w:sz w:val="21"/>
          <w:szCs w:val="20"/>
        </w:rPr>
        <w:t>B. 用两手同时掀开手套袋开口处，然后用一手拇指和示指捏住两只手套的反折部分取出手套</w:t>
      </w:r>
    </w:p>
    <w:p w14:paraId="2F1C8268">
      <w:pPr>
        <w:rPr>
          <w:sz w:val="21"/>
          <w:szCs w:val="20"/>
        </w:rPr>
      </w:pPr>
      <w:r>
        <w:rPr>
          <w:sz w:val="21"/>
          <w:szCs w:val="20"/>
        </w:rPr>
        <w:t>C. 先戴好一只手套后，用未戴手套的手插入另一只手套的反折内面取出手套</w:t>
      </w:r>
    </w:p>
    <w:p w14:paraId="02E2199F">
      <w:pPr>
        <w:rPr>
          <w:sz w:val="21"/>
          <w:szCs w:val="20"/>
        </w:rPr>
      </w:pPr>
      <w:r>
        <w:rPr>
          <w:sz w:val="21"/>
          <w:szCs w:val="20"/>
        </w:rPr>
        <w:t>D. 将戴好的手套的翻边扣套在工作服衣袖外面，但不需要扣套另一只手套</w:t>
      </w:r>
    </w:p>
    <w:p w14:paraId="2674BD68">
      <w:pPr>
        <w:rPr>
          <w:sz w:val="21"/>
          <w:szCs w:val="20"/>
        </w:rPr>
      </w:pPr>
      <w:r>
        <w:rPr>
          <w:b/>
          <w:color w:val="008000"/>
          <w:sz w:val="20"/>
          <w:szCs w:val="20"/>
        </w:rPr>
        <w:t>参考答案：B</w:t>
      </w:r>
    </w:p>
    <w:p w14:paraId="103B4BE2">
      <w:pPr>
        <w:rPr>
          <w:sz w:val="21"/>
          <w:szCs w:val="20"/>
        </w:rPr>
      </w:pPr>
      <w:r>
        <w:rPr>
          <w:sz w:val="21"/>
          <w:szCs w:val="20"/>
        </w:rPr>
        <w:br w:type="page"/>
      </w:r>
    </w:p>
    <w:p w14:paraId="7F8E72DD">
      <w:pPr>
        <w:rPr>
          <w:sz w:val="21"/>
          <w:szCs w:val="20"/>
        </w:rPr>
      </w:pPr>
      <w:r>
        <w:rPr>
          <w:b/>
          <w:sz w:val="21"/>
          <w:szCs w:val="20"/>
        </w:rPr>
        <w:t xml:space="preserve">181. </w:t>
      </w:r>
      <w:r>
        <w:rPr>
          <w:sz w:val="21"/>
          <w:szCs w:val="20"/>
        </w:rPr>
        <w:t>口罩佩戴的注意事项不包括（ ）</w:t>
      </w:r>
      <w:r>
        <w:rPr>
          <w:color w:val="808080"/>
          <w:sz w:val="16"/>
          <w:szCs w:val="20"/>
        </w:rPr>
        <w:t xml:space="preserve">  【单选题】</w:t>
      </w:r>
    </w:p>
    <w:p w14:paraId="5930ED4A">
      <w:pPr>
        <w:rPr>
          <w:sz w:val="21"/>
          <w:szCs w:val="20"/>
        </w:rPr>
      </w:pPr>
      <w:r>
        <w:rPr>
          <w:sz w:val="21"/>
          <w:szCs w:val="20"/>
        </w:rPr>
        <w:t>A. 定期更换</w:t>
      </w:r>
    </w:p>
    <w:p w14:paraId="0A9D6045">
      <w:pPr>
        <w:rPr>
          <w:sz w:val="21"/>
          <w:szCs w:val="20"/>
        </w:rPr>
      </w:pPr>
      <w:r>
        <w:rPr>
          <w:sz w:val="21"/>
          <w:szCs w:val="20"/>
        </w:rPr>
        <w:t>B. 避免触摸口罩外侧</w:t>
      </w:r>
    </w:p>
    <w:p w14:paraId="55C3F30D">
      <w:pPr>
        <w:rPr>
          <w:sz w:val="21"/>
          <w:szCs w:val="20"/>
        </w:rPr>
      </w:pPr>
      <w:r>
        <w:rPr>
          <w:b/>
          <w:color w:val="FF0000"/>
          <w:sz w:val="21"/>
          <w:szCs w:val="20"/>
        </w:rPr>
        <w:t>C. 可重复使用多个班次</w:t>
      </w:r>
    </w:p>
    <w:p w14:paraId="01C40A20">
      <w:pPr>
        <w:rPr>
          <w:sz w:val="21"/>
          <w:szCs w:val="20"/>
        </w:rPr>
      </w:pPr>
      <w:r>
        <w:rPr>
          <w:sz w:val="21"/>
          <w:szCs w:val="20"/>
        </w:rPr>
        <w:t>D. 污染后及时更换</w:t>
      </w:r>
    </w:p>
    <w:p w14:paraId="744B2FE6">
      <w:pPr>
        <w:rPr>
          <w:sz w:val="21"/>
          <w:szCs w:val="20"/>
        </w:rPr>
      </w:pPr>
      <w:r>
        <w:rPr>
          <w:b/>
          <w:color w:val="008000"/>
          <w:sz w:val="20"/>
          <w:szCs w:val="20"/>
        </w:rPr>
        <w:t>参考答案：C</w:t>
      </w:r>
    </w:p>
    <w:p w14:paraId="73D69D59">
      <w:pPr>
        <w:rPr>
          <w:sz w:val="21"/>
          <w:szCs w:val="20"/>
        </w:rPr>
      </w:pPr>
      <w:r>
        <w:rPr>
          <w:b/>
          <w:sz w:val="21"/>
          <w:szCs w:val="20"/>
        </w:rPr>
        <w:t xml:space="preserve">182. </w:t>
      </w:r>
      <w:r>
        <w:rPr>
          <w:sz w:val="21"/>
          <w:szCs w:val="20"/>
        </w:rPr>
        <w:t>正常成年人通常排便频率为（ ）</w:t>
      </w:r>
      <w:r>
        <w:rPr>
          <w:color w:val="808080"/>
          <w:sz w:val="16"/>
          <w:szCs w:val="20"/>
        </w:rPr>
        <w:t xml:space="preserve">  【单选题】</w:t>
      </w:r>
    </w:p>
    <w:p w14:paraId="49696FF5">
      <w:pPr>
        <w:rPr>
          <w:sz w:val="21"/>
          <w:szCs w:val="20"/>
        </w:rPr>
      </w:pPr>
      <w:r>
        <w:rPr>
          <w:sz w:val="21"/>
          <w:szCs w:val="20"/>
        </w:rPr>
        <w:t>A. 每周1~2次</w:t>
      </w:r>
    </w:p>
    <w:p w14:paraId="23CC2633">
      <w:pPr>
        <w:rPr>
          <w:sz w:val="21"/>
          <w:szCs w:val="20"/>
        </w:rPr>
      </w:pPr>
      <w:r>
        <w:rPr>
          <w:b/>
          <w:color w:val="FF0000"/>
          <w:sz w:val="21"/>
          <w:szCs w:val="20"/>
        </w:rPr>
        <w:t>B. 每天1~3次</w:t>
      </w:r>
    </w:p>
    <w:p w14:paraId="176674DB">
      <w:pPr>
        <w:rPr>
          <w:sz w:val="21"/>
          <w:szCs w:val="20"/>
        </w:rPr>
      </w:pPr>
      <w:r>
        <w:rPr>
          <w:sz w:val="21"/>
          <w:szCs w:val="20"/>
        </w:rPr>
        <w:t>C. 每2天1次</w:t>
      </w:r>
    </w:p>
    <w:p w14:paraId="244FB054">
      <w:pPr>
        <w:rPr>
          <w:sz w:val="21"/>
          <w:szCs w:val="20"/>
        </w:rPr>
      </w:pPr>
      <w:r>
        <w:rPr>
          <w:sz w:val="21"/>
          <w:szCs w:val="20"/>
        </w:rPr>
        <w:t>D. 每3天1次</w:t>
      </w:r>
    </w:p>
    <w:p w14:paraId="34E42657">
      <w:pPr>
        <w:rPr>
          <w:sz w:val="21"/>
          <w:szCs w:val="20"/>
        </w:rPr>
      </w:pPr>
      <w:r>
        <w:rPr>
          <w:b/>
          <w:color w:val="008000"/>
          <w:sz w:val="20"/>
          <w:szCs w:val="20"/>
        </w:rPr>
        <w:t>参考答案：B</w:t>
      </w:r>
    </w:p>
    <w:p w14:paraId="3F450BC1">
      <w:pPr>
        <w:rPr>
          <w:sz w:val="21"/>
          <w:szCs w:val="20"/>
        </w:rPr>
      </w:pPr>
      <w:r>
        <w:rPr>
          <w:b/>
          <w:sz w:val="21"/>
          <w:szCs w:val="20"/>
        </w:rPr>
        <w:t xml:space="preserve">183. </w:t>
      </w:r>
      <w:r>
        <w:rPr>
          <w:sz w:val="21"/>
          <w:szCs w:val="20"/>
        </w:rPr>
        <w:t>为增加舒适性，卧床照护对象宜穿（ ）的裤子</w:t>
      </w:r>
      <w:r>
        <w:rPr>
          <w:color w:val="808080"/>
          <w:sz w:val="16"/>
          <w:szCs w:val="20"/>
        </w:rPr>
        <w:t xml:space="preserve">  【单选题】</w:t>
      </w:r>
    </w:p>
    <w:p w14:paraId="428CC539">
      <w:pPr>
        <w:rPr>
          <w:sz w:val="21"/>
          <w:szCs w:val="20"/>
        </w:rPr>
      </w:pPr>
      <w:r>
        <w:rPr>
          <w:sz w:val="21"/>
          <w:szCs w:val="20"/>
        </w:rPr>
        <w:t>A. 颜色鲜艳</w:t>
      </w:r>
    </w:p>
    <w:p w14:paraId="1EF097B3">
      <w:pPr>
        <w:rPr>
          <w:sz w:val="21"/>
          <w:szCs w:val="20"/>
        </w:rPr>
      </w:pPr>
      <w:r>
        <w:rPr>
          <w:sz w:val="21"/>
          <w:szCs w:val="20"/>
        </w:rPr>
        <w:t>B. 收紧裤脚</w:t>
      </w:r>
    </w:p>
    <w:p w14:paraId="21B00393">
      <w:pPr>
        <w:rPr>
          <w:sz w:val="21"/>
          <w:szCs w:val="20"/>
        </w:rPr>
      </w:pPr>
      <w:r>
        <w:rPr>
          <w:b/>
          <w:color w:val="FF0000"/>
          <w:sz w:val="21"/>
          <w:szCs w:val="20"/>
        </w:rPr>
        <w:t>C. 质地柔软</w:t>
      </w:r>
    </w:p>
    <w:p w14:paraId="2E446F3D">
      <w:pPr>
        <w:rPr>
          <w:sz w:val="21"/>
          <w:szCs w:val="20"/>
        </w:rPr>
      </w:pPr>
      <w:r>
        <w:rPr>
          <w:sz w:val="21"/>
          <w:szCs w:val="20"/>
        </w:rPr>
        <w:t>D. 紧身</w:t>
      </w:r>
    </w:p>
    <w:p w14:paraId="5F0F1D3F">
      <w:pPr>
        <w:rPr>
          <w:sz w:val="21"/>
          <w:szCs w:val="20"/>
        </w:rPr>
      </w:pPr>
      <w:r>
        <w:rPr>
          <w:b/>
          <w:color w:val="008000"/>
          <w:sz w:val="20"/>
          <w:szCs w:val="20"/>
        </w:rPr>
        <w:t>参考答案：C</w:t>
      </w:r>
    </w:p>
    <w:p w14:paraId="2D1CEE61">
      <w:pPr>
        <w:rPr>
          <w:sz w:val="21"/>
          <w:szCs w:val="20"/>
        </w:rPr>
      </w:pPr>
      <w:r>
        <w:rPr>
          <w:b/>
          <w:sz w:val="21"/>
          <w:szCs w:val="20"/>
        </w:rPr>
        <w:t xml:space="preserve">184. </w:t>
      </w:r>
      <w:r>
        <w:rPr>
          <w:sz w:val="21"/>
          <w:szCs w:val="20"/>
        </w:rPr>
        <w:t>为照护对象泡脚的水位以（ ）为最好</w:t>
      </w:r>
      <w:r>
        <w:rPr>
          <w:color w:val="808080"/>
          <w:sz w:val="16"/>
          <w:szCs w:val="20"/>
        </w:rPr>
        <w:t xml:space="preserve">  【单选题】</w:t>
      </w:r>
    </w:p>
    <w:p w14:paraId="3BCF6206">
      <w:pPr>
        <w:rPr>
          <w:sz w:val="21"/>
          <w:szCs w:val="20"/>
        </w:rPr>
      </w:pPr>
      <w:r>
        <w:rPr>
          <w:b/>
          <w:color w:val="FF0000"/>
          <w:sz w:val="21"/>
          <w:szCs w:val="20"/>
        </w:rPr>
        <w:t>A. 漫过踝关节10厘米</w:t>
      </w:r>
    </w:p>
    <w:p w14:paraId="448DDC3E">
      <w:pPr>
        <w:rPr>
          <w:sz w:val="21"/>
          <w:szCs w:val="20"/>
        </w:rPr>
      </w:pPr>
      <w:r>
        <w:rPr>
          <w:sz w:val="21"/>
          <w:szCs w:val="20"/>
        </w:rPr>
        <w:t>B. 漫过踝关节2厘米</w:t>
      </w:r>
    </w:p>
    <w:p w14:paraId="48C6E6AA">
      <w:pPr>
        <w:rPr>
          <w:sz w:val="21"/>
          <w:szCs w:val="20"/>
        </w:rPr>
      </w:pPr>
      <w:r>
        <w:rPr>
          <w:sz w:val="21"/>
          <w:szCs w:val="20"/>
        </w:rPr>
        <w:t>C. 漫过足背</w:t>
      </w:r>
    </w:p>
    <w:p w14:paraId="4E84DEFF">
      <w:pPr>
        <w:rPr>
          <w:sz w:val="21"/>
          <w:szCs w:val="20"/>
        </w:rPr>
      </w:pPr>
      <w:r>
        <w:rPr>
          <w:sz w:val="21"/>
          <w:szCs w:val="20"/>
        </w:rPr>
        <w:t>D. 漫过足弓</w:t>
      </w:r>
    </w:p>
    <w:p w14:paraId="7D9FEDF7">
      <w:pPr>
        <w:rPr>
          <w:sz w:val="21"/>
          <w:szCs w:val="20"/>
        </w:rPr>
      </w:pPr>
      <w:r>
        <w:rPr>
          <w:b/>
          <w:color w:val="008000"/>
          <w:sz w:val="20"/>
          <w:szCs w:val="20"/>
        </w:rPr>
        <w:t>参考答案：A</w:t>
      </w:r>
    </w:p>
    <w:p w14:paraId="44CD4E4F">
      <w:pPr>
        <w:rPr>
          <w:sz w:val="21"/>
          <w:szCs w:val="20"/>
        </w:rPr>
      </w:pPr>
      <w:r>
        <w:rPr>
          <w:b/>
          <w:sz w:val="21"/>
          <w:szCs w:val="20"/>
        </w:rPr>
        <w:t xml:space="preserve">185. </w:t>
      </w:r>
      <w:r>
        <w:rPr>
          <w:sz w:val="21"/>
          <w:szCs w:val="20"/>
        </w:rPr>
        <w:t>下列措施会导致与“120”的通讯不畅通的是（ ）</w:t>
      </w:r>
      <w:r>
        <w:rPr>
          <w:color w:val="808080"/>
          <w:sz w:val="16"/>
          <w:szCs w:val="20"/>
        </w:rPr>
        <w:t xml:space="preserve">  【单选题】</w:t>
      </w:r>
    </w:p>
    <w:p w14:paraId="48196D42">
      <w:pPr>
        <w:rPr>
          <w:sz w:val="21"/>
          <w:szCs w:val="20"/>
        </w:rPr>
      </w:pPr>
      <w:r>
        <w:rPr>
          <w:sz w:val="21"/>
          <w:szCs w:val="20"/>
        </w:rPr>
        <w:t>A. 保持手机电量充足</w:t>
      </w:r>
    </w:p>
    <w:p w14:paraId="7BA8C75E">
      <w:pPr>
        <w:rPr>
          <w:sz w:val="21"/>
          <w:szCs w:val="20"/>
        </w:rPr>
      </w:pPr>
      <w:r>
        <w:rPr>
          <w:sz w:val="21"/>
          <w:szCs w:val="20"/>
        </w:rPr>
        <w:t>B. 及时向调度员传递重要信息</w:t>
      </w:r>
    </w:p>
    <w:p w14:paraId="6741E971">
      <w:pPr>
        <w:rPr>
          <w:sz w:val="21"/>
          <w:szCs w:val="20"/>
        </w:rPr>
      </w:pPr>
      <w:r>
        <w:rPr>
          <w:sz w:val="21"/>
          <w:szCs w:val="20"/>
        </w:rPr>
        <w:t>C. 保证手机通讯信号良好</w:t>
      </w:r>
    </w:p>
    <w:p w14:paraId="56612108">
      <w:pPr>
        <w:rPr>
          <w:sz w:val="21"/>
          <w:szCs w:val="20"/>
        </w:rPr>
      </w:pPr>
      <w:r>
        <w:rPr>
          <w:b/>
          <w:color w:val="FF0000"/>
          <w:sz w:val="21"/>
          <w:szCs w:val="20"/>
        </w:rPr>
        <w:t>D. 手机调为静音</w:t>
      </w:r>
    </w:p>
    <w:p w14:paraId="1E5D8CCC">
      <w:pPr>
        <w:rPr>
          <w:sz w:val="21"/>
          <w:szCs w:val="20"/>
        </w:rPr>
      </w:pPr>
      <w:r>
        <w:rPr>
          <w:b/>
          <w:color w:val="008000"/>
          <w:sz w:val="20"/>
          <w:szCs w:val="20"/>
        </w:rPr>
        <w:t>参考答案：D</w:t>
      </w:r>
    </w:p>
    <w:p w14:paraId="528BF903">
      <w:pPr>
        <w:rPr>
          <w:sz w:val="21"/>
          <w:szCs w:val="20"/>
        </w:rPr>
      </w:pPr>
      <w:r>
        <w:rPr>
          <w:b/>
          <w:sz w:val="21"/>
          <w:szCs w:val="20"/>
        </w:rPr>
        <w:t xml:space="preserve">186. </w:t>
      </w:r>
      <w:r>
        <w:rPr>
          <w:sz w:val="21"/>
          <w:szCs w:val="20"/>
        </w:rPr>
        <w:t>去除手部污垢适用的手卫生方法为（ ）</w:t>
      </w:r>
      <w:r>
        <w:rPr>
          <w:color w:val="808080"/>
          <w:sz w:val="16"/>
          <w:szCs w:val="20"/>
        </w:rPr>
        <w:t xml:space="preserve">  【单选题】</w:t>
      </w:r>
    </w:p>
    <w:p w14:paraId="3874C1F9">
      <w:pPr>
        <w:rPr>
          <w:sz w:val="21"/>
          <w:szCs w:val="20"/>
        </w:rPr>
      </w:pPr>
      <w:r>
        <w:rPr>
          <w:b/>
          <w:color w:val="FF0000"/>
          <w:sz w:val="21"/>
          <w:szCs w:val="20"/>
        </w:rPr>
        <w:t>A. 在流动水下揉搓冲洗双手</w:t>
      </w:r>
    </w:p>
    <w:p w14:paraId="7A2EE473">
      <w:pPr>
        <w:rPr>
          <w:sz w:val="21"/>
          <w:szCs w:val="20"/>
        </w:rPr>
      </w:pPr>
      <w:r>
        <w:rPr>
          <w:sz w:val="21"/>
          <w:szCs w:val="20"/>
        </w:rPr>
        <w:t>B. 用碘伏或酒精消毒液消毒手</w:t>
      </w:r>
    </w:p>
    <w:p w14:paraId="20431244">
      <w:pPr>
        <w:rPr>
          <w:sz w:val="21"/>
          <w:szCs w:val="20"/>
        </w:rPr>
      </w:pPr>
      <w:r>
        <w:rPr>
          <w:sz w:val="21"/>
          <w:szCs w:val="20"/>
        </w:rPr>
        <w:t>C. 用毛刷蘸肥皂水刷手</w:t>
      </w:r>
    </w:p>
    <w:p w14:paraId="0037E629">
      <w:pPr>
        <w:rPr>
          <w:sz w:val="21"/>
          <w:szCs w:val="20"/>
        </w:rPr>
      </w:pPr>
      <w:r>
        <w:rPr>
          <w:sz w:val="21"/>
          <w:szCs w:val="20"/>
        </w:rPr>
        <w:t>D. 在消毒液中浸泡双手</w:t>
      </w:r>
    </w:p>
    <w:p w14:paraId="792742B2">
      <w:pPr>
        <w:rPr>
          <w:sz w:val="21"/>
          <w:szCs w:val="20"/>
        </w:rPr>
      </w:pPr>
      <w:r>
        <w:rPr>
          <w:b/>
          <w:color w:val="008000"/>
          <w:sz w:val="20"/>
          <w:szCs w:val="20"/>
        </w:rPr>
        <w:t>参考答案：A</w:t>
      </w:r>
    </w:p>
    <w:p w14:paraId="7D1EA30F">
      <w:pPr>
        <w:rPr>
          <w:sz w:val="21"/>
          <w:szCs w:val="20"/>
        </w:rPr>
      </w:pPr>
      <w:r>
        <w:rPr>
          <w:b/>
          <w:sz w:val="21"/>
          <w:szCs w:val="20"/>
        </w:rPr>
        <w:t xml:space="preserve">187. </w:t>
      </w:r>
      <w:r>
        <w:rPr>
          <w:sz w:val="21"/>
          <w:szCs w:val="20"/>
        </w:rPr>
        <w:t>遇到电器着火，以下最合理的应对措施是（ ）</w:t>
      </w:r>
      <w:r>
        <w:rPr>
          <w:color w:val="808080"/>
          <w:sz w:val="16"/>
          <w:szCs w:val="20"/>
        </w:rPr>
        <w:t xml:space="preserve">  【单选题】</w:t>
      </w:r>
    </w:p>
    <w:p w14:paraId="7231E4D1">
      <w:pPr>
        <w:rPr>
          <w:sz w:val="21"/>
          <w:szCs w:val="20"/>
        </w:rPr>
      </w:pPr>
      <w:r>
        <w:rPr>
          <w:sz w:val="21"/>
          <w:szCs w:val="20"/>
        </w:rPr>
        <w:t>A. 用水灭火</w:t>
      </w:r>
    </w:p>
    <w:p w14:paraId="3201E849">
      <w:pPr>
        <w:rPr>
          <w:sz w:val="21"/>
          <w:szCs w:val="20"/>
        </w:rPr>
      </w:pPr>
      <w:r>
        <w:rPr>
          <w:sz w:val="21"/>
          <w:szCs w:val="20"/>
        </w:rPr>
        <w:t>B. 用厚衣物覆盖灭火</w:t>
      </w:r>
    </w:p>
    <w:p w14:paraId="5CEE24F7">
      <w:pPr>
        <w:rPr>
          <w:sz w:val="21"/>
          <w:szCs w:val="20"/>
        </w:rPr>
      </w:pPr>
      <w:r>
        <w:rPr>
          <w:b/>
          <w:color w:val="FF0000"/>
          <w:sz w:val="21"/>
          <w:szCs w:val="20"/>
        </w:rPr>
        <w:t>C. 先断电后灭火</w:t>
      </w:r>
    </w:p>
    <w:p w14:paraId="348B2EAA">
      <w:pPr>
        <w:rPr>
          <w:sz w:val="21"/>
          <w:szCs w:val="20"/>
        </w:rPr>
      </w:pPr>
      <w:r>
        <w:rPr>
          <w:sz w:val="21"/>
          <w:szCs w:val="20"/>
        </w:rPr>
        <w:t>D. 先灭火后断电</w:t>
      </w:r>
    </w:p>
    <w:p w14:paraId="4853187B">
      <w:pPr>
        <w:rPr>
          <w:sz w:val="21"/>
          <w:szCs w:val="20"/>
        </w:rPr>
      </w:pPr>
      <w:r>
        <w:rPr>
          <w:b/>
          <w:color w:val="008000"/>
          <w:sz w:val="20"/>
          <w:szCs w:val="20"/>
        </w:rPr>
        <w:t>参考答案：C</w:t>
      </w:r>
    </w:p>
    <w:p w14:paraId="28B3E068">
      <w:pPr>
        <w:rPr>
          <w:sz w:val="21"/>
          <w:szCs w:val="20"/>
        </w:rPr>
      </w:pPr>
      <w:r>
        <w:rPr>
          <w:b/>
          <w:sz w:val="21"/>
          <w:szCs w:val="20"/>
        </w:rPr>
        <w:t xml:space="preserve">188. </w:t>
      </w:r>
      <w:r>
        <w:rPr>
          <w:sz w:val="21"/>
          <w:szCs w:val="20"/>
        </w:rPr>
        <w:t>纸尿裤尺寸是否合适，依据是（ ）</w:t>
      </w:r>
      <w:r>
        <w:rPr>
          <w:color w:val="808080"/>
          <w:sz w:val="16"/>
          <w:szCs w:val="20"/>
        </w:rPr>
        <w:t xml:space="preserve">  【单选题】</w:t>
      </w:r>
    </w:p>
    <w:p w14:paraId="34B747F0">
      <w:pPr>
        <w:rPr>
          <w:sz w:val="21"/>
          <w:szCs w:val="20"/>
        </w:rPr>
      </w:pPr>
      <w:r>
        <w:rPr>
          <w:sz w:val="21"/>
          <w:szCs w:val="20"/>
        </w:rPr>
        <w:t>A. 照护对象感觉不勒即可</w:t>
      </w:r>
    </w:p>
    <w:p w14:paraId="64C7E143">
      <w:pPr>
        <w:rPr>
          <w:sz w:val="21"/>
          <w:szCs w:val="20"/>
        </w:rPr>
      </w:pPr>
      <w:r>
        <w:rPr>
          <w:b/>
          <w:color w:val="FF0000"/>
          <w:sz w:val="21"/>
          <w:szCs w:val="20"/>
        </w:rPr>
        <w:t>B. 腰部与大腿根部无缝隙，但能轻松放入1~2根手指</w:t>
      </w:r>
    </w:p>
    <w:p w14:paraId="4BE8411E">
      <w:pPr>
        <w:rPr>
          <w:sz w:val="21"/>
          <w:szCs w:val="20"/>
        </w:rPr>
      </w:pPr>
      <w:r>
        <w:rPr>
          <w:sz w:val="21"/>
          <w:szCs w:val="20"/>
        </w:rPr>
        <w:t>C. 越紧越好，防止泄漏</w:t>
      </w:r>
    </w:p>
    <w:p w14:paraId="1B6CBE1B">
      <w:pPr>
        <w:rPr>
          <w:sz w:val="21"/>
          <w:szCs w:val="20"/>
        </w:rPr>
      </w:pPr>
      <w:r>
        <w:rPr>
          <w:sz w:val="21"/>
          <w:szCs w:val="20"/>
        </w:rPr>
        <w:t>D. 完全根据包装上的体重范围选择，无需实际试穿调整</w:t>
      </w:r>
    </w:p>
    <w:p w14:paraId="2E132425">
      <w:pPr>
        <w:rPr>
          <w:sz w:val="21"/>
          <w:szCs w:val="20"/>
        </w:rPr>
      </w:pPr>
      <w:r>
        <w:rPr>
          <w:b/>
          <w:color w:val="008000"/>
          <w:sz w:val="20"/>
          <w:szCs w:val="20"/>
        </w:rPr>
        <w:t>参考答案：B</w:t>
      </w:r>
    </w:p>
    <w:p w14:paraId="56C3E130">
      <w:pPr>
        <w:rPr>
          <w:sz w:val="21"/>
          <w:szCs w:val="20"/>
        </w:rPr>
      </w:pPr>
      <w:r>
        <w:rPr>
          <w:b/>
          <w:sz w:val="21"/>
          <w:szCs w:val="20"/>
        </w:rPr>
        <w:t xml:space="preserve">189. </w:t>
      </w:r>
      <w:r>
        <w:rPr>
          <w:sz w:val="21"/>
          <w:szCs w:val="20"/>
        </w:rPr>
        <w:t>照护对象饮食过程中出现噎食、误吸等异常情况后，长护师应（ ）</w:t>
      </w:r>
      <w:r>
        <w:rPr>
          <w:color w:val="808080"/>
          <w:sz w:val="16"/>
          <w:szCs w:val="20"/>
        </w:rPr>
        <w:t xml:space="preserve">  【单选题】</w:t>
      </w:r>
    </w:p>
    <w:p w14:paraId="1664370C">
      <w:pPr>
        <w:rPr>
          <w:sz w:val="21"/>
          <w:szCs w:val="20"/>
        </w:rPr>
      </w:pPr>
      <w:r>
        <w:rPr>
          <w:sz w:val="21"/>
          <w:szCs w:val="20"/>
        </w:rPr>
        <w:t>A. 不闻不问继续喂食</w:t>
      </w:r>
    </w:p>
    <w:p w14:paraId="59CB7141">
      <w:pPr>
        <w:rPr>
          <w:sz w:val="21"/>
          <w:szCs w:val="20"/>
        </w:rPr>
      </w:pPr>
      <w:r>
        <w:rPr>
          <w:sz w:val="21"/>
          <w:szCs w:val="20"/>
        </w:rPr>
        <w:t>B. 批评照护对象进食速度过快</w:t>
      </w:r>
    </w:p>
    <w:p w14:paraId="2DB00E93">
      <w:pPr>
        <w:rPr>
          <w:sz w:val="21"/>
          <w:szCs w:val="20"/>
        </w:rPr>
      </w:pPr>
      <w:r>
        <w:rPr>
          <w:b/>
          <w:color w:val="FF0000"/>
          <w:sz w:val="21"/>
          <w:szCs w:val="20"/>
        </w:rPr>
        <w:t>C. 应急处置后做好异常情况记录</w:t>
      </w:r>
    </w:p>
    <w:p w14:paraId="5DB396B1">
      <w:pPr>
        <w:rPr>
          <w:sz w:val="21"/>
          <w:szCs w:val="20"/>
        </w:rPr>
      </w:pPr>
      <w:r>
        <w:rPr>
          <w:sz w:val="21"/>
          <w:szCs w:val="20"/>
        </w:rPr>
        <w:t>D. 仅做应急处置</w:t>
      </w:r>
    </w:p>
    <w:p w14:paraId="1F64F212">
      <w:pPr>
        <w:rPr>
          <w:sz w:val="21"/>
          <w:szCs w:val="20"/>
        </w:rPr>
      </w:pPr>
      <w:r>
        <w:rPr>
          <w:b/>
          <w:color w:val="008000"/>
          <w:sz w:val="20"/>
          <w:szCs w:val="20"/>
        </w:rPr>
        <w:t>参考答案：C</w:t>
      </w:r>
    </w:p>
    <w:p w14:paraId="2706BB38">
      <w:pPr>
        <w:rPr>
          <w:sz w:val="21"/>
          <w:szCs w:val="20"/>
        </w:rPr>
      </w:pPr>
      <w:r>
        <w:rPr>
          <w:b/>
          <w:sz w:val="21"/>
          <w:szCs w:val="20"/>
        </w:rPr>
        <w:t xml:space="preserve">190. </w:t>
      </w:r>
      <w:r>
        <w:rPr>
          <w:sz w:val="21"/>
          <w:szCs w:val="20"/>
        </w:rPr>
        <w:t>长护师为偏瘫照护对象安放功能体位主要目的是（ ）</w:t>
      </w:r>
      <w:r>
        <w:rPr>
          <w:color w:val="808080"/>
          <w:sz w:val="16"/>
          <w:szCs w:val="20"/>
        </w:rPr>
        <w:t xml:space="preserve">  【单选题】</w:t>
      </w:r>
    </w:p>
    <w:p w14:paraId="7731AA20">
      <w:pPr>
        <w:rPr>
          <w:sz w:val="21"/>
          <w:szCs w:val="20"/>
        </w:rPr>
      </w:pPr>
      <w:r>
        <w:rPr>
          <w:sz w:val="21"/>
          <w:szCs w:val="20"/>
        </w:rPr>
        <w:t>A. 促进食欲</w:t>
      </w:r>
    </w:p>
    <w:p w14:paraId="0AE7EE61">
      <w:pPr>
        <w:rPr>
          <w:sz w:val="21"/>
          <w:szCs w:val="20"/>
        </w:rPr>
      </w:pPr>
      <w:r>
        <w:rPr>
          <w:sz w:val="21"/>
          <w:szCs w:val="20"/>
        </w:rPr>
        <w:t>B. 改善睡眠</w:t>
      </w:r>
    </w:p>
    <w:p w14:paraId="41DCAD9F">
      <w:pPr>
        <w:rPr>
          <w:sz w:val="21"/>
          <w:szCs w:val="20"/>
        </w:rPr>
      </w:pPr>
      <w:r>
        <w:rPr>
          <w:b/>
          <w:color w:val="FF0000"/>
          <w:sz w:val="21"/>
          <w:szCs w:val="20"/>
        </w:rPr>
        <w:t>C. 避免对关节和神经的压迫</w:t>
      </w:r>
    </w:p>
    <w:p w14:paraId="573C4660">
      <w:pPr>
        <w:rPr>
          <w:sz w:val="21"/>
          <w:szCs w:val="20"/>
        </w:rPr>
      </w:pPr>
      <w:r>
        <w:rPr>
          <w:sz w:val="21"/>
          <w:szCs w:val="20"/>
        </w:rPr>
        <w:t>D. 预防肺部感染</w:t>
      </w:r>
    </w:p>
    <w:p w14:paraId="230081CE">
      <w:pPr>
        <w:rPr>
          <w:sz w:val="21"/>
          <w:szCs w:val="20"/>
        </w:rPr>
      </w:pPr>
      <w:r>
        <w:rPr>
          <w:b/>
          <w:color w:val="008000"/>
          <w:sz w:val="20"/>
          <w:szCs w:val="20"/>
        </w:rPr>
        <w:t>参考答案：C</w:t>
      </w:r>
    </w:p>
    <w:p w14:paraId="01B3C499">
      <w:pPr>
        <w:rPr>
          <w:sz w:val="21"/>
          <w:szCs w:val="20"/>
        </w:rPr>
      </w:pPr>
      <w:r>
        <w:rPr>
          <w:sz w:val="21"/>
          <w:szCs w:val="20"/>
        </w:rPr>
        <w:br w:type="page"/>
      </w:r>
    </w:p>
    <w:p w14:paraId="7472C75D">
      <w:pPr>
        <w:rPr>
          <w:sz w:val="21"/>
          <w:szCs w:val="20"/>
        </w:rPr>
      </w:pPr>
      <w:r>
        <w:rPr>
          <w:b/>
          <w:sz w:val="21"/>
          <w:szCs w:val="20"/>
        </w:rPr>
        <w:t xml:space="preserve">191. </w:t>
      </w:r>
      <w:r>
        <w:rPr>
          <w:sz w:val="21"/>
          <w:szCs w:val="20"/>
        </w:rPr>
        <w:t>穿防护服前无需进行手卫生，穿戴过程中避免接触污染物品即可</w:t>
      </w:r>
      <w:r>
        <w:rPr>
          <w:color w:val="808080"/>
          <w:sz w:val="16"/>
          <w:szCs w:val="20"/>
        </w:rPr>
        <w:t xml:space="preserve">  【判断题】</w:t>
      </w:r>
    </w:p>
    <w:p w14:paraId="2E446386">
      <w:pPr>
        <w:rPr>
          <w:sz w:val="21"/>
          <w:szCs w:val="20"/>
        </w:rPr>
      </w:pPr>
      <w:r>
        <w:rPr>
          <w:sz w:val="21"/>
          <w:szCs w:val="20"/>
        </w:rPr>
        <w:t>A. 正确</w:t>
      </w:r>
    </w:p>
    <w:p w14:paraId="2857B1FD">
      <w:pPr>
        <w:rPr>
          <w:sz w:val="21"/>
          <w:szCs w:val="20"/>
        </w:rPr>
      </w:pPr>
      <w:r>
        <w:rPr>
          <w:b/>
          <w:color w:val="FF0000"/>
          <w:sz w:val="21"/>
          <w:szCs w:val="20"/>
        </w:rPr>
        <w:t>B. 错误</w:t>
      </w:r>
    </w:p>
    <w:p w14:paraId="2F7D7B41">
      <w:pPr>
        <w:rPr>
          <w:sz w:val="21"/>
          <w:szCs w:val="20"/>
        </w:rPr>
      </w:pPr>
      <w:r>
        <w:rPr>
          <w:b/>
          <w:color w:val="008000"/>
          <w:sz w:val="20"/>
          <w:szCs w:val="20"/>
        </w:rPr>
        <w:t>参考答案：B</w:t>
      </w:r>
    </w:p>
    <w:p w14:paraId="5F383983">
      <w:pPr>
        <w:rPr>
          <w:sz w:val="21"/>
          <w:szCs w:val="20"/>
        </w:rPr>
      </w:pPr>
      <w:r>
        <w:rPr>
          <w:b/>
          <w:sz w:val="21"/>
          <w:szCs w:val="20"/>
        </w:rPr>
        <w:t xml:space="preserve">192. </w:t>
      </w:r>
      <w:r>
        <w:rPr>
          <w:sz w:val="21"/>
          <w:szCs w:val="20"/>
        </w:rPr>
        <w:t>接触隔离的照护对象前后均应洗手，洗手时间至少持续（ ）</w:t>
      </w:r>
      <w:r>
        <w:rPr>
          <w:color w:val="808080"/>
          <w:sz w:val="16"/>
          <w:szCs w:val="20"/>
        </w:rPr>
        <w:t xml:space="preserve">  【单选题】</w:t>
      </w:r>
    </w:p>
    <w:p w14:paraId="6ADC7D1F">
      <w:pPr>
        <w:rPr>
          <w:sz w:val="21"/>
          <w:szCs w:val="20"/>
        </w:rPr>
      </w:pPr>
      <w:r>
        <w:rPr>
          <w:sz w:val="21"/>
          <w:szCs w:val="20"/>
        </w:rPr>
        <w:t>A. 20秒</w:t>
      </w:r>
    </w:p>
    <w:p w14:paraId="2771B0F3">
      <w:pPr>
        <w:rPr>
          <w:sz w:val="21"/>
          <w:szCs w:val="20"/>
        </w:rPr>
      </w:pPr>
      <w:r>
        <w:rPr>
          <w:b/>
          <w:color w:val="FF0000"/>
          <w:sz w:val="21"/>
          <w:szCs w:val="20"/>
        </w:rPr>
        <w:t>B. 30秒</w:t>
      </w:r>
    </w:p>
    <w:p w14:paraId="33EE5B60">
      <w:pPr>
        <w:rPr>
          <w:sz w:val="21"/>
          <w:szCs w:val="20"/>
        </w:rPr>
      </w:pPr>
      <w:r>
        <w:rPr>
          <w:sz w:val="21"/>
          <w:szCs w:val="20"/>
        </w:rPr>
        <w:t>C. 60秒</w:t>
      </w:r>
    </w:p>
    <w:p w14:paraId="6DF3ABD5">
      <w:pPr>
        <w:rPr>
          <w:sz w:val="21"/>
          <w:szCs w:val="20"/>
        </w:rPr>
      </w:pPr>
      <w:r>
        <w:rPr>
          <w:sz w:val="21"/>
          <w:szCs w:val="20"/>
        </w:rPr>
        <w:t>D. 90秒</w:t>
      </w:r>
    </w:p>
    <w:p w14:paraId="0DF8D902">
      <w:pPr>
        <w:rPr>
          <w:sz w:val="21"/>
          <w:szCs w:val="20"/>
        </w:rPr>
      </w:pPr>
      <w:r>
        <w:rPr>
          <w:b/>
          <w:color w:val="008000"/>
          <w:sz w:val="20"/>
          <w:szCs w:val="20"/>
        </w:rPr>
        <w:t>参考答案：B</w:t>
      </w:r>
    </w:p>
    <w:p w14:paraId="1FE0C05B">
      <w:pPr>
        <w:rPr>
          <w:sz w:val="21"/>
          <w:szCs w:val="20"/>
        </w:rPr>
      </w:pPr>
      <w:r>
        <w:rPr>
          <w:b/>
          <w:sz w:val="21"/>
          <w:szCs w:val="20"/>
        </w:rPr>
        <w:t xml:space="preserve">193. </w:t>
      </w:r>
      <w:r>
        <w:rPr>
          <w:sz w:val="21"/>
          <w:szCs w:val="20"/>
        </w:rPr>
        <w:t>坐便器要符合照护对象特点，便于照护对象坐起，应比正常人使用的高（ ）</w:t>
      </w:r>
      <w:r>
        <w:rPr>
          <w:color w:val="808080"/>
          <w:sz w:val="16"/>
          <w:szCs w:val="20"/>
        </w:rPr>
        <w:t xml:space="preserve">  【单选题】</w:t>
      </w:r>
    </w:p>
    <w:p w14:paraId="71D33BCC">
      <w:pPr>
        <w:rPr>
          <w:sz w:val="21"/>
          <w:szCs w:val="20"/>
        </w:rPr>
      </w:pPr>
      <w:r>
        <w:rPr>
          <w:sz w:val="21"/>
          <w:szCs w:val="20"/>
        </w:rPr>
        <w:t>A. 1～2厘米</w:t>
      </w:r>
    </w:p>
    <w:p w14:paraId="3B7F6B52">
      <w:pPr>
        <w:rPr>
          <w:sz w:val="21"/>
          <w:szCs w:val="20"/>
        </w:rPr>
      </w:pPr>
      <w:r>
        <w:rPr>
          <w:b/>
          <w:color w:val="FF0000"/>
          <w:sz w:val="21"/>
          <w:szCs w:val="20"/>
        </w:rPr>
        <w:t>B. 2～3厘米</w:t>
      </w:r>
    </w:p>
    <w:p w14:paraId="715BBCCA">
      <w:pPr>
        <w:rPr>
          <w:sz w:val="21"/>
          <w:szCs w:val="20"/>
        </w:rPr>
      </w:pPr>
      <w:r>
        <w:rPr>
          <w:sz w:val="21"/>
          <w:szCs w:val="20"/>
        </w:rPr>
        <w:t>C. 3～4厘米</w:t>
      </w:r>
    </w:p>
    <w:p w14:paraId="1C46F882">
      <w:pPr>
        <w:rPr>
          <w:sz w:val="21"/>
          <w:szCs w:val="20"/>
        </w:rPr>
      </w:pPr>
      <w:r>
        <w:rPr>
          <w:sz w:val="21"/>
          <w:szCs w:val="20"/>
        </w:rPr>
        <w:t>D. 4～5厘米</w:t>
      </w:r>
    </w:p>
    <w:p w14:paraId="5BCBF5CD">
      <w:pPr>
        <w:rPr>
          <w:sz w:val="21"/>
          <w:szCs w:val="20"/>
        </w:rPr>
      </w:pPr>
      <w:r>
        <w:rPr>
          <w:b/>
          <w:color w:val="008000"/>
          <w:sz w:val="20"/>
          <w:szCs w:val="20"/>
        </w:rPr>
        <w:t>参考答案：B</w:t>
      </w:r>
    </w:p>
    <w:p w14:paraId="4A3BA943">
      <w:pPr>
        <w:rPr>
          <w:sz w:val="21"/>
          <w:szCs w:val="20"/>
        </w:rPr>
      </w:pPr>
      <w:r>
        <w:rPr>
          <w:b/>
          <w:sz w:val="21"/>
          <w:szCs w:val="20"/>
        </w:rPr>
        <w:t xml:space="preserve">194. </w:t>
      </w:r>
      <w:r>
        <w:rPr>
          <w:sz w:val="21"/>
          <w:szCs w:val="20"/>
        </w:rPr>
        <w:t>侧卧位自主进食时，床头应至少抬高（ ）</w:t>
      </w:r>
      <w:r>
        <w:rPr>
          <w:color w:val="808080"/>
          <w:sz w:val="16"/>
          <w:szCs w:val="20"/>
        </w:rPr>
        <w:t xml:space="preserve">  【单选题】</w:t>
      </w:r>
    </w:p>
    <w:p w14:paraId="1C49936E">
      <w:pPr>
        <w:rPr>
          <w:sz w:val="21"/>
          <w:szCs w:val="20"/>
        </w:rPr>
      </w:pPr>
      <w:r>
        <w:rPr>
          <w:sz w:val="21"/>
          <w:szCs w:val="20"/>
        </w:rPr>
        <w:t>A. 15°</w:t>
      </w:r>
    </w:p>
    <w:p w14:paraId="2782CE5A">
      <w:pPr>
        <w:rPr>
          <w:sz w:val="21"/>
          <w:szCs w:val="20"/>
        </w:rPr>
      </w:pPr>
      <w:r>
        <w:rPr>
          <w:b/>
          <w:color w:val="FF0000"/>
          <w:sz w:val="21"/>
          <w:szCs w:val="20"/>
        </w:rPr>
        <w:t>B. 30°</w:t>
      </w:r>
    </w:p>
    <w:p w14:paraId="70A3B595">
      <w:pPr>
        <w:rPr>
          <w:sz w:val="21"/>
          <w:szCs w:val="20"/>
        </w:rPr>
      </w:pPr>
      <w:r>
        <w:rPr>
          <w:sz w:val="21"/>
          <w:szCs w:val="20"/>
        </w:rPr>
        <w:t>C. 45°</w:t>
      </w:r>
    </w:p>
    <w:p w14:paraId="7DF90A6F">
      <w:pPr>
        <w:rPr>
          <w:sz w:val="21"/>
          <w:szCs w:val="20"/>
        </w:rPr>
      </w:pPr>
      <w:r>
        <w:rPr>
          <w:sz w:val="21"/>
          <w:szCs w:val="20"/>
        </w:rPr>
        <w:t>D. 60°</w:t>
      </w:r>
    </w:p>
    <w:p w14:paraId="03A44D66">
      <w:pPr>
        <w:rPr>
          <w:b/>
          <w:color w:val="008000"/>
          <w:sz w:val="20"/>
          <w:szCs w:val="20"/>
        </w:rPr>
      </w:pPr>
      <w:r>
        <w:rPr>
          <w:b/>
          <w:color w:val="008000"/>
          <w:sz w:val="20"/>
          <w:szCs w:val="20"/>
        </w:rPr>
        <w:t>参考答案：B</w:t>
      </w:r>
    </w:p>
    <w:p w14:paraId="5E861BEF">
      <w:pPr>
        <w:rPr>
          <w:b/>
          <w:color w:val="008000"/>
          <w:sz w:val="20"/>
          <w:szCs w:val="20"/>
        </w:rPr>
      </w:pPr>
      <w:r>
        <w:rPr>
          <w:b/>
          <w:color w:val="008000"/>
          <w:sz w:val="20"/>
          <w:szCs w:val="20"/>
        </w:rPr>
        <w:br w:type="page"/>
      </w:r>
    </w:p>
    <w:p w14:paraId="5E2B6B23">
      <w:pPr>
        <w:rPr>
          <w:sz w:val="21"/>
          <w:szCs w:val="20"/>
        </w:rPr>
      </w:pPr>
      <w:r>
        <w:rPr>
          <w:b/>
          <w:sz w:val="21"/>
          <w:szCs w:val="20"/>
        </w:rPr>
        <w:t xml:space="preserve">1. </w:t>
      </w:r>
      <w:r>
        <w:rPr>
          <w:sz w:val="21"/>
          <w:szCs w:val="20"/>
        </w:rPr>
        <w:t>穿套头上衣时，可让照护对象屏住呼吸，快速套入头部，减少窒息风险</w:t>
      </w:r>
      <w:r>
        <w:rPr>
          <w:color w:val="808080"/>
          <w:sz w:val="16"/>
          <w:szCs w:val="20"/>
        </w:rPr>
        <w:t xml:space="preserve">  【判断题】</w:t>
      </w:r>
    </w:p>
    <w:p w14:paraId="3630F974">
      <w:pPr>
        <w:rPr>
          <w:sz w:val="21"/>
          <w:szCs w:val="20"/>
        </w:rPr>
      </w:pPr>
      <w:r>
        <w:rPr>
          <w:sz w:val="21"/>
          <w:szCs w:val="20"/>
        </w:rPr>
        <w:t>A. 正确</w:t>
      </w:r>
    </w:p>
    <w:p w14:paraId="09887D10">
      <w:pPr>
        <w:rPr>
          <w:sz w:val="21"/>
          <w:szCs w:val="20"/>
        </w:rPr>
      </w:pPr>
      <w:r>
        <w:rPr>
          <w:b/>
          <w:color w:val="FF0000"/>
          <w:sz w:val="21"/>
          <w:szCs w:val="20"/>
        </w:rPr>
        <w:t>B. 错误</w:t>
      </w:r>
    </w:p>
    <w:p w14:paraId="1495FCF8">
      <w:pPr>
        <w:rPr>
          <w:sz w:val="21"/>
          <w:szCs w:val="20"/>
        </w:rPr>
      </w:pPr>
      <w:r>
        <w:rPr>
          <w:b/>
          <w:color w:val="008000"/>
          <w:sz w:val="20"/>
          <w:szCs w:val="20"/>
        </w:rPr>
        <w:t>参考答案：B</w:t>
      </w:r>
    </w:p>
    <w:p w14:paraId="71817381">
      <w:pPr>
        <w:rPr>
          <w:sz w:val="21"/>
          <w:szCs w:val="20"/>
        </w:rPr>
      </w:pPr>
      <w:r>
        <w:rPr>
          <w:b/>
          <w:sz w:val="21"/>
          <w:szCs w:val="20"/>
        </w:rPr>
        <w:t xml:space="preserve">2. </w:t>
      </w:r>
      <w:r>
        <w:rPr>
          <w:sz w:val="21"/>
          <w:szCs w:val="20"/>
        </w:rPr>
        <w:t>长护师职业道德作用是（）</w:t>
      </w:r>
      <w:r>
        <w:rPr>
          <w:color w:val="808080"/>
          <w:sz w:val="16"/>
          <w:szCs w:val="20"/>
        </w:rPr>
        <w:t xml:space="preserve">  【单选题】</w:t>
      </w:r>
    </w:p>
    <w:p w14:paraId="00130B50">
      <w:pPr>
        <w:rPr>
          <w:sz w:val="21"/>
          <w:szCs w:val="20"/>
        </w:rPr>
      </w:pPr>
      <w:r>
        <w:rPr>
          <w:sz w:val="21"/>
          <w:szCs w:val="20"/>
        </w:rPr>
        <w:t>A. 无法在实际照护中体现</w:t>
      </w:r>
    </w:p>
    <w:p w14:paraId="59F1D0F3">
      <w:pPr>
        <w:rPr>
          <w:sz w:val="21"/>
          <w:szCs w:val="20"/>
        </w:rPr>
      </w:pPr>
      <w:r>
        <w:rPr>
          <w:b/>
          <w:color w:val="FF0000"/>
          <w:sz w:val="21"/>
          <w:szCs w:val="20"/>
        </w:rPr>
        <w:t>B. 能规范长护师的职业行为</w:t>
      </w:r>
    </w:p>
    <w:p w14:paraId="2791833B">
      <w:pPr>
        <w:rPr>
          <w:sz w:val="21"/>
          <w:szCs w:val="20"/>
        </w:rPr>
      </w:pPr>
      <w:r>
        <w:rPr>
          <w:sz w:val="21"/>
          <w:szCs w:val="20"/>
        </w:rPr>
        <w:t>C. 体现在应对机构检查时的表面要求</w:t>
      </w:r>
    </w:p>
    <w:p w14:paraId="19F6A0B2">
      <w:pPr>
        <w:rPr>
          <w:sz w:val="21"/>
          <w:szCs w:val="20"/>
        </w:rPr>
      </w:pPr>
      <w:r>
        <w:rPr>
          <w:sz w:val="21"/>
          <w:szCs w:val="20"/>
        </w:rPr>
        <w:t>D. 对职业技能提升无任何帮助</w:t>
      </w:r>
    </w:p>
    <w:p w14:paraId="67AAFE38">
      <w:pPr>
        <w:rPr>
          <w:sz w:val="21"/>
          <w:szCs w:val="20"/>
        </w:rPr>
      </w:pPr>
      <w:r>
        <w:rPr>
          <w:b/>
          <w:color w:val="008000"/>
          <w:sz w:val="20"/>
          <w:szCs w:val="20"/>
        </w:rPr>
        <w:t>参考答案：B</w:t>
      </w:r>
    </w:p>
    <w:p w14:paraId="53FDAAE8">
      <w:pPr>
        <w:rPr>
          <w:sz w:val="21"/>
          <w:szCs w:val="20"/>
        </w:rPr>
      </w:pPr>
      <w:r>
        <w:rPr>
          <w:b/>
          <w:sz w:val="21"/>
          <w:szCs w:val="20"/>
        </w:rPr>
        <w:t xml:space="preserve">3. </w:t>
      </w:r>
      <w:r>
        <w:rPr>
          <w:sz w:val="21"/>
          <w:szCs w:val="20"/>
        </w:rPr>
        <w:t>《劳动法》对劳动者合法权益的保障，正确的是（）</w:t>
      </w:r>
      <w:r>
        <w:rPr>
          <w:color w:val="808080"/>
          <w:sz w:val="16"/>
          <w:szCs w:val="20"/>
        </w:rPr>
        <w:t xml:space="preserve">  【单选题】</w:t>
      </w:r>
    </w:p>
    <w:p w14:paraId="14954184">
      <w:pPr>
        <w:rPr>
          <w:sz w:val="21"/>
          <w:szCs w:val="20"/>
        </w:rPr>
      </w:pPr>
      <w:r>
        <w:rPr>
          <w:sz w:val="21"/>
          <w:szCs w:val="20"/>
        </w:rPr>
        <w:t>A. 用人单位可随意延长劳动者工作时间且不支付加班工资</w:t>
      </w:r>
    </w:p>
    <w:p w14:paraId="52C4BC28">
      <w:pPr>
        <w:rPr>
          <w:sz w:val="21"/>
          <w:szCs w:val="20"/>
        </w:rPr>
      </w:pPr>
      <w:r>
        <w:rPr>
          <w:sz w:val="21"/>
          <w:szCs w:val="20"/>
        </w:rPr>
        <w:t>B. 长护师的社会保险权益可由用人单位决定是否缴纳</w:t>
      </w:r>
    </w:p>
    <w:p w14:paraId="7CF94CB6">
      <w:pPr>
        <w:rPr>
          <w:sz w:val="21"/>
          <w:szCs w:val="20"/>
        </w:rPr>
      </w:pPr>
      <w:r>
        <w:rPr>
          <w:b/>
          <w:color w:val="FF0000"/>
          <w:sz w:val="21"/>
          <w:szCs w:val="20"/>
        </w:rPr>
        <w:t>C. 劳动者合法权益受到侵害时，应积极维权</w:t>
      </w:r>
    </w:p>
    <w:p w14:paraId="34D4A3A6">
      <w:pPr>
        <w:rPr>
          <w:sz w:val="21"/>
          <w:szCs w:val="20"/>
        </w:rPr>
      </w:pPr>
      <w:r>
        <w:rPr>
          <w:sz w:val="21"/>
          <w:szCs w:val="20"/>
        </w:rPr>
        <w:t>D. 劳动者无需遵守用人单位的规章制度，只需维护自身权益</w:t>
      </w:r>
    </w:p>
    <w:p w14:paraId="4582020C">
      <w:pPr>
        <w:rPr>
          <w:sz w:val="21"/>
          <w:szCs w:val="20"/>
        </w:rPr>
      </w:pPr>
      <w:r>
        <w:rPr>
          <w:b/>
          <w:color w:val="008000"/>
          <w:sz w:val="20"/>
          <w:szCs w:val="20"/>
        </w:rPr>
        <w:t>参考答案：C</w:t>
      </w:r>
    </w:p>
    <w:p w14:paraId="27327344">
      <w:pPr>
        <w:rPr>
          <w:sz w:val="21"/>
          <w:szCs w:val="20"/>
        </w:rPr>
      </w:pPr>
      <w:r>
        <w:rPr>
          <w:b/>
          <w:sz w:val="21"/>
          <w:szCs w:val="20"/>
        </w:rPr>
        <w:t xml:space="preserve">4. </w:t>
      </w:r>
      <w:r>
        <w:rPr>
          <w:sz w:val="21"/>
          <w:szCs w:val="20"/>
        </w:rPr>
        <w:t>照护对象如厕后，洗手应使用（ ）</w:t>
      </w:r>
      <w:r>
        <w:rPr>
          <w:color w:val="808080"/>
          <w:sz w:val="16"/>
          <w:szCs w:val="20"/>
        </w:rPr>
        <w:t xml:space="preserve">  【单选题】</w:t>
      </w:r>
    </w:p>
    <w:p w14:paraId="4122A604">
      <w:pPr>
        <w:rPr>
          <w:sz w:val="21"/>
          <w:szCs w:val="20"/>
        </w:rPr>
      </w:pPr>
      <w:r>
        <w:rPr>
          <w:b/>
          <w:color w:val="FF0000"/>
          <w:sz w:val="21"/>
          <w:szCs w:val="20"/>
        </w:rPr>
        <w:t>A. 香皂和流水</w:t>
      </w:r>
    </w:p>
    <w:p w14:paraId="511F7F7E">
      <w:pPr>
        <w:rPr>
          <w:sz w:val="21"/>
          <w:szCs w:val="20"/>
        </w:rPr>
      </w:pPr>
      <w:r>
        <w:rPr>
          <w:sz w:val="21"/>
          <w:szCs w:val="20"/>
        </w:rPr>
        <w:t>B. 免洗洗手液</w:t>
      </w:r>
    </w:p>
    <w:p w14:paraId="0043DC8A">
      <w:pPr>
        <w:rPr>
          <w:sz w:val="21"/>
          <w:szCs w:val="20"/>
        </w:rPr>
      </w:pPr>
      <w:r>
        <w:rPr>
          <w:sz w:val="21"/>
          <w:szCs w:val="20"/>
        </w:rPr>
        <w:t>C. 湿纸巾</w:t>
      </w:r>
    </w:p>
    <w:p w14:paraId="483EBC8A">
      <w:pPr>
        <w:rPr>
          <w:sz w:val="21"/>
          <w:szCs w:val="20"/>
        </w:rPr>
      </w:pPr>
      <w:r>
        <w:rPr>
          <w:sz w:val="21"/>
          <w:szCs w:val="20"/>
        </w:rPr>
        <w:t>D. 干毛巾</w:t>
      </w:r>
    </w:p>
    <w:p w14:paraId="288E3375">
      <w:pPr>
        <w:rPr>
          <w:sz w:val="21"/>
          <w:szCs w:val="20"/>
        </w:rPr>
      </w:pPr>
      <w:r>
        <w:rPr>
          <w:b/>
          <w:color w:val="008000"/>
          <w:sz w:val="20"/>
          <w:szCs w:val="20"/>
        </w:rPr>
        <w:t>参考答案：A</w:t>
      </w:r>
    </w:p>
    <w:p w14:paraId="4560A3B8">
      <w:pPr>
        <w:rPr>
          <w:sz w:val="21"/>
          <w:szCs w:val="20"/>
        </w:rPr>
      </w:pPr>
      <w:r>
        <w:rPr>
          <w:b/>
          <w:sz w:val="21"/>
          <w:szCs w:val="20"/>
        </w:rPr>
        <w:t xml:space="preserve">5. </w:t>
      </w:r>
      <w:r>
        <w:rPr>
          <w:sz w:val="21"/>
          <w:szCs w:val="20"/>
        </w:rPr>
        <w:t>关于长期护理保险制度的描述，不正确的是（ ）</w:t>
      </w:r>
      <w:r>
        <w:rPr>
          <w:color w:val="808080"/>
          <w:sz w:val="16"/>
          <w:szCs w:val="20"/>
        </w:rPr>
        <w:t xml:space="preserve">  【单选题】</w:t>
      </w:r>
    </w:p>
    <w:p w14:paraId="0991B28A">
      <w:pPr>
        <w:rPr>
          <w:sz w:val="21"/>
          <w:szCs w:val="20"/>
        </w:rPr>
      </w:pPr>
      <w:r>
        <w:rPr>
          <w:sz w:val="21"/>
          <w:szCs w:val="20"/>
        </w:rPr>
        <w:t>A. 长期护理保险优先保障符合条件的失能老年人、重度残疾人</w:t>
      </w:r>
    </w:p>
    <w:p w14:paraId="44546076">
      <w:pPr>
        <w:rPr>
          <w:sz w:val="21"/>
          <w:szCs w:val="20"/>
        </w:rPr>
      </w:pPr>
      <w:r>
        <w:rPr>
          <w:b/>
          <w:color w:val="FF0000"/>
          <w:sz w:val="21"/>
          <w:szCs w:val="20"/>
        </w:rPr>
        <w:t>B. 长期护理保险实行个人缴费</w:t>
      </w:r>
    </w:p>
    <w:p w14:paraId="4153EED2">
      <w:pPr>
        <w:rPr>
          <w:sz w:val="21"/>
          <w:szCs w:val="20"/>
        </w:rPr>
      </w:pPr>
      <w:r>
        <w:rPr>
          <w:sz w:val="21"/>
          <w:szCs w:val="20"/>
        </w:rPr>
        <w:t>C. 长期护理保险基金主要用于支付符合规定的机构和服务人员提供基本护理服务所发生的费用</w:t>
      </w:r>
    </w:p>
    <w:p w14:paraId="569DC23C">
      <w:pPr>
        <w:rPr>
          <w:sz w:val="21"/>
          <w:szCs w:val="20"/>
        </w:rPr>
      </w:pPr>
      <w:r>
        <w:rPr>
          <w:sz w:val="21"/>
          <w:szCs w:val="20"/>
        </w:rPr>
        <w:t>D. 长期护理保险重点解决重度失能人员的基本护理保障需求</w:t>
      </w:r>
    </w:p>
    <w:p w14:paraId="1D35C2D2">
      <w:pPr>
        <w:rPr>
          <w:sz w:val="21"/>
          <w:szCs w:val="20"/>
        </w:rPr>
      </w:pPr>
      <w:r>
        <w:rPr>
          <w:b/>
          <w:color w:val="008000"/>
          <w:sz w:val="20"/>
          <w:szCs w:val="20"/>
        </w:rPr>
        <w:t>参考答案：B</w:t>
      </w:r>
    </w:p>
    <w:p w14:paraId="233FE88C">
      <w:pPr>
        <w:rPr>
          <w:sz w:val="21"/>
          <w:szCs w:val="20"/>
        </w:rPr>
      </w:pPr>
      <w:r>
        <w:rPr>
          <w:b/>
          <w:sz w:val="21"/>
          <w:szCs w:val="20"/>
        </w:rPr>
        <w:t xml:space="preserve">6. </w:t>
      </w:r>
      <w:r>
        <w:rPr>
          <w:sz w:val="21"/>
          <w:szCs w:val="20"/>
        </w:rPr>
        <w:t>长护师为偏瘫照护对象安放功能体位主要目的是（ ）</w:t>
      </w:r>
      <w:r>
        <w:rPr>
          <w:color w:val="808080"/>
          <w:sz w:val="16"/>
          <w:szCs w:val="20"/>
        </w:rPr>
        <w:t xml:space="preserve">  【单选题】</w:t>
      </w:r>
    </w:p>
    <w:p w14:paraId="43CC4A27">
      <w:pPr>
        <w:rPr>
          <w:sz w:val="21"/>
          <w:szCs w:val="20"/>
        </w:rPr>
      </w:pPr>
      <w:r>
        <w:rPr>
          <w:sz w:val="21"/>
          <w:szCs w:val="20"/>
        </w:rPr>
        <w:t>A. 促进食欲</w:t>
      </w:r>
    </w:p>
    <w:p w14:paraId="651972AC">
      <w:pPr>
        <w:rPr>
          <w:sz w:val="21"/>
          <w:szCs w:val="20"/>
        </w:rPr>
      </w:pPr>
      <w:r>
        <w:rPr>
          <w:sz w:val="21"/>
          <w:szCs w:val="20"/>
        </w:rPr>
        <w:t>B. 改善睡眠</w:t>
      </w:r>
    </w:p>
    <w:p w14:paraId="69183DD2">
      <w:pPr>
        <w:rPr>
          <w:sz w:val="21"/>
          <w:szCs w:val="20"/>
        </w:rPr>
      </w:pPr>
      <w:r>
        <w:rPr>
          <w:b/>
          <w:color w:val="FF0000"/>
          <w:sz w:val="21"/>
          <w:szCs w:val="20"/>
        </w:rPr>
        <w:t>C. 避免对关节和神经的压迫</w:t>
      </w:r>
    </w:p>
    <w:p w14:paraId="577D929D">
      <w:pPr>
        <w:rPr>
          <w:sz w:val="21"/>
          <w:szCs w:val="20"/>
        </w:rPr>
      </w:pPr>
      <w:r>
        <w:rPr>
          <w:sz w:val="21"/>
          <w:szCs w:val="20"/>
        </w:rPr>
        <w:t>D. 预防肺部感染</w:t>
      </w:r>
    </w:p>
    <w:p w14:paraId="467FF6F6">
      <w:pPr>
        <w:rPr>
          <w:sz w:val="21"/>
          <w:szCs w:val="20"/>
        </w:rPr>
      </w:pPr>
      <w:r>
        <w:rPr>
          <w:b/>
          <w:color w:val="008000"/>
          <w:sz w:val="20"/>
          <w:szCs w:val="20"/>
        </w:rPr>
        <w:t>参考答案：C</w:t>
      </w:r>
    </w:p>
    <w:p w14:paraId="7C287989">
      <w:pPr>
        <w:rPr>
          <w:sz w:val="21"/>
          <w:szCs w:val="20"/>
        </w:rPr>
      </w:pPr>
      <w:r>
        <w:rPr>
          <w:b/>
          <w:sz w:val="21"/>
          <w:szCs w:val="20"/>
        </w:rPr>
        <w:t xml:space="preserve">7. </w:t>
      </w:r>
      <w:r>
        <w:rPr>
          <w:sz w:val="21"/>
          <w:szCs w:val="20"/>
        </w:rPr>
        <w:t>长护师应熟悉预防低血糖的方法，以下描述正确的是（ ）</w:t>
      </w:r>
      <w:r>
        <w:rPr>
          <w:color w:val="808080"/>
          <w:sz w:val="16"/>
          <w:szCs w:val="20"/>
        </w:rPr>
        <w:t xml:space="preserve">  【单选题】</w:t>
      </w:r>
    </w:p>
    <w:p w14:paraId="7D49759A">
      <w:pPr>
        <w:rPr>
          <w:sz w:val="21"/>
          <w:szCs w:val="20"/>
        </w:rPr>
      </w:pPr>
      <w:r>
        <w:rPr>
          <w:sz w:val="21"/>
          <w:szCs w:val="20"/>
        </w:rPr>
        <w:t>A. 测得血糖高时方可注射胰岛素</w:t>
      </w:r>
    </w:p>
    <w:p w14:paraId="74B0F2D1">
      <w:pPr>
        <w:rPr>
          <w:sz w:val="21"/>
          <w:szCs w:val="20"/>
        </w:rPr>
      </w:pPr>
      <w:r>
        <w:rPr>
          <w:sz w:val="21"/>
          <w:szCs w:val="20"/>
        </w:rPr>
        <w:t>B. 肚子不饿时尽量不吃饭</w:t>
      </w:r>
    </w:p>
    <w:p w14:paraId="72E2119C">
      <w:pPr>
        <w:rPr>
          <w:sz w:val="21"/>
          <w:szCs w:val="20"/>
        </w:rPr>
      </w:pPr>
      <w:r>
        <w:rPr>
          <w:b/>
          <w:color w:val="FF0000"/>
          <w:sz w:val="21"/>
          <w:szCs w:val="20"/>
        </w:rPr>
        <w:t>C. 监测血糖</w:t>
      </w:r>
    </w:p>
    <w:p w14:paraId="60F1C426">
      <w:pPr>
        <w:rPr>
          <w:sz w:val="21"/>
          <w:szCs w:val="20"/>
        </w:rPr>
      </w:pPr>
      <w:r>
        <w:rPr>
          <w:sz w:val="21"/>
          <w:szCs w:val="20"/>
        </w:rPr>
        <w:t>D. 只要会观察，不需要处理低血糖</w:t>
      </w:r>
    </w:p>
    <w:p w14:paraId="6A7082A7">
      <w:pPr>
        <w:rPr>
          <w:sz w:val="21"/>
          <w:szCs w:val="20"/>
        </w:rPr>
      </w:pPr>
      <w:r>
        <w:rPr>
          <w:b/>
          <w:color w:val="008000"/>
          <w:sz w:val="20"/>
          <w:szCs w:val="20"/>
        </w:rPr>
        <w:t>参考答案：C</w:t>
      </w:r>
    </w:p>
    <w:p w14:paraId="3C0E2BA6">
      <w:pPr>
        <w:rPr>
          <w:sz w:val="21"/>
          <w:szCs w:val="20"/>
        </w:rPr>
      </w:pPr>
      <w:r>
        <w:rPr>
          <w:b/>
          <w:sz w:val="21"/>
          <w:szCs w:val="20"/>
        </w:rPr>
        <w:t xml:space="preserve">8. </w:t>
      </w:r>
      <w:r>
        <w:rPr>
          <w:sz w:val="21"/>
          <w:szCs w:val="20"/>
        </w:rPr>
        <w:t>长期护理失能等级评估标准关注评估对象能力不包括（ ）</w:t>
      </w:r>
      <w:r>
        <w:rPr>
          <w:color w:val="808080"/>
          <w:sz w:val="16"/>
          <w:szCs w:val="20"/>
        </w:rPr>
        <w:t xml:space="preserve">  【单选题】</w:t>
      </w:r>
    </w:p>
    <w:p w14:paraId="1213E8DC">
      <w:pPr>
        <w:rPr>
          <w:sz w:val="21"/>
          <w:szCs w:val="20"/>
        </w:rPr>
      </w:pPr>
      <w:r>
        <w:rPr>
          <w:sz w:val="21"/>
          <w:szCs w:val="20"/>
        </w:rPr>
        <w:t>A. 日常生活活动能力</w:t>
      </w:r>
    </w:p>
    <w:p w14:paraId="298826E1">
      <w:pPr>
        <w:rPr>
          <w:sz w:val="21"/>
          <w:szCs w:val="20"/>
        </w:rPr>
      </w:pPr>
      <w:r>
        <w:rPr>
          <w:sz w:val="21"/>
          <w:szCs w:val="20"/>
        </w:rPr>
        <w:t>B. 认知能力</w:t>
      </w:r>
    </w:p>
    <w:p w14:paraId="4D690C97">
      <w:pPr>
        <w:rPr>
          <w:sz w:val="21"/>
          <w:szCs w:val="20"/>
        </w:rPr>
      </w:pPr>
      <w:r>
        <w:rPr>
          <w:sz w:val="21"/>
          <w:szCs w:val="20"/>
        </w:rPr>
        <w:t>C. 感知觉与沟通能力</w:t>
      </w:r>
    </w:p>
    <w:p w14:paraId="7046C682">
      <w:pPr>
        <w:rPr>
          <w:sz w:val="21"/>
          <w:szCs w:val="20"/>
        </w:rPr>
      </w:pPr>
      <w:r>
        <w:rPr>
          <w:b/>
          <w:color w:val="FF0000"/>
          <w:sz w:val="21"/>
          <w:szCs w:val="20"/>
        </w:rPr>
        <w:t>D. 社交能力</w:t>
      </w:r>
    </w:p>
    <w:p w14:paraId="7C8B7B18">
      <w:pPr>
        <w:rPr>
          <w:sz w:val="21"/>
          <w:szCs w:val="20"/>
        </w:rPr>
      </w:pPr>
      <w:r>
        <w:rPr>
          <w:b/>
          <w:color w:val="008000"/>
          <w:sz w:val="20"/>
          <w:szCs w:val="20"/>
        </w:rPr>
        <w:t>参考答案：D</w:t>
      </w:r>
    </w:p>
    <w:p w14:paraId="70877B13">
      <w:pPr>
        <w:rPr>
          <w:sz w:val="21"/>
          <w:szCs w:val="20"/>
        </w:rPr>
      </w:pPr>
      <w:r>
        <w:rPr>
          <w:b/>
          <w:sz w:val="21"/>
          <w:szCs w:val="20"/>
        </w:rPr>
        <w:t xml:space="preserve">9. </w:t>
      </w:r>
      <w:r>
        <w:rPr>
          <w:sz w:val="21"/>
          <w:szCs w:val="20"/>
        </w:rPr>
        <w:t>关于履行劳动合同原则的描述，正确的是（ ）</w:t>
      </w:r>
      <w:r>
        <w:rPr>
          <w:color w:val="808080"/>
          <w:sz w:val="16"/>
          <w:szCs w:val="20"/>
        </w:rPr>
        <w:t xml:space="preserve">  【单选题】</w:t>
      </w:r>
    </w:p>
    <w:p w14:paraId="79C8C20D">
      <w:pPr>
        <w:rPr>
          <w:sz w:val="21"/>
          <w:szCs w:val="20"/>
        </w:rPr>
      </w:pPr>
      <w:r>
        <w:rPr>
          <w:b/>
          <w:color w:val="FF0000"/>
          <w:sz w:val="21"/>
          <w:szCs w:val="20"/>
        </w:rPr>
        <w:t>A. 亲自履行原则</w:t>
      </w:r>
    </w:p>
    <w:p w14:paraId="0971EFAA">
      <w:pPr>
        <w:rPr>
          <w:sz w:val="21"/>
          <w:szCs w:val="20"/>
        </w:rPr>
      </w:pPr>
      <w:r>
        <w:rPr>
          <w:sz w:val="21"/>
          <w:szCs w:val="20"/>
        </w:rPr>
        <w:t>B. 权利义务矛盾原则</w:t>
      </w:r>
    </w:p>
    <w:p w14:paraId="7D261DA0">
      <w:pPr>
        <w:rPr>
          <w:sz w:val="21"/>
          <w:szCs w:val="20"/>
        </w:rPr>
      </w:pPr>
      <w:r>
        <w:rPr>
          <w:sz w:val="21"/>
          <w:szCs w:val="20"/>
        </w:rPr>
        <w:t>C. 单方履行原则</w:t>
      </w:r>
    </w:p>
    <w:p w14:paraId="79FCC4C8">
      <w:pPr>
        <w:rPr>
          <w:sz w:val="21"/>
          <w:szCs w:val="20"/>
        </w:rPr>
      </w:pPr>
      <w:r>
        <w:rPr>
          <w:sz w:val="21"/>
          <w:szCs w:val="20"/>
        </w:rPr>
        <w:t>D. 部分履行原则</w:t>
      </w:r>
    </w:p>
    <w:p w14:paraId="48B84133">
      <w:pPr>
        <w:rPr>
          <w:sz w:val="21"/>
          <w:szCs w:val="20"/>
        </w:rPr>
      </w:pPr>
      <w:r>
        <w:rPr>
          <w:b/>
          <w:color w:val="008000"/>
          <w:sz w:val="20"/>
          <w:szCs w:val="20"/>
        </w:rPr>
        <w:t>参考答案：A</w:t>
      </w:r>
    </w:p>
    <w:p w14:paraId="1FA9EF7E">
      <w:pPr>
        <w:rPr>
          <w:sz w:val="21"/>
          <w:szCs w:val="20"/>
        </w:rPr>
      </w:pPr>
      <w:r>
        <w:rPr>
          <w:b/>
          <w:sz w:val="21"/>
          <w:szCs w:val="20"/>
        </w:rPr>
        <w:t xml:space="preserve">10. </w:t>
      </w:r>
      <w:r>
        <w:rPr>
          <w:sz w:val="21"/>
          <w:szCs w:val="20"/>
        </w:rPr>
        <w:t>为预防照护对象发生噎食和误吸，下列评估中不包括的是( )</w:t>
      </w:r>
      <w:r>
        <w:rPr>
          <w:color w:val="808080"/>
          <w:sz w:val="16"/>
          <w:szCs w:val="20"/>
        </w:rPr>
        <w:t xml:space="preserve">  【单选题】</w:t>
      </w:r>
    </w:p>
    <w:p w14:paraId="3DE0AD6C">
      <w:pPr>
        <w:rPr>
          <w:sz w:val="21"/>
          <w:szCs w:val="20"/>
        </w:rPr>
      </w:pPr>
      <w:r>
        <w:rPr>
          <w:sz w:val="21"/>
          <w:szCs w:val="20"/>
        </w:rPr>
        <w:t>A. 评估照护对象上肢和手的灵活度</w:t>
      </w:r>
    </w:p>
    <w:p w14:paraId="44DF3123">
      <w:pPr>
        <w:rPr>
          <w:sz w:val="21"/>
          <w:szCs w:val="20"/>
        </w:rPr>
      </w:pPr>
      <w:r>
        <w:rPr>
          <w:b/>
          <w:color w:val="FF0000"/>
          <w:sz w:val="21"/>
          <w:szCs w:val="20"/>
        </w:rPr>
        <w:t>B. 评估照护对象下肢的灵活度</w:t>
      </w:r>
    </w:p>
    <w:p w14:paraId="57BD63F3">
      <w:pPr>
        <w:rPr>
          <w:sz w:val="21"/>
          <w:szCs w:val="20"/>
        </w:rPr>
      </w:pPr>
      <w:r>
        <w:rPr>
          <w:sz w:val="21"/>
          <w:szCs w:val="20"/>
        </w:rPr>
        <w:t>C. 评估照护对象有无视力障碍</w:t>
      </w:r>
    </w:p>
    <w:p w14:paraId="32CF7956">
      <w:pPr>
        <w:rPr>
          <w:sz w:val="21"/>
          <w:szCs w:val="20"/>
        </w:rPr>
      </w:pPr>
      <w:r>
        <w:rPr>
          <w:sz w:val="21"/>
          <w:szCs w:val="20"/>
        </w:rPr>
        <w:t>D. 评估照护对象精神状态</w:t>
      </w:r>
    </w:p>
    <w:p w14:paraId="5D54CF42">
      <w:pPr>
        <w:rPr>
          <w:sz w:val="21"/>
          <w:szCs w:val="20"/>
        </w:rPr>
      </w:pPr>
      <w:r>
        <w:rPr>
          <w:b/>
          <w:color w:val="008000"/>
          <w:sz w:val="20"/>
          <w:szCs w:val="20"/>
        </w:rPr>
        <w:t>参考答案：B</w:t>
      </w:r>
    </w:p>
    <w:p w14:paraId="23B7702F">
      <w:pPr>
        <w:rPr>
          <w:sz w:val="21"/>
          <w:szCs w:val="20"/>
        </w:rPr>
      </w:pPr>
      <w:r>
        <w:rPr>
          <w:sz w:val="21"/>
          <w:szCs w:val="20"/>
        </w:rPr>
        <w:br w:type="page"/>
      </w:r>
    </w:p>
    <w:p w14:paraId="7977301A">
      <w:pPr>
        <w:rPr>
          <w:sz w:val="21"/>
          <w:szCs w:val="20"/>
        </w:rPr>
      </w:pPr>
      <w:r>
        <w:rPr>
          <w:b/>
          <w:sz w:val="21"/>
          <w:szCs w:val="20"/>
        </w:rPr>
        <w:t xml:space="preserve">11. </w:t>
      </w:r>
      <w:r>
        <w:rPr>
          <w:sz w:val="21"/>
          <w:szCs w:val="20"/>
        </w:rPr>
        <w:t>高低碗的设计主要目的是方便舀取食物</w:t>
      </w:r>
      <w:r>
        <w:rPr>
          <w:color w:val="808080"/>
          <w:sz w:val="16"/>
          <w:szCs w:val="20"/>
        </w:rPr>
        <w:t xml:space="preserve">  【判断题】</w:t>
      </w:r>
    </w:p>
    <w:p w14:paraId="08ABBD66">
      <w:pPr>
        <w:rPr>
          <w:sz w:val="21"/>
          <w:szCs w:val="20"/>
        </w:rPr>
      </w:pPr>
      <w:r>
        <w:rPr>
          <w:b/>
          <w:color w:val="FF0000"/>
          <w:sz w:val="21"/>
          <w:szCs w:val="20"/>
        </w:rPr>
        <w:t>A. 正确</w:t>
      </w:r>
    </w:p>
    <w:p w14:paraId="4ECC01BB">
      <w:pPr>
        <w:rPr>
          <w:sz w:val="21"/>
          <w:szCs w:val="20"/>
        </w:rPr>
      </w:pPr>
      <w:r>
        <w:rPr>
          <w:sz w:val="21"/>
          <w:szCs w:val="20"/>
        </w:rPr>
        <w:t>B. 错误</w:t>
      </w:r>
    </w:p>
    <w:p w14:paraId="137A9295">
      <w:pPr>
        <w:rPr>
          <w:sz w:val="21"/>
          <w:szCs w:val="20"/>
        </w:rPr>
      </w:pPr>
      <w:r>
        <w:rPr>
          <w:b/>
          <w:color w:val="008000"/>
          <w:sz w:val="20"/>
          <w:szCs w:val="20"/>
        </w:rPr>
        <w:t>参考答案：A</w:t>
      </w:r>
    </w:p>
    <w:p w14:paraId="1D01851A">
      <w:pPr>
        <w:rPr>
          <w:sz w:val="21"/>
          <w:szCs w:val="20"/>
        </w:rPr>
      </w:pPr>
      <w:r>
        <w:rPr>
          <w:b/>
          <w:sz w:val="21"/>
          <w:szCs w:val="20"/>
        </w:rPr>
        <w:t xml:space="preserve">12. </w:t>
      </w:r>
      <w:r>
        <w:rPr>
          <w:sz w:val="21"/>
          <w:szCs w:val="20"/>
        </w:rPr>
        <w:t>测量血压时，应放平血压计，使水银柱“0”点与肱动脉、（ ）处于同一水平</w:t>
      </w:r>
      <w:r>
        <w:rPr>
          <w:color w:val="808080"/>
          <w:sz w:val="16"/>
          <w:szCs w:val="20"/>
        </w:rPr>
        <w:t xml:space="preserve">  【单选题】</w:t>
      </w:r>
    </w:p>
    <w:p w14:paraId="7C632103">
      <w:pPr>
        <w:rPr>
          <w:sz w:val="21"/>
          <w:szCs w:val="20"/>
        </w:rPr>
      </w:pPr>
      <w:r>
        <w:rPr>
          <w:b/>
          <w:color w:val="FF0000"/>
          <w:sz w:val="21"/>
          <w:szCs w:val="20"/>
        </w:rPr>
        <w:t>A. 心脏</w:t>
      </w:r>
    </w:p>
    <w:p w14:paraId="5889C365">
      <w:pPr>
        <w:rPr>
          <w:sz w:val="21"/>
          <w:szCs w:val="20"/>
        </w:rPr>
      </w:pPr>
      <w:r>
        <w:rPr>
          <w:sz w:val="21"/>
          <w:szCs w:val="20"/>
        </w:rPr>
        <w:t>B. 手臂</w:t>
      </w:r>
    </w:p>
    <w:p w14:paraId="745B9C63">
      <w:pPr>
        <w:rPr>
          <w:sz w:val="21"/>
          <w:szCs w:val="20"/>
        </w:rPr>
      </w:pPr>
      <w:r>
        <w:rPr>
          <w:sz w:val="21"/>
          <w:szCs w:val="20"/>
        </w:rPr>
        <w:t>C. 肋骨</w:t>
      </w:r>
    </w:p>
    <w:p w14:paraId="7A7FEE4F">
      <w:pPr>
        <w:rPr>
          <w:sz w:val="21"/>
          <w:szCs w:val="20"/>
        </w:rPr>
      </w:pPr>
      <w:r>
        <w:rPr>
          <w:sz w:val="21"/>
          <w:szCs w:val="20"/>
        </w:rPr>
        <w:t>D. 血压袖带</w:t>
      </w:r>
    </w:p>
    <w:p w14:paraId="350B50B9">
      <w:pPr>
        <w:rPr>
          <w:sz w:val="21"/>
          <w:szCs w:val="20"/>
        </w:rPr>
      </w:pPr>
      <w:r>
        <w:rPr>
          <w:b/>
          <w:color w:val="008000"/>
          <w:sz w:val="20"/>
          <w:szCs w:val="20"/>
        </w:rPr>
        <w:t>参考答案：A</w:t>
      </w:r>
    </w:p>
    <w:p w14:paraId="35C96A31">
      <w:pPr>
        <w:rPr>
          <w:sz w:val="21"/>
          <w:szCs w:val="20"/>
        </w:rPr>
      </w:pPr>
      <w:r>
        <w:rPr>
          <w:b/>
          <w:sz w:val="21"/>
          <w:szCs w:val="20"/>
        </w:rPr>
        <w:t xml:space="preserve">13. </w:t>
      </w:r>
      <w:r>
        <w:rPr>
          <w:sz w:val="21"/>
          <w:szCs w:val="20"/>
        </w:rPr>
        <w:t>长护师在卫生间发现照护对象心跳骤停时，处置方法正确的是（ ）</w:t>
      </w:r>
      <w:r>
        <w:rPr>
          <w:color w:val="808080"/>
          <w:sz w:val="16"/>
          <w:szCs w:val="20"/>
        </w:rPr>
        <w:t xml:space="preserve">  【单选题】</w:t>
      </w:r>
    </w:p>
    <w:p w14:paraId="3B925BB8">
      <w:pPr>
        <w:rPr>
          <w:sz w:val="21"/>
          <w:szCs w:val="20"/>
        </w:rPr>
      </w:pPr>
      <w:r>
        <w:rPr>
          <w:sz w:val="21"/>
          <w:szCs w:val="20"/>
        </w:rPr>
        <w:t>A. 把照护对象搬到床上再进行心肺复苏</w:t>
      </w:r>
    </w:p>
    <w:p w14:paraId="377D186D">
      <w:pPr>
        <w:rPr>
          <w:sz w:val="21"/>
          <w:szCs w:val="20"/>
        </w:rPr>
      </w:pPr>
      <w:r>
        <w:rPr>
          <w:b/>
          <w:color w:val="FF0000"/>
          <w:sz w:val="21"/>
          <w:szCs w:val="20"/>
        </w:rPr>
        <w:t>B. 立即进行心肺复苏</w:t>
      </w:r>
    </w:p>
    <w:p w14:paraId="2132DBA0">
      <w:pPr>
        <w:rPr>
          <w:sz w:val="21"/>
          <w:szCs w:val="20"/>
        </w:rPr>
      </w:pPr>
      <w:r>
        <w:rPr>
          <w:sz w:val="21"/>
          <w:szCs w:val="20"/>
        </w:rPr>
        <w:t>C. 呼叫，在原地等待</w:t>
      </w:r>
    </w:p>
    <w:p w14:paraId="1F025ED8">
      <w:pPr>
        <w:rPr>
          <w:sz w:val="21"/>
          <w:szCs w:val="20"/>
        </w:rPr>
      </w:pPr>
      <w:r>
        <w:rPr>
          <w:sz w:val="21"/>
          <w:szCs w:val="20"/>
        </w:rPr>
        <w:t>D. 跑去找医生来抢救</w:t>
      </w:r>
    </w:p>
    <w:p w14:paraId="4255E248">
      <w:pPr>
        <w:rPr>
          <w:sz w:val="21"/>
          <w:szCs w:val="20"/>
        </w:rPr>
      </w:pPr>
      <w:r>
        <w:rPr>
          <w:b/>
          <w:color w:val="008000"/>
          <w:sz w:val="20"/>
          <w:szCs w:val="20"/>
        </w:rPr>
        <w:t>参考答案：B</w:t>
      </w:r>
    </w:p>
    <w:p w14:paraId="1FC9CCD0">
      <w:pPr>
        <w:rPr>
          <w:sz w:val="21"/>
          <w:szCs w:val="20"/>
        </w:rPr>
      </w:pPr>
      <w:r>
        <w:rPr>
          <w:b/>
          <w:sz w:val="21"/>
          <w:szCs w:val="20"/>
        </w:rPr>
        <w:t xml:space="preserve">14. </w:t>
      </w:r>
      <w:r>
        <w:rPr>
          <w:sz w:val="21"/>
          <w:szCs w:val="20"/>
        </w:rPr>
        <w:t>头面部清洁照护中，为卧床照护对象梳理头发的顺序是（ ）</w:t>
      </w:r>
      <w:r>
        <w:rPr>
          <w:color w:val="808080"/>
          <w:sz w:val="16"/>
          <w:szCs w:val="20"/>
        </w:rPr>
        <w:t xml:space="preserve">  【单选题】</w:t>
      </w:r>
    </w:p>
    <w:p w14:paraId="423CF8B0">
      <w:pPr>
        <w:rPr>
          <w:sz w:val="21"/>
          <w:szCs w:val="20"/>
        </w:rPr>
      </w:pPr>
      <w:r>
        <w:rPr>
          <w:sz w:val="21"/>
          <w:szCs w:val="20"/>
        </w:rPr>
        <w:t>A. 从发梢到发根</w:t>
      </w:r>
    </w:p>
    <w:p w14:paraId="73EB3A19">
      <w:pPr>
        <w:rPr>
          <w:sz w:val="21"/>
          <w:szCs w:val="20"/>
        </w:rPr>
      </w:pPr>
      <w:r>
        <w:rPr>
          <w:b/>
          <w:color w:val="FF0000"/>
          <w:sz w:val="21"/>
          <w:szCs w:val="20"/>
        </w:rPr>
        <w:t>B. 从发根到发梢</w:t>
      </w:r>
    </w:p>
    <w:p w14:paraId="087FB76A">
      <w:pPr>
        <w:rPr>
          <w:sz w:val="21"/>
          <w:szCs w:val="20"/>
        </w:rPr>
      </w:pPr>
      <w:r>
        <w:rPr>
          <w:sz w:val="21"/>
          <w:szCs w:val="20"/>
        </w:rPr>
        <w:t>C. 随意梳理</w:t>
      </w:r>
    </w:p>
    <w:p w14:paraId="10F07D89">
      <w:pPr>
        <w:rPr>
          <w:sz w:val="21"/>
          <w:szCs w:val="20"/>
        </w:rPr>
      </w:pPr>
      <w:r>
        <w:rPr>
          <w:sz w:val="21"/>
          <w:szCs w:val="20"/>
        </w:rPr>
        <w:t>D. 只梳理表面</w:t>
      </w:r>
    </w:p>
    <w:p w14:paraId="33734817">
      <w:pPr>
        <w:rPr>
          <w:sz w:val="21"/>
          <w:szCs w:val="20"/>
        </w:rPr>
      </w:pPr>
      <w:r>
        <w:rPr>
          <w:b/>
          <w:color w:val="008000"/>
          <w:sz w:val="20"/>
          <w:szCs w:val="20"/>
        </w:rPr>
        <w:t>参考答案：B</w:t>
      </w:r>
    </w:p>
    <w:p w14:paraId="5E74AF35">
      <w:pPr>
        <w:rPr>
          <w:sz w:val="21"/>
          <w:szCs w:val="20"/>
        </w:rPr>
      </w:pPr>
      <w:r>
        <w:rPr>
          <w:b/>
          <w:sz w:val="21"/>
          <w:szCs w:val="20"/>
        </w:rPr>
        <w:t xml:space="preserve">15. </w:t>
      </w:r>
      <w:r>
        <w:rPr>
          <w:sz w:val="21"/>
          <w:szCs w:val="20"/>
        </w:rPr>
        <w:t>对于（ ）的照护对象来说，医用分指板是一种有效的康复训练器材</w:t>
      </w:r>
      <w:r>
        <w:rPr>
          <w:color w:val="808080"/>
          <w:sz w:val="16"/>
          <w:szCs w:val="20"/>
        </w:rPr>
        <w:t xml:space="preserve">  【单选题】</w:t>
      </w:r>
    </w:p>
    <w:p w14:paraId="3784DCC7">
      <w:pPr>
        <w:rPr>
          <w:sz w:val="21"/>
          <w:szCs w:val="20"/>
        </w:rPr>
      </w:pPr>
      <w:r>
        <w:rPr>
          <w:sz w:val="21"/>
          <w:szCs w:val="20"/>
        </w:rPr>
        <w:t>A. 老年痴呆</w:t>
      </w:r>
    </w:p>
    <w:p w14:paraId="2C71DA8F">
      <w:pPr>
        <w:rPr>
          <w:sz w:val="21"/>
          <w:szCs w:val="20"/>
        </w:rPr>
      </w:pPr>
      <w:r>
        <w:rPr>
          <w:sz w:val="21"/>
          <w:szCs w:val="20"/>
        </w:rPr>
        <w:t>B. 糖尿病</w:t>
      </w:r>
    </w:p>
    <w:p w14:paraId="1A8D78FD">
      <w:pPr>
        <w:rPr>
          <w:sz w:val="21"/>
          <w:szCs w:val="20"/>
        </w:rPr>
      </w:pPr>
      <w:r>
        <w:rPr>
          <w:b/>
          <w:color w:val="FF0000"/>
          <w:sz w:val="21"/>
          <w:szCs w:val="20"/>
        </w:rPr>
        <w:t>C. 脑中风后遗症</w:t>
      </w:r>
    </w:p>
    <w:p w14:paraId="4468C318">
      <w:pPr>
        <w:rPr>
          <w:sz w:val="21"/>
          <w:szCs w:val="20"/>
        </w:rPr>
      </w:pPr>
      <w:r>
        <w:rPr>
          <w:sz w:val="21"/>
          <w:szCs w:val="20"/>
        </w:rPr>
        <w:t>D. 骨质疏松</w:t>
      </w:r>
    </w:p>
    <w:p w14:paraId="5275F849">
      <w:pPr>
        <w:rPr>
          <w:sz w:val="21"/>
          <w:szCs w:val="20"/>
        </w:rPr>
      </w:pPr>
      <w:r>
        <w:rPr>
          <w:b/>
          <w:color w:val="008000"/>
          <w:sz w:val="20"/>
          <w:szCs w:val="20"/>
        </w:rPr>
        <w:t>参考答案：C</w:t>
      </w:r>
    </w:p>
    <w:p w14:paraId="4CA5CD10">
      <w:pPr>
        <w:rPr>
          <w:sz w:val="21"/>
          <w:szCs w:val="20"/>
        </w:rPr>
      </w:pPr>
      <w:r>
        <w:rPr>
          <w:b/>
          <w:sz w:val="21"/>
          <w:szCs w:val="20"/>
        </w:rPr>
        <w:t xml:space="preserve">16. </w:t>
      </w:r>
      <w:r>
        <w:rPr>
          <w:sz w:val="21"/>
          <w:szCs w:val="20"/>
        </w:rPr>
        <w:t>长护师协助照护对象转移过程中勿拖拽照护对象，鼓励照护对象主动意识参与</w:t>
      </w:r>
      <w:r>
        <w:rPr>
          <w:color w:val="808080"/>
          <w:sz w:val="16"/>
          <w:szCs w:val="20"/>
        </w:rPr>
        <w:t xml:space="preserve">  【判断题】</w:t>
      </w:r>
    </w:p>
    <w:p w14:paraId="3CAC2B64">
      <w:pPr>
        <w:rPr>
          <w:sz w:val="21"/>
          <w:szCs w:val="20"/>
        </w:rPr>
      </w:pPr>
      <w:r>
        <w:rPr>
          <w:b/>
          <w:color w:val="FF0000"/>
          <w:sz w:val="21"/>
          <w:szCs w:val="20"/>
        </w:rPr>
        <w:t>A. 正确</w:t>
      </w:r>
    </w:p>
    <w:p w14:paraId="7CF5742C">
      <w:pPr>
        <w:rPr>
          <w:sz w:val="21"/>
          <w:szCs w:val="20"/>
        </w:rPr>
      </w:pPr>
      <w:r>
        <w:rPr>
          <w:sz w:val="21"/>
          <w:szCs w:val="20"/>
        </w:rPr>
        <w:t>B. 错误</w:t>
      </w:r>
    </w:p>
    <w:p w14:paraId="53C73FE0">
      <w:pPr>
        <w:rPr>
          <w:sz w:val="21"/>
          <w:szCs w:val="20"/>
        </w:rPr>
      </w:pPr>
      <w:r>
        <w:rPr>
          <w:b/>
          <w:color w:val="008000"/>
          <w:sz w:val="20"/>
          <w:szCs w:val="20"/>
        </w:rPr>
        <w:t>参考答案：A</w:t>
      </w:r>
    </w:p>
    <w:p w14:paraId="15E66C1E">
      <w:pPr>
        <w:rPr>
          <w:sz w:val="21"/>
          <w:szCs w:val="20"/>
        </w:rPr>
      </w:pPr>
      <w:r>
        <w:rPr>
          <w:b/>
          <w:sz w:val="21"/>
          <w:szCs w:val="20"/>
        </w:rPr>
        <w:t xml:space="preserve">17. </w:t>
      </w:r>
      <w:r>
        <w:rPr>
          <w:sz w:val="21"/>
          <w:szCs w:val="20"/>
        </w:rPr>
        <w:t>足踝矫形器应每日检查皮肤接触部位有无压红</w:t>
      </w:r>
      <w:r>
        <w:rPr>
          <w:color w:val="808080"/>
          <w:sz w:val="16"/>
          <w:szCs w:val="20"/>
        </w:rPr>
        <w:t xml:space="preserve">  【判断题】</w:t>
      </w:r>
    </w:p>
    <w:p w14:paraId="10CBA407">
      <w:pPr>
        <w:rPr>
          <w:sz w:val="21"/>
          <w:szCs w:val="20"/>
        </w:rPr>
      </w:pPr>
      <w:r>
        <w:rPr>
          <w:b/>
          <w:color w:val="FF0000"/>
          <w:sz w:val="21"/>
          <w:szCs w:val="20"/>
        </w:rPr>
        <w:t>A. 正确</w:t>
      </w:r>
    </w:p>
    <w:p w14:paraId="1AFFB6EF">
      <w:pPr>
        <w:rPr>
          <w:sz w:val="21"/>
          <w:szCs w:val="20"/>
        </w:rPr>
      </w:pPr>
      <w:r>
        <w:rPr>
          <w:sz w:val="21"/>
          <w:szCs w:val="20"/>
        </w:rPr>
        <w:t>B. 错误</w:t>
      </w:r>
    </w:p>
    <w:p w14:paraId="4B00856B">
      <w:pPr>
        <w:rPr>
          <w:sz w:val="21"/>
          <w:szCs w:val="20"/>
        </w:rPr>
      </w:pPr>
      <w:r>
        <w:rPr>
          <w:b/>
          <w:color w:val="008000"/>
          <w:sz w:val="20"/>
          <w:szCs w:val="20"/>
        </w:rPr>
        <w:t>参考答案：A</w:t>
      </w:r>
    </w:p>
    <w:p w14:paraId="40926594">
      <w:pPr>
        <w:rPr>
          <w:sz w:val="21"/>
          <w:szCs w:val="20"/>
        </w:rPr>
      </w:pPr>
      <w:r>
        <w:rPr>
          <w:b/>
          <w:sz w:val="21"/>
          <w:szCs w:val="20"/>
        </w:rPr>
        <w:t xml:space="preserve">18. </w:t>
      </w:r>
      <w:r>
        <w:rPr>
          <w:sz w:val="21"/>
          <w:szCs w:val="20"/>
        </w:rPr>
        <w:t>协助照护对象自主进食时，需要优先注意的是（ ）</w:t>
      </w:r>
      <w:r>
        <w:rPr>
          <w:color w:val="808080"/>
          <w:sz w:val="16"/>
          <w:szCs w:val="20"/>
        </w:rPr>
        <w:t xml:space="preserve">  【单选题】</w:t>
      </w:r>
    </w:p>
    <w:p w14:paraId="7F603622">
      <w:pPr>
        <w:rPr>
          <w:sz w:val="21"/>
          <w:szCs w:val="20"/>
        </w:rPr>
      </w:pPr>
      <w:r>
        <w:rPr>
          <w:sz w:val="21"/>
          <w:szCs w:val="20"/>
        </w:rPr>
        <w:t>A. 食物口感味道</w:t>
      </w:r>
    </w:p>
    <w:p w14:paraId="11BC8FBA">
      <w:pPr>
        <w:rPr>
          <w:sz w:val="21"/>
          <w:szCs w:val="20"/>
        </w:rPr>
      </w:pPr>
      <w:r>
        <w:rPr>
          <w:b/>
          <w:color w:val="FF0000"/>
          <w:sz w:val="21"/>
          <w:szCs w:val="20"/>
        </w:rPr>
        <w:t>B. 防止呛咳与窒息</w:t>
      </w:r>
    </w:p>
    <w:p w14:paraId="7D86279C">
      <w:pPr>
        <w:rPr>
          <w:sz w:val="21"/>
          <w:szCs w:val="20"/>
        </w:rPr>
      </w:pPr>
      <w:r>
        <w:rPr>
          <w:sz w:val="21"/>
          <w:szCs w:val="20"/>
        </w:rPr>
        <w:t>C. 进食速度快慢</w:t>
      </w:r>
    </w:p>
    <w:p w14:paraId="1E9618F6">
      <w:pPr>
        <w:rPr>
          <w:sz w:val="21"/>
          <w:szCs w:val="20"/>
        </w:rPr>
      </w:pPr>
      <w:r>
        <w:rPr>
          <w:sz w:val="21"/>
          <w:szCs w:val="20"/>
        </w:rPr>
        <w:t>D. 餐具美观度</w:t>
      </w:r>
    </w:p>
    <w:p w14:paraId="584F2D0E">
      <w:pPr>
        <w:rPr>
          <w:sz w:val="21"/>
          <w:szCs w:val="20"/>
        </w:rPr>
      </w:pPr>
      <w:r>
        <w:rPr>
          <w:b/>
          <w:color w:val="008000"/>
          <w:sz w:val="20"/>
          <w:szCs w:val="20"/>
        </w:rPr>
        <w:t>参考答案：B</w:t>
      </w:r>
    </w:p>
    <w:p w14:paraId="011A3671">
      <w:pPr>
        <w:rPr>
          <w:sz w:val="21"/>
          <w:szCs w:val="20"/>
        </w:rPr>
      </w:pPr>
      <w:r>
        <w:rPr>
          <w:b/>
          <w:sz w:val="21"/>
          <w:szCs w:val="20"/>
        </w:rPr>
        <w:t xml:space="preserve">19. </w:t>
      </w:r>
      <w:r>
        <w:rPr>
          <w:sz w:val="21"/>
          <w:szCs w:val="20"/>
        </w:rPr>
        <w:t>选择纸尿裤尺寸时，应该根据（ ）进行选择</w:t>
      </w:r>
      <w:r>
        <w:rPr>
          <w:color w:val="808080"/>
          <w:sz w:val="16"/>
          <w:szCs w:val="20"/>
        </w:rPr>
        <w:t xml:space="preserve">  【单选题】</w:t>
      </w:r>
    </w:p>
    <w:p w14:paraId="17C9EE9B">
      <w:pPr>
        <w:rPr>
          <w:sz w:val="21"/>
          <w:szCs w:val="20"/>
        </w:rPr>
      </w:pPr>
      <w:r>
        <w:rPr>
          <w:sz w:val="21"/>
          <w:szCs w:val="20"/>
        </w:rPr>
        <w:t>A. 个人喜好</w:t>
      </w:r>
    </w:p>
    <w:p w14:paraId="36FEACD5">
      <w:pPr>
        <w:rPr>
          <w:sz w:val="21"/>
          <w:szCs w:val="20"/>
        </w:rPr>
      </w:pPr>
      <w:r>
        <w:rPr>
          <w:b/>
          <w:color w:val="FF0000"/>
          <w:sz w:val="21"/>
          <w:szCs w:val="20"/>
        </w:rPr>
        <w:t>B. 照护对象的胖瘦</w:t>
      </w:r>
    </w:p>
    <w:p w14:paraId="23F39530">
      <w:pPr>
        <w:rPr>
          <w:sz w:val="21"/>
          <w:szCs w:val="20"/>
        </w:rPr>
      </w:pPr>
      <w:r>
        <w:rPr>
          <w:sz w:val="21"/>
          <w:szCs w:val="20"/>
        </w:rPr>
        <w:t>C. 价格</w:t>
      </w:r>
    </w:p>
    <w:p w14:paraId="6B67DD48">
      <w:pPr>
        <w:rPr>
          <w:sz w:val="21"/>
          <w:szCs w:val="20"/>
        </w:rPr>
      </w:pPr>
      <w:r>
        <w:rPr>
          <w:sz w:val="21"/>
          <w:szCs w:val="20"/>
        </w:rPr>
        <w:t>D. 品牌</w:t>
      </w:r>
    </w:p>
    <w:p w14:paraId="75AC1B2F">
      <w:pPr>
        <w:rPr>
          <w:sz w:val="21"/>
          <w:szCs w:val="20"/>
        </w:rPr>
      </w:pPr>
      <w:r>
        <w:rPr>
          <w:b/>
          <w:color w:val="008000"/>
          <w:sz w:val="20"/>
          <w:szCs w:val="20"/>
        </w:rPr>
        <w:t>参考答案：B</w:t>
      </w:r>
    </w:p>
    <w:p w14:paraId="28E3D81D">
      <w:pPr>
        <w:rPr>
          <w:sz w:val="21"/>
          <w:szCs w:val="20"/>
        </w:rPr>
      </w:pPr>
      <w:r>
        <w:rPr>
          <w:b/>
          <w:sz w:val="21"/>
          <w:szCs w:val="20"/>
        </w:rPr>
        <w:t xml:space="preserve">20. </w:t>
      </w:r>
      <w:r>
        <w:rPr>
          <w:sz w:val="21"/>
          <w:szCs w:val="20"/>
        </w:rPr>
        <w:t>在穿戴和脱卸防护用品的过程中，下列关于手卫生的描述正确的是（ ）</w:t>
      </w:r>
      <w:r>
        <w:rPr>
          <w:color w:val="808080"/>
          <w:sz w:val="16"/>
          <w:szCs w:val="20"/>
        </w:rPr>
        <w:t xml:space="preserve">  【单选题】</w:t>
      </w:r>
    </w:p>
    <w:p w14:paraId="205FF420">
      <w:pPr>
        <w:rPr>
          <w:sz w:val="21"/>
          <w:szCs w:val="20"/>
        </w:rPr>
      </w:pPr>
      <w:r>
        <w:rPr>
          <w:sz w:val="21"/>
          <w:szCs w:val="20"/>
        </w:rPr>
        <w:t>A. 只在穿戴前进行手卫生</w:t>
      </w:r>
    </w:p>
    <w:p w14:paraId="73322B53">
      <w:pPr>
        <w:rPr>
          <w:sz w:val="21"/>
          <w:szCs w:val="20"/>
        </w:rPr>
      </w:pPr>
      <w:r>
        <w:rPr>
          <w:sz w:val="21"/>
          <w:szCs w:val="20"/>
        </w:rPr>
        <w:t>B. 只在脱卸后进行手卫生</w:t>
      </w:r>
    </w:p>
    <w:p w14:paraId="4FF8D969">
      <w:pPr>
        <w:rPr>
          <w:sz w:val="21"/>
          <w:szCs w:val="20"/>
        </w:rPr>
      </w:pPr>
      <w:r>
        <w:rPr>
          <w:b/>
          <w:color w:val="FF0000"/>
          <w:sz w:val="21"/>
          <w:szCs w:val="20"/>
        </w:rPr>
        <w:t>C. 在穿戴和脱卸防护用品前后，以及接触照护对象前后，都应进行手卫生</w:t>
      </w:r>
    </w:p>
    <w:p w14:paraId="46AA0B48">
      <w:pPr>
        <w:rPr>
          <w:sz w:val="21"/>
          <w:szCs w:val="20"/>
        </w:rPr>
      </w:pPr>
      <w:r>
        <w:rPr>
          <w:sz w:val="21"/>
          <w:szCs w:val="20"/>
        </w:rPr>
        <w:t>D. 手卫生可以偶尔忽略</w:t>
      </w:r>
    </w:p>
    <w:p w14:paraId="096D88FF">
      <w:pPr>
        <w:rPr>
          <w:sz w:val="21"/>
          <w:szCs w:val="20"/>
        </w:rPr>
      </w:pPr>
      <w:r>
        <w:rPr>
          <w:b/>
          <w:color w:val="008000"/>
          <w:sz w:val="20"/>
          <w:szCs w:val="20"/>
        </w:rPr>
        <w:t>参考答案：C</w:t>
      </w:r>
    </w:p>
    <w:p w14:paraId="696AFAC2">
      <w:pPr>
        <w:rPr>
          <w:sz w:val="21"/>
          <w:szCs w:val="20"/>
        </w:rPr>
      </w:pPr>
      <w:r>
        <w:rPr>
          <w:sz w:val="21"/>
          <w:szCs w:val="20"/>
        </w:rPr>
        <w:br w:type="page"/>
      </w:r>
    </w:p>
    <w:p w14:paraId="5FC7D843">
      <w:pPr>
        <w:rPr>
          <w:sz w:val="21"/>
          <w:szCs w:val="20"/>
        </w:rPr>
      </w:pPr>
      <w:r>
        <w:rPr>
          <w:b/>
          <w:sz w:val="21"/>
          <w:szCs w:val="20"/>
        </w:rPr>
        <w:t xml:space="preserve">21. </w:t>
      </w:r>
      <w:r>
        <w:rPr>
          <w:sz w:val="21"/>
          <w:szCs w:val="20"/>
        </w:rPr>
        <w:t>协助照护对象淋浴时，最安全的体位辅助方式是（ ）</w:t>
      </w:r>
      <w:r>
        <w:rPr>
          <w:color w:val="808080"/>
          <w:sz w:val="16"/>
          <w:szCs w:val="20"/>
        </w:rPr>
        <w:t xml:space="preserve">  【单选题】</w:t>
      </w:r>
    </w:p>
    <w:p w14:paraId="7AB7CE85">
      <w:pPr>
        <w:rPr>
          <w:sz w:val="21"/>
          <w:szCs w:val="20"/>
        </w:rPr>
      </w:pPr>
      <w:r>
        <w:rPr>
          <w:b/>
          <w:color w:val="FF0000"/>
          <w:sz w:val="21"/>
          <w:szCs w:val="20"/>
        </w:rPr>
        <w:t>A. 为照护对象提供防滑淋浴椅</w:t>
      </w:r>
    </w:p>
    <w:p w14:paraId="07194421">
      <w:pPr>
        <w:rPr>
          <w:sz w:val="21"/>
          <w:szCs w:val="20"/>
        </w:rPr>
      </w:pPr>
      <w:r>
        <w:rPr>
          <w:sz w:val="21"/>
          <w:szCs w:val="20"/>
        </w:rPr>
        <w:t>B. 全程搀扶照护对象站立</w:t>
      </w:r>
    </w:p>
    <w:p w14:paraId="4350E904">
      <w:pPr>
        <w:rPr>
          <w:sz w:val="21"/>
          <w:szCs w:val="20"/>
        </w:rPr>
      </w:pPr>
      <w:r>
        <w:rPr>
          <w:sz w:val="21"/>
          <w:szCs w:val="20"/>
        </w:rPr>
        <w:t>C. 让照护对象弯腰淋浴</w:t>
      </w:r>
    </w:p>
    <w:p w14:paraId="57591305">
      <w:pPr>
        <w:rPr>
          <w:sz w:val="21"/>
          <w:szCs w:val="20"/>
        </w:rPr>
      </w:pPr>
      <w:r>
        <w:rPr>
          <w:sz w:val="21"/>
          <w:szCs w:val="20"/>
        </w:rPr>
        <w:t>D. 让照护对象站立无支撑</w:t>
      </w:r>
    </w:p>
    <w:p w14:paraId="408976EF">
      <w:pPr>
        <w:rPr>
          <w:sz w:val="21"/>
          <w:szCs w:val="20"/>
        </w:rPr>
      </w:pPr>
      <w:r>
        <w:rPr>
          <w:b/>
          <w:color w:val="008000"/>
          <w:sz w:val="20"/>
          <w:szCs w:val="20"/>
        </w:rPr>
        <w:t>参考答案：A</w:t>
      </w:r>
    </w:p>
    <w:p w14:paraId="34801F60">
      <w:pPr>
        <w:rPr>
          <w:sz w:val="21"/>
          <w:szCs w:val="20"/>
        </w:rPr>
      </w:pPr>
      <w:r>
        <w:rPr>
          <w:b/>
          <w:sz w:val="21"/>
          <w:szCs w:val="20"/>
        </w:rPr>
        <w:t xml:space="preserve">22. </w:t>
      </w:r>
      <w:r>
        <w:rPr>
          <w:sz w:val="21"/>
          <w:szCs w:val="20"/>
        </w:rPr>
        <w:t>高血压和冠心病老年照护对象每日食盐的摄入量应控制在（ ）</w:t>
      </w:r>
      <w:r>
        <w:rPr>
          <w:color w:val="808080"/>
          <w:sz w:val="16"/>
          <w:szCs w:val="20"/>
        </w:rPr>
        <w:t xml:space="preserve">  【单选题】</w:t>
      </w:r>
    </w:p>
    <w:p w14:paraId="3C3A3072">
      <w:pPr>
        <w:rPr>
          <w:sz w:val="21"/>
          <w:szCs w:val="20"/>
        </w:rPr>
      </w:pPr>
      <w:r>
        <w:rPr>
          <w:b/>
          <w:color w:val="FF0000"/>
          <w:sz w:val="21"/>
          <w:szCs w:val="20"/>
        </w:rPr>
        <w:t>A. 2克~3克</w:t>
      </w:r>
    </w:p>
    <w:p w14:paraId="77AF6FAC">
      <w:pPr>
        <w:rPr>
          <w:sz w:val="21"/>
          <w:szCs w:val="20"/>
        </w:rPr>
      </w:pPr>
      <w:r>
        <w:rPr>
          <w:sz w:val="21"/>
          <w:szCs w:val="20"/>
        </w:rPr>
        <w:t>B. 5克左右</w:t>
      </w:r>
    </w:p>
    <w:p w14:paraId="6F9FC797">
      <w:pPr>
        <w:rPr>
          <w:sz w:val="21"/>
          <w:szCs w:val="20"/>
        </w:rPr>
      </w:pPr>
      <w:r>
        <w:rPr>
          <w:sz w:val="21"/>
          <w:szCs w:val="20"/>
        </w:rPr>
        <w:t>C. 8克左右</w:t>
      </w:r>
    </w:p>
    <w:p w14:paraId="1C82DCD9">
      <w:pPr>
        <w:rPr>
          <w:sz w:val="21"/>
          <w:szCs w:val="20"/>
        </w:rPr>
      </w:pPr>
      <w:r>
        <w:rPr>
          <w:sz w:val="21"/>
          <w:szCs w:val="20"/>
        </w:rPr>
        <w:t>D. 10克左右</w:t>
      </w:r>
    </w:p>
    <w:p w14:paraId="3831ED06">
      <w:pPr>
        <w:rPr>
          <w:sz w:val="21"/>
          <w:szCs w:val="20"/>
        </w:rPr>
      </w:pPr>
      <w:r>
        <w:rPr>
          <w:b/>
          <w:color w:val="008000"/>
          <w:sz w:val="20"/>
          <w:szCs w:val="20"/>
        </w:rPr>
        <w:t>参考答案：A</w:t>
      </w:r>
    </w:p>
    <w:p w14:paraId="29D7CABF">
      <w:pPr>
        <w:rPr>
          <w:sz w:val="21"/>
          <w:szCs w:val="20"/>
        </w:rPr>
      </w:pPr>
      <w:r>
        <w:rPr>
          <w:b/>
          <w:sz w:val="21"/>
          <w:szCs w:val="20"/>
        </w:rPr>
        <w:t xml:space="preserve">23. </w:t>
      </w:r>
      <w:r>
        <w:rPr>
          <w:sz w:val="21"/>
          <w:szCs w:val="20"/>
        </w:rPr>
        <w:t>在日常照护中，长护师不可因满足自己的好奇心而随意窥探照护对象的内心世界，表达正确的是（ ）</w:t>
      </w:r>
      <w:r>
        <w:rPr>
          <w:color w:val="808080"/>
          <w:sz w:val="16"/>
          <w:szCs w:val="20"/>
        </w:rPr>
        <w:t xml:space="preserve">  【单选题】</w:t>
      </w:r>
    </w:p>
    <w:p w14:paraId="5343A1F7">
      <w:pPr>
        <w:rPr>
          <w:sz w:val="21"/>
          <w:szCs w:val="20"/>
        </w:rPr>
      </w:pPr>
      <w:r>
        <w:rPr>
          <w:sz w:val="21"/>
          <w:szCs w:val="20"/>
        </w:rPr>
        <w:t>A. 保护身体隐私</w:t>
      </w:r>
    </w:p>
    <w:p w14:paraId="1E3B1595">
      <w:pPr>
        <w:rPr>
          <w:sz w:val="21"/>
          <w:szCs w:val="20"/>
        </w:rPr>
      </w:pPr>
      <w:r>
        <w:rPr>
          <w:b/>
          <w:color w:val="FF0000"/>
          <w:sz w:val="21"/>
          <w:szCs w:val="20"/>
        </w:rPr>
        <w:t>B. 保护心理和情感隐私</w:t>
      </w:r>
    </w:p>
    <w:p w14:paraId="7513C082">
      <w:pPr>
        <w:rPr>
          <w:sz w:val="21"/>
          <w:szCs w:val="20"/>
        </w:rPr>
      </w:pPr>
      <w:r>
        <w:rPr>
          <w:sz w:val="21"/>
          <w:szCs w:val="20"/>
        </w:rPr>
        <w:t>C. 保护人格</w:t>
      </w:r>
    </w:p>
    <w:p w14:paraId="6BD9D73F">
      <w:pPr>
        <w:rPr>
          <w:sz w:val="21"/>
          <w:szCs w:val="20"/>
        </w:rPr>
      </w:pPr>
      <w:r>
        <w:rPr>
          <w:sz w:val="21"/>
          <w:szCs w:val="20"/>
        </w:rPr>
        <w:t>D. 保护个人信息安全</w:t>
      </w:r>
    </w:p>
    <w:p w14:paraId="5D616BAD">
      <w:pPr>
        <w:rPr>
          <w:sz w:val="21"/>
          <w:szCs w:val="20"/>
        </w:rPr>
      </w:pPr>
      <w:r>
        <w:rPr>
          <w:b/>
          <w:color w:val="008000"/>
          <w:sz w:val="20"/>
          <w:szCs w:val="20"/>
        </w:rPr>
        <w:t>参考答案：B</w:t>
      </w:r>
    </w:p>
    <w:p w14:paraId="4C6D4573">
      <w:pPr>
        <w:rPr>
          <w:sz w:val="21"/>
          <w:szCs w:val="20"/>
        </w:rPr>
      </w:pPr>
      <w:r>
        <w:rPr>
          <w:b/>
          <w:sz w:val="21"/>
          <w:szCs w:val="20"/>
        </w:rPr>
        <w:t xml:space="preserve">24. </w:t>
      </w:r>
      <w:r>
        <w:rPr>
          <w:sz w:val="21"/>
          <w:szCs w:val="20"/>
        </w:rPr>
        <w:t>黄色等边三角形的消防安全标志表示的含义是（ ）</w:t>
      </w:r>
      <w:r>
        <w:rPr>
          <w:color w:val="808080"/>
          <w:sz w:val="16"/>
          <w:szCs w:val="20"/>
        </w:rPr>
        <w:t xml:space="preserve">  【单选题】</w:t>
      </w:r>
    </w:p>
    <w:p w14:paraId="078CCE82">
      <w:pPr>
        <w:rPr>
          <w:sz w:val="21"/>
          <w:szCs w:val="20"/>
        </w:rPr>
      </w:pPr>
      <w:r>
        <w:rPr>
          <w:b/>
          <w:color w:val="FF0000"/>
          <w:sz w:val="21"/>
          <w:szCs w:val="20"/>
        </w:rPr>
        <w:t>A. 表示警告</w:t>
      </w:r>
    </w:p>
    <w:p w14:paraId="0F251EDA">
      <w:pPr>
        <w:rPr>
          <w:sz w:val="21"/>
          <w:szCs w:val="20"/>
        </w:rPr>
      </w:pPr>
      <w:r>
        <w:rPr>
          <w:sz w:val="21"/>
          <w:szCs w:val="20"/>
        </w:rPr>
        <w:t>B. 表示禁止</w:t>
      </w:r>
    </w:p>
    <w:p w14:paraId="5D801CBE">
      <w:pPr>
        <w:rPr>
          <w:sz w:val="21"/>
          <w:szCs w:val="20"/>
        </w:rPr>
      </w:pPr>
      <w:r>
        <w:rPr>
          <w:sz w:val="21"/>
          <w:szCs w:val="20"/>
        </w:rPr>
        <w:t>C. 提示安全状况</w:t>
      </w:r>
    </w:p>
    <w:p w14:paraId="7B5D918A">
      <w:pPr>
        <w:rPr>
          <w:sz w:val="21"/>
          <w:szCs w:val="20"/>
        </w:rPr>
      </w:pPr>
      <w:r>
        <w:rPr>
          <w:sz w:val="21"/>
          <w:szCs w:val="20"/>
        </w:rPr>
        <w:t>D. 标示消防设施</w:t>
      </w:r>
    </w:p>
    <w:p w14:paraId="410CC2A3">
      <w:pPr>
        <w:rPr>
          <w:sz w:val="21"/>
          <w:szCs w:val="20"/>
        </w:rPr>
      </w:pPr>
      <w:r>
        <w:rPr>
          <w:b/>
          <w:color w:val="008000"/>
          <w:sz w:val="20"/>
          <w:szCs w:val="20"/>
        </w:rPr>
        <w:t>参考答案：A</w:t>
      </w:r>
    </w:p>
    <w:p w14:paraId="32D48259">
      <w:pPr>
        <w:rPr>
          <w:sz w:val="21"/>
          <w:szCs w:val="20"/>
        </w:rPr>
      </w:pPr>
      <w:r>
        <w:rPr>
          <w:b/>
          <w:sz w:val="21"/>
          <w:szCs w:val="20"/>
        </w:rPr>
        <w:t xml:space="preserve">25. </w:t>
      </w:r>
      <w:r>
        <w:rPr>
          <w:sz w:val="21"/>
          <w:szCs w:val="20"/>
        </w:rPr>
        <w:t>正常成年人通常排便频率为（ ）</w:t>
      </w:r>
      <w:r>
        <w:rPr>
          <w:color w:val="808080"/>
          <w:sz w:val="16"/>
          <w:szCs w:val="20"/>
        </w:rPr>
        <w:t xml:space="preserve">  【单选题】</w:t>
      </w:r>
    </w:p>
    <w:p w14:paraId="195E810C">
      <w:pPr>
        <w:rPr>
          <w:sz w:val="21"/>
          <w:szCs w:val="20"/>
        </w:rPr>
      </w:pPr>
      <w:r>
        <w:rPr>
          <w:sz w:val="21"/>
          <w:szCs w:val="20"/>
        </w:rPr>
        <w:t>A. 每周1~2次</w:t>
      </w:r>
    </w:p>
    <w:p w14:paraId="0E11E066">
      <w:pPr>
        <w:rPr>
          <w:sz w:val="21"/>
          <w:szCs w:val="20"/>
        </w:rPr>
      </w:pPr>
      <w:r>
        <w:rPr>
          <w:b/>
          <w:color w:val="FF0000"/>
          <w:sz w:val="21"/>
          <w:szCs w:val="20"/>
        </w:rPr>
        <w:t>B. 每天1~3次</w:t>
      </w:r>
    </w:p>
    <w:p w14:paraId="7593D12A">
      <w:pPr>
        <w:rPr>
          <w:sz w:val="21"/>
          <w:szCs w:val="20"/>
        </w:rPr>
      </w:pPr>
      <w:r>
        <w:rPr>
          <w:sz w:val="21"/>
          <w:szCs w:val="20"/>
        </w:rPr>
        <w:t>C. 每2天1次</w:t>
      </w:r>
    </w:p>
    <w:p w14:paraId="05477347">
      <w:pPr>
        <w:rPr>
          <w:sz w:val="21"/>
          <w:szCs w:val="20"/>
        </w:rPr>
      </w:pPr>
      <w:r>
        <w:rPr>
          <w:sz w:val="21"/>
          <w:szCs w:val="20"/>
        </w:rPr>
        <w:t>D. 每3天1次</w:t>
      </w:r>
    </w:p>
    <w:p w14:paraId="04E896CE">
      <w:pPr>
        <w:rPr>
          <w:sz w:val="21"/>
          <w:szCs w:val="20"/>
        </w:rPr>
      </w:pPr>
      <w:r>
        <w:rPr>
          <w:b/>
          <w:color w:val="008000"/>
          <w:sz w:val="20"/>
          <w:szCs w:val="20"/>
        </w:rPr>
        <w:t>参考答案：B</w:t>
      </w:r>
    </w:p>
    <w:p w14:paraId="298E48DD">
      <w:pPr>
        <w:rPr>
          <w:sz w:val="21"/>
          <w:szCs w:val="20"/>
        </w:rPr>
      </w:pPr>
      <w:r>
        <w:rPr>
          <w:b/>
          <w:sz w:val="21"/>
          <w:szCs w:val="20"/>
        </w:rPr>
        <w:t xml:space="preserve">26. </w:t>
      </w:r>
      <w:r>
        <w:rPr>
          <w:sz w:val="21"/>
          <w:szCs w:val="20"/>
        </w:rPr>
        <w:t>长护师更换纸尿裤时，以下做法正确的是（ ）</w:t>
      </w:r>
      <w:r>
        <w:rPr>
          <w:color w:val="808080"/>
          <w:sz w:val="16"/>
          <w:szCs w:val="20"/>
        </w:rPr>
        <w:t xml:space="preserve">  【单选题】</w:t>
      </w:r>
    </w:p>
    <w:p w14:paraId="7EFDBE74">
      <w:pPr>
        <w:rPr>
          <w:sz w:val="21"/>
          <w:szCs w:val="20"/>
        </w:rPr>
      </w:pPr>
      <w:r>
        <w:rPr>
          <w:sz w:val="21"/>
          <w:szCs w:val="20"/>
        </w:rPr>
        <w:t>A. 将清洁的纸尿裤横向对折拉松</w:t>
      </w:r>
    </w:p>
    <w:p w14:paraId="2765615D">
      <w:pPr>
        <w:rPr>
          <w:sz w:val="21"/>
          <w:szCs w:val="20"/>
        </w:rPr>
      </w:pPr>
      <w:r>
        <w:rPr>
          <w:b/>
          <w:color w:val="FF0000"/>
          <w:sz w:val="21"/>
          <w:szCs w:val="20"/>
        </w:rPr>
        <w:t>B. 将清洁的纸尿裤纵向对折拉松</w:t>
      </w:r>
    </w:p>
    <w:p w14:paraId="5FC11A38">
      <w:pPr>
        <w:rPr>
          <w:sz w:val="21"/>
          <w:szCs w:val="20"/>
        </w:rPr>
      </w:pPr>
      <w:r>
        <w:rPr>
          <w:sz w:val="21"/>
          <w:szCs w:val="20"/>
        </w:rPr>
        <w:t>C. 贴皮肤面朝外</w:t>
      </w:r>
    </w:p>
    <w:p w14:paraId="3E1210E9">
      <w:pPr>
        <w:rPr>
          <w:sz w:val="21"/>
          <w:szCs w:val="20"/>
        </w:rPr>
      </w:pPr>
      <w:r>
        <w:rPr>
          <w:sz w:val="21"/>
          <w:szCs w:val="20"/>
        </w:rPr>
        <w:t>D. 将纸尿裤后片从两腿间前撤</w:t>
      </w:r>
    </w:p>
    <w:p w14:paraId="41F1A3B1">
      <w:pPr>
        <w:rPr>
          <w:sz w:val="21"/>
          <w:szCs w:val="20"/>
        </w:rPr>
      </w:pPr>
      <w:r>
        <w:rPr>
          <w:b/>
          <w:color w:val="008000"/>
          <w:sz w:val="20"/>
          <w:szCs w:val="20"/>
        </w:rPr>
        <w:t>参考答案：B</w:t>
      </w:r>
    </w:p>
    <w:p w14:paraId="6FECF8BD">
      <w:pPr>
        <w:rPr>
          <w:sz w:val="21"/>
          <w:szCs w:val="20"/>
        </w:rPr>
      </w:pPr>
      <w:r>
        <w:rPr>
          <w:b/>
          <w:sz w:val="21"/>
          <w:szCs w:val="20"/>
        </w:rPr>
        <w:t xml:space="preserve">27. </w:t>
      </w:r>
      <w:r>
        <w:rPr>
          <w:sz w:val="21"/>
          <w:szCs w:val="20"/>
        </w:rPr>
        <w:t>采用一人法协助照护对象从床尾移向床头时，操作正确的是（ ）</w:t>
      </w:r>
      <w:r>
        <w:rPr>
          <w:color w:val="808080"/>
          <w:sz w:val="16"/>
          <w:szCs w:val="20"/>
        </w:rPr>
        <w:t xml:space="preserve">  【单选题】</w:t>
      </w:r>
    </w:p>
    <w:p w14:paraId="7590F6E0">
      <w:pPr>
        <w:rPr>
          <w:sz w:val="21"/>
          <w:szCs w:val="20"/>
        </w:rPr>
      </w:pPr>
      <w:r>
        <w:rPr>
          <w:sz w:val="21"/>
          <w:szCs w:val="20"/>
        </w:rPr>
        <w:t>A. 让照护对象仰卧，双手高举过头</w:t>
      </w:r>
    </w:p>
    <w:p w14:paraId="6612B064">
      <w:pPr>
        <w:rPr>
          <w:sz w:val="21"/>
          <w:szCs w:val="20"/>
        </w:rPr>
      </w:pPr>
      <w:r>
        <w:rPr>
          <w:sz w:val="21"/>
          <w:szCs w:val="20"/>
        </w:rPr>
        <w:t>B. 让照护对象双脚用力蹬床，同时长护师向上托送</w:t>
      </w:r>
    </w:p>
    <w:p w14:paraId="5E7E5A8F">
      <w:pPr>
        <w:rPr>
          <w:sz w:val="21"/>
          <w:szCs w:val="20"/>
        </w:rPr>
      </w:pPr>
      <w:r>
        <w:rPr>
          <w:sz w:val="21"/>
          <w:szCs w:val="20"/>
        </w:rPr>
        <w:t>C. 长护师双脚并拢，用腰部力量将照护对象抬起</w:t>
      </w:r>
    </w:p>
    <w:p w14:paraId="1A19AF83">
      <w:pPr>
        <w:rPr>
          <w:sz w:val="21"/>
          <w:szCs w:val="20"/>
        </w:rPr>
      </w:pPr>
      <w:r>
        <w:rPr>
          <w:b/>
          <w:color w:val="FF0000"/>
          <w:sz w:val="21"/>
          <w:szCs w:val="20"/>
        </w:rPr>
        <w:t>D. 长护师一手托住照护对象肩部，另一手托住臀部</w:t>
      </w:r>
    </w:p>
    <w:p w14:paraId="33168439">
      <w:pPr>
        <w:rPr>
          <w:sz w:val="21"/>
          <w:szCs w:val="20"/>
        </w:rPr>
      </w:pPr>
      <w:r>
        <w:rPr>
          <w:b/>
          <w:color w:val="008000"/>
          <w:sz w:val="20"/>
          <w:szCs w:val="20"/>
        </w:rPr>
        <w:t>参考答案：D</w:t>
      </w:r>
    </w:p>
    <w:p w14:paraId="0342E92A">
      <w:pPr>
        <w:rPr>
          <w:sz w:val="21"/>
          <w:szCs w:val="20"/>
        </w:rPr>
      </w:pPr>
      <w:r>
        <w:rPr>
          <w:b/>
          <w:sz w:val="21"/>
          <w:szCs w:val="20"/>
        </w:rPr>
        <w:t xml:space="preserve">28. </w:t>
      </w:r>
      <w:r>
        <w:rPr>
          <w:sz w:val="21"/>
          <w:szCs w:val="20"/>
        </w:rPr>
        <w:t>报告排泄物异常时，需要提供照护对象的心理状态和饮食情况</w:t>
      </w:r>
      <w:r>
        <w:rPr>
          <w:color w:val="808080"/>
          <w:sz w:val="16"/>
          <w:szCs w:val="20"/>
        </w:rPr>
        <w:t xml:space="preserve">  【判断题】</w:t>
      </w:r>
    </w:p>
    <w:p w14:paraId="2FBB8572">
      <w:pPr>
        <w:rPr>
          <w:sz w:val="21"/>
          <w:szCs w:val="20"/>
        </w:rPr>
      </w:pPr>
      <w:r>
        <w:rPr>
          <w:b/>
          <w:color w:val="FF0000"/>
          <w:sz w:val="21"/>
          <w:szCs w:val="20"/>
        </w:rPr>
        <w:t>A. 正确</w:t>
      </w:r>
    </w:p>
    <w:p w14:paraId="5C2814CF">
      <w:pPr>
        <w:rPr>
          <w:sz w:val="21"/>
          <w:szCs w:val="20"/>
        </w:rPr>
      </w:pPr>
      <w:r>
        <w:rPr>
          <w:sz w:val="21"/>
          <w:szCs w:val="20"/>
        </w:rPr>
        <w:t>B. 错误</w:t>
      </w:r>
    </w:p>
    <w:p w14:paraId="565B70CF">
      <w:pPr>
        <w:rPr>
          <w:sz w:val="21"/>
          <w:szCs w:val="20"/>
        </w:rPr>
      </w:pPr>
      <w:r>
        <w:rPr>
          <w:b/>
          <w:color w:val="008000"/>
          <w:sz w:val="20"/>
          <w:szCs w:val="20"/>
        </w:rPr>
        <w:t>参考答案：A</w:t>
      </w:r>
    </w:p>
    <w:p w14:paraId="343328E8">
      <w:pPr>
        <w:rPr>
          <w:sz w:val="21"/>
          <w:szCs w:val="20"/>
        </w:rPr>
      </w:pPr>
      <w:r>
        <w:rPr>
          <w:b/>
          <w:sz w:val="21"/>
          <w:szCs w:val="20"/>
        </w:rPr>
        <w:t xml:space="preserve">29. </w:t>
      </w:r>
      <w:r>
        <w:rPr>
          <w:sz w:val="21"/>
          <w:szCs w:val="20"/>
        </w:rPr>
        <w:t>长护师居家上门工作出户流程及要求，不包括（）</w:t>
      </w:r>
      <w:r>
        <w:rPr>
          <w:color w:val="808080"/>
          <w:sz w:val="16"/>
          <w:szCs w:val="20"/>
        </w:rPr>
        <w:t xml:space="preserve">  【单选题】</w:t>
      </w:r>
    </w:p>
    <w:p w14:paraId="43515EFB">
      <w:pPr>
        <w:rPr>
          <w:sz w:val="21"/>
          <w:szCs w:val="20"/>
        </w:rPr>
      </w:pPr>
      <w:r>
        <w:rPr>
          <w:sz w:val="21"/>
          <w:szCs w:val="20"/>
        </w:rPr>
        <w:t>A. 整理照护现场，恢复环境整洁</w:t>
      </w:r>
    </w:p>
    <w:p w14:paraId="0A74C0A6">
      <w:pPr>
        <w:rPr>
          <w:sz w:val="21"/>
          <w:szCs w:val="20"/>
        </w:rPr>
      </w:pPr>
      <w:r>
        <w:rPr>
          <w:sz w:val="21"/>
          <w:szCs w:val="20"/>
        </w:rPr>
        <w:t>B. 与服务对象或家属确认服务内容，征求意见</w:t>
      </w:r>
    </w:p>
    <w:p w14:paraId="5327269C">
      <w:pPr>
        <w:rPr>
          <w:sz w:val="21"/>
          <w:szCs w:val="20"/>
        </w:rPr>
      </w:pPr>
      <w:r>
        <w:rPr>
          <w:b/>
          <w:color w:val="FF0000"/>
          <w:sz w:val="21"/>
          <w:szCs w:val="20"/>
        </w:rPr>
        <w:t>C. 出户时无需告知，直接离开即可</w:t>
      </w:r>
    </w:p>
    <w:p w14:paraId="7C00DA62">
      <w:pPr>
        <w:rPr>
          <w:sz w:val="21"/>
          <w:szCs w:val="20"/>
        </w:rPr>
      </w:pPr>
      <w:r>
        <w:rPr>
          <w:sz w:val="21"/>
          <w:szCs w:val="20"/>
        </w:rPr>
        <w:t>D. 做好服务记录，交接后续注意事项</w:t>
      </w:r>
    </w:p>
    <w:p w14:paraId="2551895C">
      <w:pPr>
        <w:rPr>
          <w:sz w:val="21"/>
          <w:szCs w:val="20"/>
        </w:rPr>
      </w:pPr>
      <w:r>
        <w:rPr>
          <w:b/>
          <w:color w:val="008000"/>
          <w:sz w:val="20"/>
          <w:szCs w:val="20"/>
        </w:rPr>
        <w:t>参考答案：C</w:t>
      </w:r>
    </w:p>
    <w:p w14:paraId="6767C755">
      <w:pPr>
        <w:rPr>
          <w:sz w:val="21"/>
          <w:szCs w:val="20"/>
        </w:rPr>
      </w:pPr>
      <w:r>
        <w:rPr>
          <w:b/>
          <w:sz w:val="21"/>
          <w:szCs w:val="20"/>
        </w:rPr>
        <w:t xml:space="preserve">30. </w:t>
      </w:r>
      <w:r>
        <w:rPr>
          <w:sz w:val="21"/>
          <w:szCs w:val="20"/>
        </w:rPr>
        <w:t>长护师协助照护对象轮椅转运时，如照护对象是体重肥胖，不妥的措施是（ ）</w:t>
      </w:r>
      <w:r>
        <w:rPr>
          <w:color w:val="808080"/>
          <w:sz w:val="16"/>
          <w:szCs w:val="20"/>
        </w:rPr>
        <w:t xml:space="preserve">  【单选题】</w:t>
      </w:r>
    </w:p>
    <w:p w14:paraId="689878C2">
      <w:pPr>
        <w:rPr>
          <w:sz w:val="21"/>
          <w:szCs w:val="20"/>
        </w:rPr>
      </w:pPr>
      <w:r>
        <w:rPr>
          <w:sz w:val="21"/>
          <w:szCs w:val="20"/>
        </w:rPr>
        <w:t>A. 使用滑板</w:t>
      </w:r>
    </w:p>
    <w:p w14:paraId="35641CFE">
      <w:pPr>
        <w:rPr>
          <w:sz w:val="21"/>
          <w:szCs w:val="20"/>
        </w:rPr>
      </w:pPr>
      <w:r>
        <w:rPr>
          <w:sz w:val="21"/>
          <w:szCs w:val="20"/>
        </w:rPr>
        <w:t>B. 使用升降机</w:t>
      </w:r>
    </w:p>
    <w:p w14:paraId="3B6877D3">
      <w:pPr>
        <w:rPr>
          <w:sz w:val="21"/>
          <w:szCs w:val="20"/>
        </w:rPr>
      </w:pPr>
      <w:r>
        <w:rPr>
          <w:sz w:val="21"/>
          <w:szCs w:val="20"/>
        </w:rPr>
        <w:t>C. 使用转移带</w:t>
      </w:r>
    </w:p>
    <w:p w14:paraId="70E1C23A">
      <w:pPr>
        <w:rPr>
          <w:sz w:val="21"/>
          <w:szCs w:val="20"/>
        </w:rPr>
      </w:pPr>
      <w:r>
        <w:rPr>
          <w:b/>
          <w:color w:val="FF0000"/>
          <w:sz w:val="21"/>
          <w:szCs w:val="20"/>
        </w:rPr>
        <w:t>D. 放弃转运</w:t>
      </w:r>
    </w:p>
    <w:p w14:paraId="2165475F">
      <w:pPr>
        <w:rPr>
          <w:sz w:val="21"/>
          <w:szCs w:val="20"/>
        </w:rPr>
      </w:pPr>
      <w:r>
        <w:rPr>
          <w:b/>
          <w:color w:val="008000"/>
          <w:sz w:val="20"/>
          <w:szCs w:val="20"/>
        </w:rPr>
        <w:t>参考答案：D</w:t>
      </w:r>
    </w:p>
    <w:p w14:paraId="71AF8A89">
      <w:pPr>
        <w:rPr>
          <w:sz w:val="21"/>
          <w:szCs w:val="20"/>
        </w:rPr>
      </w:pPr>
      <w:r>
        <w:rPr>
          <w:sz w:val="21"/>
          <w:szCs w:val="20"/>
        </w:rPr>
        <w:br w:type="page"/>
      </w:r>
    </w:p>
    <w:p w14:paraId="4517E69E">
      <w:pPr>
        <w:rPr>
          <w:sz w:val="21"/>
          <w:szCs w:val="20"/>
        </w:rPr>
      </w:pPr>
      <w:r>
        <w:rPr>
          <w:b/>
          <w:sz w:val="21"/>
          <w:szCs w:val="20"/>
        </w:rPr>
        <w:t xml:space="preserve">31. </w:t>
      </w:r>
      <w:r>
        <w:rPr>
          <w:sz w:val="21"/>
          <w:szCs w:val="20"/>
        </w:rPr>
        <w:t>照护对象适合测量呼吸的情况是（ ）</w:t>
      </w:r>
      <w:r>
        <w:rPr>
          <w:color w:val="808080"/>
          <w:sz w:val="16"/>
          <w:szCs w:val="20"/>
        </w:rPr>
        <w:t xml:space="preserve">  【单选题】</w:t>
      </w:r>
    </w:p>
    <w:p w14:paraId="7F31D151">
      <w:pPr>
        <w:rPr>
          <w:sz w:val="21"/>
          <w:szCs w:val="20"/>
        </w:rPr>
      </w:pPr>
      <w:r>
        <w:rPr>
          <w:sz w:val="21"/>
          <w:szCs w:val="20"/>
        </w:rPr>
        <w:t>A. 哭闹时</w:t>
      </w:r>
    </w:p>
    <w:p w14:paraId="01CE5F5B">
      <w:pPr>
        <w:rPr>
          <w:sz w:val="21"/>
          <w:szCs w:val="20"/>
        </w:rPr>
      </w:pPr>
      <w:r>
        <w:rPr>
          <w:b/>
          <w:color w:val="FF0000"/>
          <w:sz w:val="21"/>
          <w:szCs w:val="20"/>
        </w:rPr>
        <w:t>B. 平静状态下</w:t>
      </w:r>
    </w:p>
    <w:p w14:paraId="77679862">
      <w:pPr>
        <w:rPr>
          <w:sz w:val="21"/>
          <w:szCs w:val="20"/>
        </w:rPr>
      </w:pPr>
      <w:r>
        <w:rPr>
          <w:sz w:val="21"/>
          <w:szCs w:val="20"/>
        </w:rPr>
        <w:t>C. 运动后</w:t>
      </w:r>
    </w:p>
    <w:p w14:paraId="21F9701D">
      <w:pPr>
        <w:rPr>
          <w:sz w:val="21"/>
          <w:szCs w:val="20"/>
        </w:rPr>
      </w:pPr>
      <w:r>
        <w:rPr>
          <w:sz w:val="21"/>
          <w:szCs w:val="20"/>
        </w:rPr>
        <w:t>D. 紧张时</w:t>
      </w:r>
    </w:p>
    <w:p w14:paraId="491D019D">
      <w:pPr>
        <w:rPr>
          <w:sz w:val="21"/>
          <w:szCs w:val="20"/>
        </w:rPr>
      </w:pPr>
      <w:r>
        <w:rPr>
          <w:b/>
          <w:color w:val="008000"/>
          <w:sz w:val="20"/>
          <w:szCs w:val="20"/>
        </w:rPr>
        <w:t>参考答案：B</w:t>
      </w:r>
    </w:p>
    <w:p w14:paraId="780902EA">
      <w:pPr>
        <w:rPr>
          <w:sz w:val="21"/>
          <w:szCs w:val="20"/>
        </w:rPr>
      </w:pPr>
      <w:r>
        <w:rPr>
          <w:b/>
          <w:sz w:val="21"/>
          <w:szCs w:val="20"/>
        </w:rPr>
        <w:t xml:space="preserve">32. </w:t>
      </w:r>
      <w:r>
        <w:rPr>
          <w:sz w:val="21"/>
          <w:szCs w:val="20"/>
        </w:rPr>
        <w:t>为照护对象更换套头上衣前应充分评估其肢体活动能力</w:t>
      </w:r>
      <w:r>
        <w:rPr>
          <w:color w:val="808080"/>
          <w:sz w:val="16"/>
          <w:szCs w:val="20"/>
        </w:rPr>
        <w:t xml:space="preserve">  【判断题】</w:t>
      </w:r>
    </w:p>
    <w:p w14:paraId="7EF7CB3F">
      <w:pPr>
        <w:rPr>
          <w:sz w:val="21"/>
          <w:szCs w:val="20"/>
        </w:rPr>
      </w:pPr>
      <w:r>
        <w:rPr>
          <w:b/>
          <w:color w:val="FF0000"/>
          <w:sz w:val="21"/>
          <w:szCs w:val="20"/>
        </w:rPr>
        <w:t>A. 正确</w:t>
      </w:r>
    </w:p>
    <w:p w14:paraId="7E860B2E">
      <w:pPr>
        <w:rPr>
          <w:sz w:val="21"/>
          <w:szCs w:val="20"/>
        </w:rPr>
      </w:pPr>
      <w:r>
        <w:rPr>
          <w:sz w:val="21"/>
          <w:szCs w:val="20"/>
        </w:rPr>
        <w:t>B. 错误</w:t>
      </w:r>
    </w:p>
    <w:p w14:paraId="505F6414">
      <w:pPr>
        <w:rPr>
          <w:sz w:val="21"/>
          <w:szCs w:val="20"/>
        </w:rPr>
      </w:pPr>
      <w:r>
        <w:rPr>
          <w:b/>
          <w:color w:val="008000"/>
          <w:sz w:val="20"/>
          <w:szCs w:val="20"/>
        </w:rPr>
        <w:t>参考答案：A</w:t>
      </w:r>
    </w:p>
    <w:p w14:paraId="047DAB81">
      <w:pPr>
        <w:rPr>
          <w:sz w:val="21"/>
          <w:szCs w:val="20"/>
        </w:rPr>
      </w:pPr>
      <w:r>
        <w:rPr>
          <w:b/>
          <w:sz w:val="21"/>
          <w:szCs w:val="20"/>
        </w:rPr>
        <w:t xml:space="preserve">33. </w:t>
      </w:r>
      <w:r>
        <w:rPr>
          <w:sz w:val="21"/>
          <w:szCs w:val="20"/>
        </w:rPr>
        <w:t>应指导和鼓励（ ）的照护对象自行佩戴医用分指板</w:t>
      </w:r>
      <w:r>
        <w:rPr>
          <w:color w:val="808080"/>
          <w:sz w:val="16"/>
          <w:szCs w:val="20"/>
        </w:rPr>
        <w:t xml:space="preserve">  【单选题】</w:t>
      </w:r>
    </w:p>
    <w:p w14:paraId="11B81FF1">
      <w:pPr>
        <w:rPr>
          <w:sz w:val="21"/>
          <w:szCs w:val="20"/>
        </w:rPr>
      </w:pPr>
      <w:r>
        <w:rPr>
          <w:sz w:val="21"/>
          <w:szCs w:val="20"/>
        </w:rPr>
        <w:t>A. 手指重度弯曲痉挛</w:t>
      </w:r>
    </w:p>
    <w:p w14:paraId="047BB819">
      <w:pPr>
        <w:rPr>
          <w:sz w:val="21"/>
          <w:szCs w:val="20"/>
        </w:rPr>
      </w:pPr>
      <w:r>
        <w:rPr>
          <w:b/>
          <w:color w:val="FF0000"/>
          <w:sz w:val="21"/>
          <w:szCs w:val="20"/>
        </w:rPr>
        <w:t>B. 手指轻中度弯曲痉挛</w:t>
      </w:r>
    </w:p>
    <w:p w14:paraId="6377A11B">
      <w:pPr>
        <w:rPr>
          <w:sz w:val="21"/>
          <w:szCs w:val="20"/>
        </w:rPr>
      </w:pPr>
      <w:r>
        <w:rPr>
          <w:sz w:val="21"/>
          <w:szCs w:val="20"/>
        </w:rPr>
        <w:t>C. 手指力量不足</w:t>
      </w:r>
    </w:p>
    <w:p w14:paraId="5853905B">
      <w:pPr>
        <w:rPr>
          <w:sz w:val="21"/>
          <w:szCs w:val="20"/>
        </w:rPr>
      </w:pPr>
      <w:r>
        <w:rPr>
          <w:sz w:val="21"/>
          <w:szCs w:val="20"/>
        </w:rPr>
        <w:t>D. 手功能正常</w:t>
      </w:r>
    </w:p>
    <w:p w14:paraId="2FC6D170">
      <w:pPr>
        <w:rPr>
          <w:sz w:val="21"/>
          <w:szCs w:val="20"/>
        </w:rPr>
      </w:pPr>
      <w:r>
        <w:rPr>
          <w:b/>
          <w:color w:val="008000"/>
          <w:sz w:val="20"/>
          <w:szCs w:val="20"/>
        </w:rPr>
        <w:t>参考答案：B</w:t>
      </w:r>
    </w:p>
    <w:p w14:paraId="4B3421F4">
      <w:pPr>
        <w:rPr>
          <w:sz w:val="21"/>
          <w:szCs w:val="20"/>
        </w:rPr>
      </w:pPr>
      <w:r>
        <w:rPr>
          <w:b/>
          <w:sz w:val="21"/>
          <w:szCs w:val="20"/>
        </w:rPr>
        <w:t xml:space="preserve">34. </w:t>
      </w:r>
      <w:r>
        <w:rPr>
          <w:sz w:val="21"/>
          <w:szCs w:val="20"/>
        </w:rPr>
        <w:t>手部清洁照护的步骤不包括（ ）</w:t>
      </w:r>
      <w:r>
        <w:rPr>
          <w:color w:val="808080"/>
          <w:sz w:val="16"/>
          <w:szCs w:val="20"/>
        </w:rPr>
        <w:t xml:space="preserve">  【单选题】</w:t>
      </w:r>
    </w:p>
    <w:p w14:paraId="2285A68D">
      <w:pPr>
        <w:rPr>
          <w:sz w:val="21"/>
          <w:szCs w:val="20"/>
        </w:rPr>
      </w:pPr>
      <w:r>
        <w:rPr>
          <w:sz w:val="21"/>
          <w:szCs w:val="20"/>
        </w:rPr>
        <w:t>A. 掌心揉搓</w:t>
      </w:r>
    </w:p>
    <w:p w14:paraId="3A7ACEEA">
      <w:pPr>
        <w:rPr>
          <w:sz w:val="21"/>
          <w:szCs w:val="20"/>
        </w:rPr>
      </w:pPr>
      <w:r>
        <w:rPr>
          <w:sz w:val="21"/>
          <w:szCs w:val="20"/>
        </w:rPr>
        <w:t>B. 指缝揉搓</w:t>
      </w:r>
    </w:p>
    <w:p w14:paraId="1A84AE6F">
      <w:pPr>
        <w:rPr>
          <w:sz w:val="21"/>
          <w:szCs w:val="20"/>
        </w:rPr>
      </w:pPr>
      <w:r>
        <w:rPr>
          <w:sz w:val="21"/>
          <w:szCs w:val="20"/>
        </w:rPr>
        <w:t>C. 手腕揉搓</w:t>
      </w:r>
    </w:p>
    <w:p w14:paraId="5542E626">
      <w:pPr>
        <w:rPr>
          <w:sz w:val="21"/>
          <w:szCs w:val="20"/>
        </w:rPr>
      </w:pPr>
      <w:r>
        <w:rPr>
          <w:b/>
          <w:color w:val="FF0000"/>
          <w:sz w:val="21"/>
          <w:szCs w:val="20"/>
        </w:rPr>
        <w:t>D. 肘关节揉搓</w:t>
      </w:r>
    </w:p>
    <w:p w14:paraId="4981F5F9">
      <w:pPr>
        <w:rPr>
          <w:sz w:val="21"/>
          <w:szCs w:val="20"/>
        </w:rPr>
      </w:pPr>
      <w:r>
        <w:rPr>
          <w:b/>
          <w:color w:val="008000"/>
          <w:sz w:val="20"/>
          <w:szCs w:val="20"/>
        </w:rPr>
        <w:t>参考答案：D</w:t>
      </w:r>
    </w:p>
    <w:p w14:paraId="6A0067B2">
      <w:pPr>
        <w:rPr>
          <w:sz w:val="21"/>
          <w:szCs w:val="20"/>
        </w:rPr>
      </w:pPr>
      <w:r>
        <w:rPr>
          <w:b/>
          <w:sz w:val="21"/>
          <w:szCs w:val="20"/>
        </w:rPr>
        <w:t xml:space="preserve">35. </w:t>
      </w:r>
      <w:r>
        <w:rPr>
          <w:sz w:val="21"/>
          <w:szCs w:val="20"/>
        </w:rPr>
        <w:t>接触隔离的照护对象前后均应洗手，洗手时间至少持续（ ）</w:t>
      </w:r>
      <w:r>
        <w:rPr>
          <w:color w:val="808080"/>
          <w:sz w:val="16"/>
          <w:szCs w:val="20"/>
        </w:rPr>
        <w:t xml:space="preserve">  【单选题】</w:t>
      </w:r>
    </w:p>
    <w:p w14:paraId="7BB288AB">
      <w:pPr>
        <w:rPr>
          <w:sz w:val="21"/>
          <w:szCs w:val="20"/>
        </w:rPr>
      </w:pPr>
      <w:r>
        <w:rPr>
          <w:sz w:val="21"/>
          <w:szCs w:val="20"/>
        </w:rPr>
        <w:t>A. 20秒</w:t>
      </w:r>
    </w:p>
    <w:p w14:paraId="50D59ECA">
      <w:pPr>
        <w:rPr>
          <w:sz w:val="21"/>
          <w:szCs w:val="20"/>
        </w:rPr>
      </w:pPr>
      <w:r>
        <w:rPr>
          <w:b/>
          <w:color w:val="FF0000"/>
          <w:sz w:val="21"/>
          <w:szCs w:val="20"/>
        </w:rPr>
        <w:t>B. 30秒</w:t>
      </w:r>
    </w:p>
    <w:p w14:paraId="3E5AA142">
      <w:pPr>
        <w:rPr>
          <w:sz w:val="21"/>
          <w:szCs w:val="20"/>
        </w:rPr>
      </w:pPr>
      <w:r>
        <w:rPr>
          <w:sz w:val="21"/>
          <w:szCs w:val="20"/>
        </w:rPr>
        <w:t>C. 60秒</w:t>
      </w:r>
    </w:p>
    <w:p w14:paraId="6C24ADA9">
      <w:pPr>
        <w:rPr>
          <w:sz w:val="21"/>
          <w:szCs w:val="20"/>
        </w:rPr>
      </w:pPr>
      <w:r>
        <w:rPr>
          <w:sz w:val="21"/>
          <w:szCs w:val="20"/>
        </w:rPr>
        <w:t>D. 90秒</w:t>
      </w:r>
    </w:p>
    <w:p w14:paraId="5847A330">
      <w:pPr>
        <w:rPr>
          <w:sz w:val="21"/>
          <w:szCs w:val="20"/>
        </w:rPr>
      </w:pPr>
      <w:r>
        <w:rPr>
          <w:b/>
          <w:color w:val="008000"/>
          <w:sz w:val="20"/>
          <w:szCs w:val="20"/>
        </w:rPr>
        <w:t>参考答案：B</w:t>
      </w:r>
    </w:p>
    <w:p w14:paraId="619C695D">
      <w:pPr>
        <w:rPr>
          <w:sz w:val="21"/>
          <w:szCs w:val="20"/>
        </w:rPr>
      </w:pPr>
      <w:r>
        <w:rPr>
          <w:b/>
          <w:sz w:val="21"/>
          <w:szCs w:val="20"/>
        </w:rPr>
        <w:t xml:space="preserve">36. </w:t>
      </w:r>
      <w:r>
        <w:rPr>
          <w:sz w:val="21"/>
          <w:szCs w:val="20"/>
        </w:rPr>
        <w:t>长护师协助右侧偏瘫照护对象从轮椅到床上转移时，轮椅应放在（ ）</w:t>
      </w:r>
      <w:r>
        <w:rPr>
          <w:color w:val="808080"/>
          <w:sz w:val="16"/>
          <w:szCs w:val="20"/>
        </w:rPr>
        <w:t xml:space="preserve">  【单选题】</w:t>
      </w:r>
    </w:p>
    <w:p w14:paraId="7E25000D">
      <w:pPr>
        <w:rPr>
          <w:sz w:val="21"/>
          <w:szCs w:val="20"/>
        </w:rPr>
      </w:pPr>
      <w:r>
        <w:rPr>
          <w:b/>
          <w:color w:val="FF0000"/>
          <w:sz w:val="21"/>
          <w:szCs w:val="20"/>
        </w:rPr>
        <w:t>A. 右侧床头</w:t>
      </w:r>
    </w:p>
    <w:p w14:paraId="2B7D9514">
      <w:pPr>
        <w:rPr>
          <w:sz w:val="21"/>
          <w:szCs w:val="20"/>
        </w:rPr>
      </w:pPr>
      <w:r>
        <w:rPr>
          <w:sz w:val="21"/>
          <w:szCs w:val="20"/>
        </w:rPr>
        <w:t>B. 右侧床尾</w:t>
      </w:r>
    </w:p>
    <w:p w14:paraId="3AA18858">
      <w:pPr>
        <w:rPr>
          <w:sz w:val="21"/>
          <w:szCs w:val="20"/>
        </w:rPr>
      </w:pPr>
      <w:r>
        <w:rPr>
          <w:sz w:val="21"/>
          <w:szCs w:val="20"/>
        </w:rPr>
        <w:t>C. 左侧床头</w:t>
      </w:r>
    </w:p>
    <w:p w14:paraId="7EE2E569">
      <w:pPr>
        <w:rPr>
          <w:sz w:val="21"/>
          <w:szCs w:val="20"/>
        </w:rPr>
      </w:pPr>
      <w:r>
        <w:rPr>
          <w:sz w:val="21"/>
          <w:szCs w:val="20"/>
        </w:rPr>
        <w:t>D. 与床呈60°夹角</w:t>
      </w:r>
    </w:p>
    <w:p w14:paraId="53974400">
      <w:pPr>
        <w:rPr>
          <w:sz w:val="21"/>
          <w:szCs w:val="20"/>
        </w:rPr>
      </w:pPr>
      <w:r>
        <w:rPr>
          <w:b/>
          <w:color w:val="008000"/>
          <w:sz w:val="20"/>
          <w:szCs w:val="20"/>
        </w:rPr>
        <w:t>参考答案：A</w:t>
      </w:r>
    </w:p>
    <w:p w14:paraId="2B22C228">
      <w:pPr>
        <w:rPr>
          <w:sz w:val="21"/>
          <w:szCs w:val="20"/>
        </w:rPr>
      </w:pPr>
      <w:r>
        <w:rPr>
          <w:b/>
          <w:sz w:val="21"/>
          <w:szCs w:val="20"/>
        </w:rPr>
        <w:t xml:space="preserve">37. </w:t>
      </w:r>
      <w:r>
        <w:rPr>
          <w:sz w:val="21"/>
          <w:szCs w:val="20"/>
        </w:rPr>
        <w:t>前臂旋转功能受限的患者可以选择加粗把手的餐具</w:t>
      </w:r>
      <w:r>
        <w:rPr>
          <w:color w:val="808080"/>
          <w:sz w:val="16"/>
          <w:szCs w:val="20"/>
        </w:rPr>
        <w:t xml:space="preserve">  【判断题】</w:t>
      </w:r>
    </w:p>
    <w:p w14:paraId="4AFC2BD7">
      <w:pPr>
        <w:rPr>
          <w:sz w:val="21"/>
          <w:szCs w:val="20"/>
        </w:rPr>
      </w:pPr>
      <w:r>
        <w:rPr>
          <w:sz w:val="21"/>
          <w:szCs w:val="20"/>
        </w:rPr>
        <w:t>A. 正确</w:t>
      </w:r>
    </w:p>
    <w:p w14:paraId="028B124B">
      <w:pPr>
        <w:rPr>
          <w:sz w:val="21"/>
          <w:szCs w:val="20"/>
        </w:rPr>
      </w:pPr>
      <w:r>
        <w:rPr>
          <w:b/>
          <w:color w:val="FF0000"/>
          <w:sz w:val="21"/>
          <w:szCs w:val="20"/>
        </w:rPr>
        <w:t>B. 错误</w:t>
      </w:r>
    </w:p>
    <w:p w14:paraId="74CECA86">
      <w:pPr>
        <w:rPr>
          <w:sz w:val="21"/>
          <w:szCs w:val="20"/>
        </w:rPr>
      </w:pPr>
      <w:r>
        <w:rPr>
          <w:b/>
          <w:color w:val="008000"/>
          <w:sz w:val="20"/>
          <w:szCs w:val="20"/>
        </w:rPr>
        <w:t>参考答案：B</w:t>
      </w:r>
    </w:p>
    <w:p w14:paraId="0BAE922F">
      <w:pPr>
        <w:rPr>
          <w:sz w:val="21"/>
          <w:szCs w:val="20"/>
        </w:rPr>
      </w:pPr>
      <w:r>
        <w:rPr>
          <w:b/>
          <w:sz w:val="21"/>
          <w:szCs w:val="20"/>
        </w:rPr>
        <w:t xml:space="preserve">38. </w:t>
      </w:r>
      <w:r>
        <w:rPr>
          <w:sz w:val="21"/>
          <w:szCs w:val="20"/>
        </w:rPr>
        <w:t>王爷爷上肢活动能力良好，但为提高服务效率，长护师应尽量帮其穿脱开衫上衣</w:t>
      </w:r>
      <w:r>
        <w:rPr>
          <w:color w:val="808080"/>
          <w:sz w:val="16"/>
          <w:szCs w:val="20"/>
        </w:rPr>
        <w:t xml:space="preserve">  【判断题】</w:t>
      </w:r>
    </w:p>
    <w:p w14:paraId="2EC8AD39">
      <w:pPr>
        <w:rPr>
          <w:sz w:val="21"/>
          <w:szCs w:val="20"/>
        </w:rPr>
      </w:pPr>
      <w:r>
        <w:rPr>
          <w:sz w:val="21"/>
          <w:szCs w:val="20"/>
        </w:rPr>
        <w:t>A. 正确</w:t>
      </w:r>
    </w:p>
    <w:p w14:paraId="09A22811">
      <w:pPr>
        <w:rPr>
          <w:sz w:val="21"/>
          <w:szCs w:val="20"/>
        </w:rPr>
      </w:pPr>
      <w:r>
        <w:rPr>
          <w:b/>
          <w:color w:val="FF0000"/>
          <w:sz w:val="21"/>
          <w:szCs w:val="20"/>
        </w:rPr>
        <w:t>B. 错误</w:t>
      </w:r>
    </w:p>
    <w:p w14:paraId="781A5867">
      <w:pPr>
        <w:rPr>
          <w:sz w:val="21"/>
          <w:szCs w:val="20"/>
        </w:rPr>
      </w:pPr>
      <w:r>
        <w:rPr>
          <w:b/>
          <w:color w:val="008000"/>
          <w:sz w:val="20"/>
          <w:szCs w:val="20"/>
        </w:rPr>
        <w:t>参考答案：B</w:t>
      </w:r>
    </w:p>
    <w:p w14:paraId="5DE21E2A">
      <w:pPr>
        <w:rPr>
          <w:sz w:val="21"/>
          <w:szCs w:val="20"/>
        </w:rPr>
      </w:pPr>
      <w:r>
        <w:rPr>
          <w:b/>
          <w:sz w:val="21"/>
          <w:szCs w:val="20"/>
        </w:rPr>
        <w:t xml:space="preserve">39. </w:t>
      </w:r>
      <w:r>
        <w:rPr>
          <w:sz w:val="21"/>
          <w:szCs w:val="20"/>
        </w:rPr>
        <w:t>为头皮比较敏感的照护对象梳头，应选择（ ）</w:t>
      </w:r>
      <w:r>
        <w:rPr>
          <w:color w:val="808080"/>
          <w:sz w:val="16"/>
          <w:szCs w:val="20"/>
        </w:rPr>
        <w:t xml:space="preserve">  【单选题】</w:t>
      </w:r>
    </w:p>
    <w:p w14:paraId="7E613351">
      <w:pPr>
        <w:rPr>
          <w:sz w:val="21"/>
          <w:szCs w:val="20"/>
        </w:rPr>
      </w:pPr>
      <w:r>
        <w:rPr>
          <w:sz w:val="21"/>
          <w:szCs w:val="20"/>
        </w:rPr>
        <w:t>A. 密齿木梳</w:t>
      </w:r>
    </w:p>
    <w:p w14:paraId="15FE859A">
      <w:pPr>
        <w:rPr>
          <w:sz w:val="21"/>
          <w:szCs w:val="20"/>
        </w:rPr>
      </w:pPr>
      <w:r>
        <w:rPr>
          <w:sz w:val="21"/>
          <w:szCs w:val="20"/>
        </w:rPr>
        <w:t>B. 宽齿塑料梳</w:t>
      </w:r>
    </w:p>
    <w:p w14:paraId="79797C4B">
      <w:pPr>
        <w:rPr>
          <w:sz w:val="21"/>
          <w:szCs w:val="20"/>
        </w:rPr>
      </w:pPr>
      <w:r>
        <w:rPr>
          <w:b/>
          <w:color w:val="FF0000"/>
          <w:sz w:val="21"/>
          <w:szCs w:val="20"/>
        </w:rPr>
        <w:t>C. 牛角梳</w:t>
      </w:r>
    </w:p>
    <w:p w14:paraId="1145007A">
      <w:pPr>
        <w:rPr>
          <w:sz w:val="21"/>
          <w:szCs w:val="20"/>
        </w:rPr>
      </w:pPr>
      <w:r>
        <w:rPr>
          <w:sz w:val="21"/>
          <w:szCs w:val="20"/>
        </w:rPr>
        <w:t>D. 密齿塑料梳</w:t>
      </w:r>
    </w:p>
    <w:p w14:paraId="7DA43BF2">
      <w:pPr>
        <w:rPr>
          <w:sz w:val="21"/>
          <w:szCs w:val="20"/>
        </w:rPr>
      </w:pPr>
      <w:r>
        <w:rPr>
          <w:b/>
          <w:color w:val="008000"/>
          <w:sz w:val="20"/>
          <w:szCs w:val="20"/>
        </w:rPr>
        <w:t>参考答案：C</w:t>
      </w:r>
    </w:p>
    <w:p w14:paraId="173E5B5D">
      <w:pPr>
        <w:rPr>
          <w:sz w:val="21"/>
          <w:szCs w:val="20"/>
        </w:rPr>
      </w:pPr>
      <w:r>
        <w:rPr>
          <w:b/>
          <w:sz w:val="21"/>
          <w:szCs w:val="20"/>
        </w:rPr>
        <w:t xml:space="preserve">40. </w:t>
      </w:r>
      <w:r>
        <w:rPr>
          <w:sz w:val="21"/>
          <w:szCs w:val="20"/>
        </w:rPr>
        <w:t>为照护对象泡脚的水位以（ ）为最好</w:t>
      </w:r>
      <w:r>
        <w:rPr>
          <w:color w:val="808080"/>
          <w:sz w:val="16"/>
          <w:szCs w:val="20"/>
        </w:rPr>
        <w:t xml:space="preserve">  【单选题】</w:t>
      </w:r>
    </w:p>
    <w:p w14:paraId="48A26DDD">
      <w:pPr>
        <w:rPr>
          <w:sz w:val="21"/>
          <w:szCs w:val="20"/>
        </w:rPr>
      </w:pPr>
      <w:r>
        <w:rPr>
          <w:b/>
          <w:color w:val="FF0000"/>
          <w:sz w:val="21"/>
          <w:szCs w:val="20"/>
        </w:rPr>
        <w:t>A. 漫过踝关节10厘米</w:t>
      </w:r>
    </w:p>
    <w:p w14:paraId="479C7DEE">
      <w:pPr>
        <w:rPr>
          <w:sz w:val="21"/>
          <w:szCs w:val="20"/>
        </w:rPr>
      </w:pPr>
      <w:r>
        <w:rPr>
          <w:sz w:val="21"/>
          <w:szCs w:val="20"/>
        </w:rPr>
        <w:t>B. 漫过踝关节2厘米</w:t>
      </w:r>
    </w:p>
    <w:p w14:paraId="349A7B85">
      <w:pPr>
        <w:rPr>
          <w:sz w:val="21"/>
          <w:szCs w:val="20"/>
        </w:rPr>
      </w:pPr>
      <w:r>
        <w:rPr>
          <w:sz w:val="21"/>
          <w:szCs w:val="20"/>
        </w:rPr>
        <w:t>C. 漫过足背</w:t>
      </w:r>
    </w:p>
    <w:p w14:paraId="593197DB">
      <w:pPr>
        <w:rPr>
          <w:sz w:val="21"/>
          <w:szCs w:val="20"/>
        </w:rPr>
      </w:pPr>
      <w:r>
        <w:rPr>
          <w:sz w:val="21"/>
          <w:szCs w:val="20"/>
        </w:rPr>
        <w:t>D. 漫过足弓</w:t>
      </w:r>
    </w:p>
    <w:p w14:paraId="7A5FDE56">
      <w:pPr>
        <w:rPr>
          <w:sz w:val="21"/>
          <w:szCs w:val="20"/>
        </w:rPr>
      </w:pPr>
      <w:r>
        <w:rPr>
          <w:b/>
          <w:color w:val="008000"/>
          <w:sz w:val="20"/>
          <w:szCs w:val="20"/>
        </w:rPr>
        <w:t>参考答案：A</w:t>
      </w:r>
    </w:p>
    <w:p w14:paraId="6ED493A6">
      <w:pPr>
        <w:rPr>
          <w:sz w:val="21"/>
          <w:szCs w:val="20"/>
        </w:rPr>
      </w:pPr>
      <w:r>
        <w:rPr>
          <w:sz w:val="21"/>
          <w:szCs w:val="20"/>
        </w:rPr>
        <w:br w:type="page"/>
      </w:r>
    </w:p>
    <w:p w14:paraId="764C71F5">
      <w:pPr>
        <w:rPr>
          <w:sz w:val="21"/>
          <w:szCs w:val="20"/>
        </w:rPr>
      </w:pPr>
      <w:r>
        <w:rPr>
          <w:b/>
          <w:sz w:val="21"/>
          <w:szCs w:val="20"/>
        </w:rPr>
        <w:t xml:space="preserve">41. </w:t>
      </w:r>
      <w:r>
        <w:rPr>
          <w:sz w:val="21"/>
          <w:szCs w:val="20"/>
        </w:rPr>
        <w:t>照护对象发生噎食后，最严重的后果是（ ）</w:t>
      </w:r>
      <w:r>
        <w:rPr>
          <w:color w:val="808080"/>
          <w:sz w:val="16"/>
          <w:szCs w:val="20"/>
        </w:rPr>
        <w:t xml:space="preserve">  【单选题】</w:t>
      </w:r>
    </w:p>
    <w:p w14:paraId="13554E10">
      <w:pPr>
        <w:rPr>
          <w:sz w:val="21"/>
          <w:szCs w:val="20"/>
        </w:rPr>
      </w:pPr>
      <w:r>
        <w:rPr>
          <w:sz w:val="21"/>
          <w:szCs w:val="20"/>
        </w:rPr>
        <w:t>A. 咳嗽</w:t>
      </w:r>
    </w:p>
    <w:p w14:paraId="23A7109F">
      <w:pPr>
        <w:rPr>
          <w:sz w:val="21"/>
          <w:szCs w:val="20"/>
        </w:rPr>
      </w:pPr>
      <w:r>
        <w:rPr>
          <w:sz w:val="21"/>
          <w:szCs w:val="20"/>
        </w:rPr>
        <w:t>B. 咯血</w:t>
      </w:r>
    </w:p>
    <w:p w14:paraId="6128F10C">
      <w:pPr>
        <w:rPr>
          <w:sz w:val="21"/>
          <w:szCs w:val="20"/>
        </w:rPr>
      </w:pPr>
      <w:r>
        <w:rPr>
          <w:sz w:val="21"/>
          <w:szCs w:val="20"/>
        </w:rPr>
        <w:t>C. 呕吐</w:t>
      </w:r>
    </w:p>
    <w:p w14:paraId="2F229652">
      <w:pPr>
        <w:rPr>
          <w:sz w:val="21"/>
          <w:szCs w:val="20"/>
        </w:rPr>
      </w:pPr>
      <w:r>
        <w:rPr>
          <w:b/>
          <w:color w:val="FF0000"/>
          <w:sz w:val="21"/>
          <w:szCs w:val="20"/>
        </w:rPr>
        <w:t>D. 窒息死亡</w:t>
      </w:r>
    </w:p>
    <w:p w14:paraId="36F5CC81">
      <w:pPr>
        <w:rPr>
          <w:sz w:val="21"/>
          <w:szCs w:val="20"/>
        </w:rPr>
      </w:pPr>
      <w:r>
        <w:rPr>
          <w:b/>
          <w:color w:val="008000"/>
          <w:sz w:val="20"/>
          <w:szCs w:val="20"/>
        </w:rPr>
        <w:t>参考答案：D</w:t>
      </w:r>
    </w:p>
    <w:p w14:paraId="6CFC1C41">
      <w:pPr>
        <w:rPr>
          <w:sz w:val="21"/>
          <w:szCs w:val="20"/>
        </w:rPr>
      </w:pPr>
      <w:r>
        <w:rPr>
          <w:b/>
          <w:sz w:val="21"/>
          <w:szCs w:val="20"/>
        </w:rPr>
        <w:t xml:space="preserve">42. </w:t>
      </w:r>
      <w:r>
        <w:rPr>
          <w:sz w:val="21"/>
          <w:szCs w:val="20"/>
        </w:rPr>
        <w:t>以下食物中，不适合为侧卧位照护对象喂食的是（ ）</w:t>
      </w:r>
      <w:r>
        <w:rPr>
          <w:color w:val="808080"/>
          <w:sz w:val="16"/>
          <w:szCs w:val="20"/>
        </w:rPr>
        <w:t xml:space="preserve">  【单选题】</w:t>
      </w:r>
    </w:p>
    <w:p w14:paraId="4D3082E3">
      <w:pPr>
        <w:rPr>
          <w:sz w:val="21"/>
          <w:szCs w:val="20"/>
        </w:rPr>
      </w:pPr>
      <w:r>
        <w:rPr>
          <w:sz w:val="21"/>
          <w:szCs w:val="20"/>
        </w:rPr>
        <w:t>A. 米糊</w:t>
      </w:r>
    </w:p>
    <w:p w14:paraId="78BB2A2C">
      <w:pPr>
        <w:rPr>
          <w:sz w:val="21"/>
          <w:szCs w:val="20"/>
        </w:rPr>
      </w:pPr>
      <w:r>
        <w:rPr>
          <w:sz w:val="21"/>
          <w:szCs w:val="20"/>
        </w:rPr>
        <w:t>B. 蒸蛋</w:t>
      </w:r>
    </w:p>
    <w:p w14:paraId="129B40B2">
      <w:pPr>
        <w:rPr>
          <w:sz w:val="21"/>
          <w:szCs w:val="20"/>
        </w:rPr>
      </w:pPr>
      <w:r>
        <w:rPr>
          <w:b/>
          <w:color w:val="FF0000"/>
          <w:sz w:val="21"/>
          <w:szCs w:val="20"/>
        </w:rPr>
        <w:t>C. 坚果</w:t>
      </w:r>
    </w:p>
    <w:p w14:paraId="04A83E0E">
      <w:pPr>
        <w:rPr>
          <w:sz w:val="21"/>
          <w:szCs w:val="20"/>
        </w:rPr>
      </w:pPr>
      <w:r>
        <w:rPr>
          <w:sz w:val="21"/>
          <w:szCs w:val="20"/>
        </w:rPr>
        <w:t>D. 蛋汤</w:t>
      </w:r>
    </w:p>
    <w:p w14:paraId="43AFBF22">
      <w:pPr>
        <w:rPr>
          <w:sz w:val="21"/>
          <w:szCs w:val="20"/>
        </w:rPr>
      </w:pPr>
      <w:r>
        <w:rPr>
          <w:b/>
          <w:color w:val="008000"/>
          <w:sz w:val="20"/>
          <w:szCs w:val="20"/>
        </w:rPr>
        <w:t>参考答案：C</w:t>
      </w:r>
    </w:p>
    <w:p w14:paraId="10B16753">
      <w:pPr>
        <w:rPr>
          <w:sz w:val="21"/>
          <w:szCs w:val="20"/>
        </w:rPr>
      </w:pPr>
      <w:r>
        <w:rPr>
          <w:b/>
          <w:sz w:val="21"/>
          <w:szCs w:val="20"/>
        </w:rPr>
        <w:t xml:space="preserve">43. </w:t>
      </w:r>
      <w:r>
        <w:rPr>
          <w:sz w:val="21"/>
          <w:szCs w:val="20"/>
        </w:rPr>
        <w:t>测量呼吸时宜取（ ）体位</w:t>
      </w:r>
      <w:r>
        <w:rPr>
          <w:color w:val="808080"/>
          <w:sz w:val="16"/>
          <w:szCs w:val="20"/>
        </w:rPr>
        <w:t xml:space="preserve">  【单选题】</w:t>
      </w:r>
    </w:p>
    <w:p w14:paraId="2CCD1E01">
      <w:pPr>
        <w:rPr>
          <w:sz w:val="21"/>
          <w:szCs w:val="20"/>
        </w:rPr>
      </w:pPr>
      <w:r>
        <w:rPr>
          <w:b/>
          <w:color w:val="FF0000"/>
          <w:sz w:val="21"/>
          <w:szCs w:val="20"/>
        </w:rPr>
        <w:t>A. 平卧</w:t>
      </w:r>
    </w:p>
    <w:p w14:paraId="36706E24">
      <w:pPr>
        <w:rPr>
          <w:sz w:val="21"/>
          <w:szCs w:val="20"/>
        </w:rPr>
      </w:pPr>
      <w:r>
        <w:rPr>
          <w:sz w:val="21"/>
          <w:szCs w:val="20"/>
        </w:rPr>
        <w:t>B. 站立</w:t>
      </w:r>
    </w:p>
    <w:p w14:paraId="52700AF1">
      <w:pPr>
        <w:rPr>
          <w:sz w:val="21"/>
          <w:szCs w:val="20"/>
        </w:rPr>
      </w:pPr>
      <w:r>
        <w:rPr>
          <w:sz w:val="21"/>
          <w:szCs w:val="20"/>
        </w:rPr>
        <w:t>C. 俯卧</w:t>
      </w:r>
    </w:p>
    <w:p w14:paraId="61E787F9">
      <w:pPr>
        <w:rPr>
          <w:sz w:val="21"/>
          <w:szCs w:val="20"/>
        </w:rPr>
      </w:pPr>
      <w:r>
        <w:rPr>
          <w:sz w:val="21"/>
          <w:szCs w:val="20"/>
        </w:rPr>
        <w:t>D. 侧卧</w:t>
      </w:r>
    </w:p>
    <w:p w14:paraId="1DE66A78">
      <w:pPr>
        <w:rPr>
          <w:sz w:val="21"/>
          <w:szCs w:val="20"/>
        </w:rPr>
      </w:pPr>
      <w:r>
        <w:rPr>
          <w:b/>
          <w:color w:val="008000"/>
          <w:sz w:val="20"/>
          <w:szCs w:val="20"/>
        </w:rPr>
        <w:t>参考答案：A</w:t>
      </w:r>
    </w:p>
    <w:p w14:paraId="40336BBC">
      <w:pPr>
        <w:rPr>
          <w:sz w:val="21"/>
          <w:szCs w:val="20"/>
        </w:rPr>
      </w:pPr>
      <w:r>
        <w:rPr>
          <w:b/>
          <w:sz w:val="21"/>
          <w:szCs w:val="20"/>
        </w:rPr>
        <w:t xml:space="preserve">44. </w:t>
      </w:r>
      <w:r>
        <w:rPr>
          <w:sz w:val="21"/>
          <w:szCs w:val="20"/>
        </w:rPr>
        <w:t>照护对象侧卧位自主进食时，为避免食物污染床单，应（ ）</w:t>
      </w:r>
      <w:r>
        <w:rPr>
          <w:color w:val="808080"/>
          <w:sz w:val="16"/>
          <w:szCs w:val="20"/>
        </w:rPr>
        <w:t xml:space="preserve">  【单选题】</w:t>
      </w:r>
    </w:p>
    <w:p w14:paraId="227E297D">
      <w:pPr>
        <w:rPr>
          <w:sz w:val="21"/>
          <w:szCs w:val="20"/>
        </w:rPr>
      </w:pPr>
      <w:r>
        <w:rPr>
          <w:sz w:val="21"/>
          <w:szCs w:val="20"/>
        </w:rPr>
        <w:t>A. 提前撤掉床单</w:t>
      </w:r>
    </w:p>
    <w:p w14:paraId="6B6EFDC0">
      <w:pPr>
        <w:rPr>
          <w:sz w:val="21"/>
          <w:szCs w:val="20"/>
        </w:rPr>
      </w:pPr>
      <w:r>
        <w:rPr>
          <w:b/>
          <w:color w:val="FF0000"/>
          <w:sz w:val="21"/>
          <w:szCs w:val="20"/>
        </w:rPr>
        <w:t>B. 在床边铺毛巾</w:t>
      </w:r>
    </w:p>
    <w:p w14:paraId="764F634F">
      <w:pPr>
        <w:rPr>
          <w:sz w:val="21"/>
          <w:szCs w:val="20"/>
        </w:rPr>
      </w:pPr>
      <w:r>
        <w:rPr>
          <w:sz w:val="21"/>
          <w:szCs w:val="20"/>
        </w:rPr>
        <w:t>C. 拉起床挡</w:t>
      </w:r>
    </w:p>
    <w:p w14:paraId="082DE275">
      <w:pPr>
        <w:rPr>
          <w:sz w:val="21"/>
          <w:szCs w:val="20"/>
        </w:rPr>
      </w:pPr>
      <w:r>
        <w:rPr>
          <w:sz w:val="21"/>
          <w:szCs w:val="20"/>
        </w:rPr>
        <w:t>D. 评估其吞咽能力</w:t>
      </w:r>
    </w:p>
    <w:p w14:paraId="4A2015D0">
      <w:pPr>
        <w:rPr>
          <w:sz w:val="21"/>
          <w:szCs w:val="20"/>
        </w:rPr>
      </w:pPr>
      <w:r>
        <w:rPr>
          <w:b/>
          <w:color w:val="008000"/>
          <w:sz w:val="20"/>
          <w:szCs w:val="20"/>
        </w:rPr>
        <w:t>参考答案：B</w:t>
      </w:r>
    </w:p>
    <w:p w14:paraId="1A330EDF">
      <w:pPr>
        <w:rPr>
          <w:sz w:val="21"/>
          <w:szCs w:val="20"/>
        </w:rPr>
      </w:pPr>
      <w:r>
        <w:rPr>
          <w:b/>
          <w:sz w:val="21"/>
          <w:szCs w:val="20"/>
        </w:rPr>
        <w:t xml:space="preserve">45. </w:t>
      </w:r>
      <w:r>
        <w:rPr>
          <w:sz w:val="21"/>
          <w:szCs w:val="20"/>
        </w:rPr>
        <w:t>佩戴医用分指板时，应协助照护对象快速将手指深入指板缝隙中，并调节至舒适位置</w:t>
      </w:r>
      <w:r>
        <w:rPr>
          <w:color w:val="808080"/>
          <w:sz w:val="16"/>
          <w:szCs w:val="20"/>
        </w:rPr>
        <w:t xml:space="preserve">  【判断题】</w:t>
      </w:r>
    </w:p>
    <w:p w14:paraId="4334D6CB">
      <w:pPr>
        <w:rPr>
          <w:sz w:val="21"/>
          <w:szCs w:val="20"/>
        </w:rPr>
      </w:pPr>
      <w:r>
        <w:rPr>
          <w:sz w:val="21"/>
          <w:szCs w:val="20"/>
        </w:rPr>
        <w:t>A. 正确</w:t>
      </w:r>
    </w:p>
    <w:p w14:paraId="4FAFEDDC">
      <w:pPr>
        <w:rPr>
          <w:sz w:val="21"/>
          <w:szCs w:val="20"/>
        </w:rPr>
      </w:pPr>
      <w:r>
        <w:rPr>
          <w:b/>
          <w:color w:val="FF0000"/>
          <w:sz w:val="21"/>
          <w:szCs w:val="20"/>
        </w:rPr>
        <w:t>B. 错误</w:t>
      </w:r>
    </w:p>
    <w:p w14:paraId="1CF20206">
      <w:pPr>
        <w:rPr>
          <w:sz w:val="21"/>
          <w:szCs w:val="20"/>
        </w:rPr>
      </w:pPr>
      <w:r>
        <w:rPr>
          <w:b/>
          <w:color w:val="008000"/>
          <w:sz w:val="20"/>
          <w:szCs w:val="20"/>
        </w:rPr>
        <w:t>参考答案：B</w:t>
      </w:r>
    </w:p>
    <w:p w14:paraId="04BCCD56">
      <w:pPr>
        <w:rPr>
          <w:sz w:val="21"/>
          <w:szCs w:val="20"/>
        </w:rPr>
      </w:pPr>
      <w:r>
        <w:rPr>
          <w:b/>
          <w:sz w:val="21"/>
          <w:szCs w:val="20"/>
        </w:rPr>
        <w:t xml:space="preserve">46. </w:t>
      </w:r>
      <w:r>
        <w:rPr>
          <w:sz w:val="21"/>
          <w:szCs w:val="20"/>
        </w:rPr>
        <w:t>当照护对象出现心跳骤停时，其呼吸的状态是（ ）</w:t>
      </w:r>
      <w:r>
        <w:rPr>
          <w:color w:val="808080"/>
          <w:sz w:val="16"/>
          <w:szCs w:val="20"/>
        </w:rPr>
        <w:t xml:space="preserve">  【单选题】</w:t>
      </w:r>
    </w:p>
    <w:p w14:paraId="5EA93EAA">
      <w:pPr>
        <w:rPr>
          <w:sz w:val="21"/>
          <w:szCs w:val="20"/>
        </w:rPr>
      </w:pPr>
      <w:r>
        <w:rPr>
          <w:sz w:val="21"/>
          <w:szCs w:val="20"/>
        </w:rPr>
        <w:t>A. 呼吸急促</w:t>
      </w:r>
    </w:p>
    <w:p w14:paraId="6FE26DBC">
      <w:pPr>
        <w:rPr>
          <w:sz w:val="21"/>
          <w:szCs w:val="20"/>
        </w:rPr>
      </w:pPr>
      <w:r>
        <w:rPr>
          <w:sz w:val="21"/>
          <w:szCs w:val="20"/>
        </w:rPr>
        <w:t>B. 呼吸缓慢</w:t>
      </w:r>
    </w:p>
    <w:p w14:paraId="4AF56188">
      <w:pPr>
        <w:rPr>
          <w:sz w:val="21"/>
          <w:szCs w:val="20"/>
        </w:rPr>
      </w:pPr>
      <w:r>
        <w:rPr>
          <w:sz w:val="21"/>
          <w:szCs w:val="20"/>
        </w:rPr>
        <w:t>C. 呼吸正常</w:t>
      </w:r>
    </w:p>
    <w:p w14:paraId="5AAC110D">
      <w:pPr>
        <w:rPr>
          <w:sz w:val="21"/>
          <w:szCs w:val="20"/>
        </w:rPr>
      </w:pPr>
      <w:r>
        <w:rPr>
          <w:b/>
          <w:color w:val="FF0000"/>
          <w:sz w:val="21"/>
          <w:szCs w:val="20"/>
        </w:rPr>
        <w:t>D. 呼吸停止</w:t>
      </w:r>
    </w:p>
    <w:p w14:paraId="02F5E8F4">
      <w:pPr>
        <w:rPr>
          <w:sz w:val="21"/>
          <w:szCs w:val="20"/>
        </w:rPr>
      </w:pPr>
      <w:r>
        <w:rPr>
          <w:b/>
          <w:color w:val="008000"/>
          <w:sz w:val="20"/>
          <w:szCs w:val="20"/>
        </w:rPr>
        <w:t>参考答案：D</w:t>
      </w:r>
    </w:p>
    <w:p w14:paraId="3032D0C5">
      <w:pPr>
        <w:rPr>
          <w:sz w:val="21"/>
          <w:szCs w:val="20"/>
        </w:rPr>
      </w:pPr>
      <w:r>
        <w:rPr>
          <w:b/>
          <w:sz w:val="21"/>
          <w:szCs w:val="20"/>
        </w:rPr>
        <w:t xml:space="preserve">47. </w:t>
      </w:r>
      <w:r>
        <w:rPr>
          <w:sz w:val="21"/>
          <w:szCs w:val="20"/>
        </w:rPr>
        <w:t>照护对象的餐具无需单独消毒，与家人的餐具混洗后用清水冲净即可，节省操作时间</w:t>
      </w:r>
      <w:r>
        <w:rPr>
          <w:color w:val="808080"/>
          <w:sz w:val="16"/>
          <w:szCs w:val="20"/>
        </w:rPr>
        <w:t xml:space="preserve">  【判断题】</w:t>
      </w:r>
    </w:p>
    <w:p w14:paraId="1DA76167">
      <w:pPr>
        <w:rPr>
          <w:sz w:val="21"/>
          <w:szCs w:val="20"/>
        </w:rPr>
      </w:pPr>
      <w:r>
        <w:rPr>
          <w:sz w:val="21"/>
          <w:szCs w:val="20"/>
        </w:rPr>
        <w:t>A. 正确</w:t>
      </w:r>
    </w:p>
    <w:p w14:paraId="1645DBAF">
      <w:pPr>
        <w:rPr>
          <w:sz w:val="21"/>
          <w:szCs w:val="20"/>
        </w:rPr>
      </w:pPr>
      <w:r>
        <w:rPr>
          <w:b/>
          <w:color w:val="FF0000"/>
          <w:sz w:val="21"/>
          <w:szCs w:val="20"/>
        </w:rPr>
        <w:t>B. 错误</w:t>
      </w:r>
    </w:p>
    <w:p w14:paraId="4FEE8D7A">
      <w:pPr>
        <w:rPr>
          <w:sz w:val="21"/>
          <w:szCs w:val="20"/>
        </w:rPr>
      </w:pPr>
      <w:r>
        <w:rPr>
          <w:b/>
          <w:color w:val="008000"/>
          <w:sz w:val="20"/>
          <w:szCs w:val="20"/>
        </w:rPr>
        <w:t>参考答案：B</w:t>
      </w:r>
    </w:p>
    <w:p w14:paraId="2C91B1FC">
      <w:pPr>
        <w:rPr>
          <w:sz w:val="21"/>
          <w:szCs w:val="20"/>
        </w:rPr>
      </w:pPr>
      <w:r>
        <w:rPr>
          <w:b/>
          <w:sz w:val="21"/>
          <w:szCs w:val="20"/>
        </w:rPr>
        <w:t xml:space="preserve">48. </w:t>
      </w:r>
      <w:r>
        <w:rPr>
          <w:sz w:val="21"/>
          <w:szCs w:val="20"/>
        </w:rPr>
        <w:t>污染严重的有色床单、被套、枕套可以使用（ ）的方式进行消毒</w:t>
      </w:r>
      <w:r>
        <w:rPr>
          <w:color w:val="808080"/>
          <w:sz w:val="16"/>
          <w:szCs w:val="20"/>
        </w:rPr>
        <w:t xml:space="preserve">  【单选题】</w:t>
      </w:r>
    </w:p>
    <w:p w14:paraId="08D9ED73">
      <w:pPr>
        <w:rPr>
          <w:sz w:val="21"/>
          <w:szCs w:val="20"/>
        </w:rPr>
      </w:pPr>
      <w:r>
        <w:rPr>
          <w:sz w:val="21"/>
          <w:szCs w:val="20"/>
        </w:rPr>
        <w:t>A. 温水浸泡</w:t>
      </w:r>
    </w:p>
    <w:p w14:paraId="0B15D08A">
      <w:pPr>
        <w:rPr>
          <w:sz w:val="21"/>
          <w:szCs w:val="20"/>
        </w:rPr>
      </w:pPr>
      <w:r>
        <w:rPr>
          <w:b/>
          <w:color w:val="FF0000"/>
          <w:sz w:val="21"/>
          <w:szCs w:val="20"/>
        </w:rPr>
        <w:t>B. 紫外线灯照射</w:t>
      </w:r>
    </w:p>
    <w:p w14:paraId="664C19A9">
      <w:pPr>
        <w:rPr>
          <w:sz w:val="21"/>
          <w:szCs w:val="20"/>
        </w:rPr>
      </w:pPr>
      <w:r>
        <w:rPr>
          <w:sz w:val="21"/>
          <w:szCs w:val="20"/>
        </w:rPr>
        <w:t>C. 合适浓度的含氯消毒液浸泡</w:t>
      </w:r>
    </w:p>
    <w:p w14:paraId="18010E0E">
      <w:pPr>
        <w:rPr>
          <w:sz w:val="21"/>
          <w:szCs w:val="20"/>
        </w:rPr>
      </w:pPr>
      <w:r>
        <w:rPr>
          <w:sz w:val="21"/>
          <w:szCs w:val="20"/>
        </w:rPr>
        <w:t>D. 手动清洗</w:t>
      </w:r>
    </w:p>
    <w:p w14:paraId="75E56038">
      <w:pPr>
        <w:rPr>
          <w:sz w:val="21"/>
          <w:szCs w:val="20"/>
        </w:rPr>
      </w:pPr>
      <w:r>
        <w:rPr>
          <w:b/>
          <w:color w:val="008000"/>
          <w:sz w:val="20"/>
          <w:szCs w:val="20"/>
        </w:rPr>
        <w:t>参考答案：B</w:t>
      </w:r>
    </w:p>
    <w:p w14:paraId="195F4735">
      <w:pPr>
        <w:rPr>
          <w:sz w:val="21"/>
          <w:szCs w:val="20"/>
        </w:rPr>
      </w:pPr>
      <w:r>
        <w:rPr>
          <w:b/>
          <w:sz w:val="21"/>
          <w:szCs w:val="20"/>
        </w:rPr>
        <w:t xml:space="preserve">49. </w:t>
      </w:r>
      <w:r>
        <w:rPr>
          <w:sz w:val="21"/>
          <w:szCs w:val="20"/>
        </w:rPr>
        <w:t>当长护师发现照护对象出现噎食误吸时，抢救的原则是（ ）</w:t>
      </w:r>
      <w:r>
        <w:rPr>
          <w:color w:val="808080"/>
          <w:sz w:val="16"/>
          <w:szCs w:val="20"/>
        </w:rPr>
        <w:t xml:space="preserve">  【单选题】</w:t>
      </w:r>
    </w:p>
    <w:p w14:paraId="6E2C7BC7">
      <w:pPr>
        <w:rPr>
          <w:sz w:val="21"/>
          <w:szCs w:val="20"/>
        </w:rPr>
      </w:pPr>
      <w:r>
        <w:rPr>
          <w:sz w:val="21"/>
          <w:szCs w:val="20"/>
        </w:rPr>
        <w:t>A. 及时识别、拨打“120”、分秒必争</w:t>
      </w:r>
    </w:p>
    <w:p w14:paraId="78393EFD">
      <w:pPr>
        <w:rPr>
          <w:sz w:val="21"/>
          <w:szCs w:val="20"/>
        </w:rPr>
      </w:pPr>
      <w:r>
        <w:rPr>
          <w:b/>
          <w:color w:val="FF0000"/>
          <w:sz w:val="21"/>
          <w:szCs w:val="20"/>
        </w:rPr>
        <w:t>B. 及时识别、就地抢救、分秒必争</w:t>
      </w:r>
    </w:p>
    <w:p w14:paraId="0381B7EB">
      <w:pPr>
        <w:rPr>
          <w:sz w:val="21"/>
          <w:szCs w:val="20"/>
        </w:rPr>
      </w:pPr>
      <w:r>
        <w:rPr>
          <w:sz w:val="21"/>
          <w:szCs w:val="20"/>
        </w:rPr>
        <w:t>C. 拨打“120”、及时识别、迅速送医</w:t>
      </w:r>
    </w:p>
    <w:p w14:paraId="0F960295">
      <w:pPr>
        <w:rPr>
          <w:sz w:val="21"/>
          <w:szCs w:val="20"/>
        </w:rPr>
      </w:pPr>
      <w:r>
        <w:rPr>
          <w:sz w:val="21"/>
          <w:szCs w:val="20"/>
        </w:rPr>
        <w:t>D. 及时识别、迅速送医、分秒必争</w:t>
      </w:r>
    </w:p>
    <w:p w14:paraId="5508D30F">
      <w:pPr>
        <w:rPr>
          <w:sz w:val="21"/>
          <w:szCs w:val="20"/>
        </w:rPr>
      </w:pPr>
      <w:r>
        <w:rPr>
          <w:b/>
          <w:color w:val="008000"/>
          <w:sz w:val="20"/>
          <w:szCs w:val="20"/>
        </w:rPr>
        <w:t>参考答案：B</w:t>
      </w:r>
    </w:p>
    <w:p w14:paraId="3D6DA4C5">
      <w:pPr>
        <w:rPr>
          <w:sz w:val="21"/>
          <w:szCs w:val="20"/>
        </w:rPr>
      </w:pPr>
      <w:r>
        <w:rPr>
          <w:b/>
          <w:sz w:val="21"/>
          <w:szCs w:val="20"/>
        </w:rPr>
        <w:t xml:space="preserve">50. </w:t>
      </w:r>
      <w:r>
        <w:rPr>
          <w:sz w:val="21"/>
          <w:szCs w:val="20"/>
        </w:rPr>
        <w:t>当低血糖未及时纠正，病情进展可能出现的严重症状是（ ）</w:t>
      </w:r>
      <w:r>
        <w:rPr>
          <w:color w:val="808080"/>
          <w:sz w:val="16"/>
          <w:szCs w:val="20"/>
        </w:rPr>
        <w:t xml:space="preserve">  【单选题】</w:t>
      </w:r>
    </w:p>
    <w:p w14:paraId="22E1A92A">
      <w:pPr>
        <w:rPr>
          <w:sz w:val="21"/>
          <w:szCs w:val="20"/>
        </w:rPr>
      </w:pPr>
      <w:r>
        <w:rPr>
          <w:sz w:val="21"/>
          <w:szCs w:val="20"/>
        </w:rPr>
        <w:t>A. 食欲亢进</w:t>
      </w:r>
    </w:p>
    <w:p w14:paraId="779994B0">
      <w:pPr>
        <w:rPr>
          <w:sz w:val="21"/>
          <w:szCs w:val="20"/>
        </w:rPr>
      </w:pPr>
      <w:r>
        <w:rPr>
          <w:b/>
          <w:color w:val="FF0000"/>
          <w:sz w:val="21"/>
          <w:szCs w:val="20"/>
        </w:rPr>
        <w:t>B. 意识障碍</w:t>
      </w:r>
    </w:p>
    <w:p w14:paraId="1FA87B85">
      <w:pPr>
        <w:rPr>
          <w:sz w:val="21"/>
          <w:szCs w:val="20"/>
        </w:rPr>
      </w:pPr>
      <w:r>
        <w:rPr>
          <w:sz w:val="21"/>
          <w:szCs w:val="20"/>
        </w:rPr>
        <w:t>C. 皮肤潮红</w:t>
      </w:r>
    </w:p>
    <w:p w14:paraId="2AED53E5">
      <w:pPr>
        <w:rPr>
          <w:sz w:val="21"/>
          <w:szCs w:val="20"/>
        </w:rPr>
      </w:pPr>
      <w:r>
        <w:rPr>
          <w:sz w:val="21"/>
          <w:szCs w:val="20"/>
        </w:rPr>
        <w:t>D. 血压升高</w:t>
      </w:r>
    </w:p>
    <w:p w14:paraId="4F180148">
      <w:pPr>
        <w:rPr>
          <w:sz w:val="21"/>
          <w:szCs w:val="20"/>
        </w:rPr>
      </w:pPr>
      <w:r>
        <w:rPr>
          <w:b/>
          <w:color w:val="008000"/>
          <w:sz w:val="20"/>
          <w:szCs w:val="20"/>
        </w:rPr>
        <w:t>参考答案：B</w:t>
      </w:r>
    </w:p>
    <w:p w14:paraId="731C964A">
      <w:pPr>
        <w:rPr>
          <w:sz w:val="21"/>
          <w:szCs w:val="20"/>
        </w:rPr>
      </w:pPr>
      <w:r>
        <w:rPr>
          <w:sz w:val="21"/>
          <w:szCs w:val="20"/>
        </w:rPr>
        <w:br w:type="page"/>
      </w:r>
    </w:p>
    <w:p w14:paraId="2CAC55E3">
      <w:pPr>
        <w:rPr>
          <w:sz w:val="21"/>
          <w:szCs w:val="20"/>
        </w:rPr>
      </w:pPr>
      <w:r>
        <w:rPr>
          <w:b/>
          <w:sz w:val="21"/>
          <w:szCs w:val="20"/>
        </w:rPr>
        <w:t xml:space="preserve">51. </w:t>
      </w:r>
      <w:r>
        <w:rPr>
          <w:sz w:val="21"/>
          <w:szCs w:val="20"/>
        </w:rPr>
        <w:t>（ ）的照护对象无法自主进食</w:t>
      </w:r>
      <w:r>
        <w:rPr>
          <w:color w:val="808080"/>
          <w:sz w:val="16"/>
          <w:szCs w:val="20"/>
        </w:rPr>
        <w:t xml:space="preserve">  【单选题】</w:t>
      </w:r>
    </w:p>
    <w:p w14:paraId="12767B00">
      <w:pPr>
        <w:rPr>
          <w:sz w:val="21"/>
          <w:szCs w:val="20"/>
        </w:rPr>
      </w:pPr>
      <w:r>
        <w:rPr>
          <w:sz w:val="21"/>
          <w:szCs w:val="20"/>
        </w:rPr>
        <w:t>A. 能保持坐姿</w:t>
      </w:r>
    </w:p>
    <w:p w14:paraId="63B065A7">
      <w:pPr>
        <w:rPr>
          <w:sz w:val="21"/>
          <w:szCs w:val="20"/>
        </w:rPr>
      </w:pPr>
      <w:r>
        <w:rPr>
          <w:sz w:val="21"/>
          <w:szCs w:val="20"/>
        </w:rPr>
        <w:t>B. 上肢活动功能良好</w:t>
      </w:r>
    </w:p>
    <w:p w14:paraId="06042FBF">
      <w:pPr>
        <w:rPr>
          <w:sz w:val="21"/>
          <w:szCs w:val="20"/>
        </w:rPr>
      </w:pPr>
      <w:r>
        <w:rPr>
          <w:b/>
          <w:color w:val="FF0000"/>
          <w:sz w:val="21"/>
          <w:szCs w:val="20"/>
        </w:rPr>
        <w:t>C. 无法使用辅助餐具</w:t>
      </w:r>
    </w:p>
    <w:p w14:paraId="2266EB9B">
      <w:pPr>
        <w:rPr>
          <w:sz w:val="21"/>
          <w:szCs w:val="20"/>
        </w:rPr>
      </w:pPr>
      <w:r>
        <w:rPr>
          <w:sz w:val="21"/>
          <w:szCs w:val="20"/>
        </w:rPr>
        <w:t>D. 无进食意愿</w:t>
      </w:r>
    </w:p>
    <w:p w14:paraId="62D06B15">
      <w:pPr>
        <w:rPr>
          <w:sz w:val="21"/>
          <w:szCs w:val="20"/>
        </w:rPr>
      </w:pPr>
      <w:r>
        <w:rPr>
          <w:b/>
          <w:color w:val="008000"/>
          <w:sz w:val="20"/>
          <w:szCs w:val="20"/>
        </w:rPr>
        <w:t>参考答案：C</w:t>
      </w:r>
    </w:p>
    <w:p w14:paraId="6D09BE0E">
      <w:pPr>
        <w:rPr>
          <w:sz w:val="21"/>
          <w:szCs w:val="20"/>
        </w:rPr>
      </w:pPr>
      <w:r>
        <w:rPr>
          <w:b/>
          <w:sz w:val="21"/>
          <w:szCs w:val="20"/>
        </w:rPr>
        <w:t xml:space="preserve">52. </w:t>
      </w:r>
      <w:r>
        <w:rPr>
          <w:sz w:val="21"/>
          <w:szCs w:val="20"/>
        </w:rPr>
        <w:t>关于保护隐私的要求，不正确的是（ ）</w:t>
      </w:r>
      <w:r>
        <w:rPr>
          <w:color w:val="808080"/>
          <w:sz w:val="16"/>
          <w:szCs w:val="20"/>
        </w:rPr>
        <w:t xml:space="preserve">  【单选题】</w:t>
      </w:r>
    </w:p>
    <w:p w14:paraId="538F0864">
      <w:pPr>
        <w:rPr>
          <w:sz w:val="21"/>
          <w:szCs w:val="20"/>
        </w:rPr>
      </w:pPr>
      <w:r>
        <w:rPr>
          <w:sz w:val="21"/>
          <w:szCs w:val="20"/>
        </w:rPr>
        <w:t>A. 保护隐私是对人格的尊重</w:t>
      </w:r>
    </w:p>
    <w:p w14:paraId="210B90F5">
      <w:pPr>
        <w:rPr>
          <w:sz w:val="21"/>
          <w:szCs w:val="20"/>
        </w:rPr>
      </w:pPr>
      <w:r>
        <w:rPr>
          <w:sz w:val="21"/>
          <w:szCs w:val="20"/>
        </w:rPr>
        <w:t>B. 维护照护对象的尊严</w:t>
      </w:r>
    </w:p>
    <w:p w14:paraId="21F15860">
      <w:pPr>
        <w:rPr>
          <w:sz w:val="21"/>
          <w:szCs w:val="20"/>
        </w:rPr>
      </w:pPr>
      <w:r>
        <w:rPr>
          <w:sz w:val="21"/>
          <w:szCs w:val="20"/>
        </w:rPr>
        <w:t>C. 防止个人信息被泄露和滥用</w:t>
      </w:r>
    </w:p>
    <w:p w14:paraId="60AFBCC9">
      <w:pPr>
        <w:rPr>
          <w:sz w:val="21"/>
          <w:szCs w:val="20"/>
        </w:rPr>
      </w:pPr>
      <w:r>
        <w:rPr>
          <w:b/>
          <w:color w:val="FF0000"/>
          <w:sz w:val="21"/>
          <w:szCs w:val="20"/>
        </w:rPr>
        <w:t>D. 随意泄露照护对象信息</w:t>
      </w:r>
    </w:p>
    <w:p w14:paraId="413EFB90">
      <w:pPr>
        <w:rPr>
          <w:sz w:val="21"/>
          <w:szCs w:val="20"/>
        </w:rPr>
      </w:pPr>
      <w:r>
        <w:rPr>
          <w:b/>
          <w:color w:val="008000"/>
          <w:sz w:val="20"/>
          <w:szCs w:val="20"/>
        </w:rPr>
        <w:t>参考答案：D</w:t>
      </w:r>
    </w:p>
    <w:p w14:paraId="36A7FB7E">
      <w:pPr>
        <w:rPr>
          <w:sz w:val="21"/>
          <w:szCs w:val="20"/>
        </w:rPr>
      </w:pPr>
      <w:r>
        <w:rPr>
          <w:b/>
          <w:sz w:val="21"/>
          <w:szCs w:val="20"/>
        </w:rPr>
        <w:t xml:space="preserve">53. </w:t>
      </w:r>
      <w:r>
        <w:rPr>
          <w:sz w:val="21"/>
          <w:szCs w:val="20"/>
        </w:rPr>
        <w:t>为增加舒适性，卧床照护对象宜穿（ ）的裤子</w:t>
      </w:r>
      <w:r>
        <w:rPr>
          <w:color w:val="808080"/>
          <w:sz w:val="16"/>
          <w:szCs w:val="20"/>
        </w:rPr>
        <w:t xml:space="preserve">  【单选题】</w:t>
      </w:r>
    </w:p>
    <w:p w14:paraId="5146ECEA">
      <w:pPr>
        <w:rPr>
          <w:sz w:val="21"/>
          <w:szCs w:val="20"/>
        </w:rPr>
      </w:pPr>
      <w:r>
        <w:rPr>
          <w:sz w:val="21"/>
          <w:szCs w:val="20"/>
        </w:rPr>
        <w:t>A. 颜色鲜艳</w:t>
      </w:r>
    </w:p>
    <w:p w14:paraId="4FFC2987">
      <w:pPr>
        <w:rPr>
          <w:sz w:val="21"/>
          <w:szCs w:val="20"/>
        </w:rPr>
      </w:pPr>
      <w:r>
        <w:rPr>
          <w:sz w:val="21"/>
          <w:szCs w:val="20"/>
        </w:rPr>
        <w:t>B. 收紧裤脚</w:t>
      </w:r>
    </w:p>
    <w:p w14:paraId="4B73D4A1">
      <w:pPr>
        <w:rPr>
          <w:sz w:val="21"/>
          <w:szCs w:val="20"/>
        </w:rPr>
      </w:pPr>
      <w:r>
        <w:rPr>
          <w:b/>
          <w:color w:val="FF0000"/>
          <w:sz w:val="21"/>
          <w:szCs w:val="20"/>
        </w:rPr>
        <w:t>C. 质地柔软</w:t>
      </w:r>
    </w:p>
    <w:p w14:paraId="34BBC0A0">
      <w:pPr>
        <w:rPr>
          <w:sz w:val="21"/>
          <w:szCs w:val="20"/>
        </w:rPr>
      </w:pPr>
      <w:r>
        <w:rPr>
          <w:sz w:val="21"/>
          <w:szCs w:val="20"/>
        </w:rPr>
        <w:t>D. 紧身</w:t>
      </w:r>
    </w:p>
    <w:p w14:paraId="24D9841E">
      <w:pPr>
        <w:rPr>
          <w:sz w:val="21"/>
          <w:szCs w:val="20"/>
        </w:rPr>
      </w:pPr>
      <w:r>
        <w:rPr>
          <w:b/>
          <w:color w:val="008000"/>
          <w:sz w:val="20"/>
          <w:szCs w:val="20"/>
        </w:rPr>
        <w:t>参考答案：C</w:t>
      </w:r>
    </w:p>
    <w:p w14:paraId="4663ACC6">
      <w:pPr>
        <w:rPr>
          <w:sz w:val="21"/>
          <w:szCs w:val="20"/>
        </w:rPr>
      </w:pPr>
      <w:r>
        <w:rPr>
          <w:b/>
          <w:sz w:val="21"/>
          <w:szCs w:val="20"/>
        </w:rPr>
        <w:t xml:space="preserve">54. </w:t>
      </w:r>
      <w:r>
        <w:rPr>
          <w:sz w:val="21"/>
          <w:szCs w:val="20"/>
        </w:rPr>
        <w:t>如果照护对象喝水时出现频繁呛咳，可以（ ）</w:t>
      </w:r>
      <w:r>
        <w:rPr>
          <w:color w:val="808080"/>
          <w:sz w:val="16"/>
          <w:szCs w:val="20"/>
        </w:rPr>
        <w:t xml:space="preserve">  【单选题】</w:t>
      </w:r>
    </w:p>
    <w:p w14:paraId="006EA5A9">
      <w:pPr>
        <w:rPr>
          <w:sz w:val="21"/>
          <w:szCs w:val="20"/>
        </w:rPr>
      </w:pPr>
      <w:r>
        <w:rPr>
          <w:b/>
          <w:color w:val="FF0000"/>
          <w:sz w:val="21"/>
          <w:szCs w:val="20"/>
        </w:rPr>
        <w:t>A. 在水中加入淀粉类食品</w:t>
      </w:r>
    </w:p>
    <w:p w14:paraId="2BB14B0F">
      <w:pPr>
        <w:rPr>
          <w:sz w:val="21"/>
          <w:szCs w:val="20"/>
        </w:rPr>
      </w:pPr>
      <w:r>
        <w:rPr>
          <w:sz w:val="21"/>
          <w:szCs w:val="20"/>
        </w:rPr>
        <w:t>B. 减少饮水量</w:t>
      </w:r>
    </w:p>
    <w:p w14:paraId="330602D2">
      <w:pPr>
        <w:rPr>
          <w:sz w:val="21"/>
          <w:szCs w:val="20"/>
        </w:rPr>
      </w:pPr>
      <w:r>
        <w:rPr>
          <w:sz w:val="21"/>
          <w:szCs w:val="20"/>
        </w:rPr>
        <w:t>C. 使用吸管喝水</w:t>
      </w:r>
    </w:p>
    <w:p w14:paraId="6009393F">
      <w:pPr>
        <w:rPr>
          <w:sz w:val="21"/>
          <w:szCs w:val="20"/>
        </w:rPr>
      </w:pPr>
      <w:r>
        <w:rPr>
          <w:sz w:val="21"/>
          <w:szCs w:val="20"/>
        </w:rPr>
        <w:t>D. 加快饮水速度</w:t>
      </w:r>
    </w:p>
    <w:p w14:paraId="4BB041AA">
      <w:pPr>
        <w:rPr>
          <w:sz w:val="21"/>
          <w:szCs w:val="20"/>
        </w:rPr>
      </w:pPr>
      <w:r>
        <w:rPr>
          <w:b/>
          <w:color w:val="008000"/>
          <w:sz w:val="20"/>
          <w:szCs w:val="20"/>
        </w:rPr>
        <w:t>参考答案：A</w:t>
      </w:r>
    </w:p>
    <w:p w14:paraId="70410F6A">
      <w:pPr>
        <w:rPr>
          <w:sz w:val="21"/>
          <w:szCs w:val="20"/>
        </w:rPr>
      </w:pPr>
      <w:r>
        <w:rPr>
          <w:b/>
          <w:sz w:val="21"/>
          <w:szCs w:val="20"/>
        </w:rPr>
        <w:t xml:space="preserve">55. </w:t>
      </w:r>
      <w:r>
        <w:rPr>
          <w:sz w:val="21"/>
          <w:szCs w:val="20"/>
        </w:rPr>
        <w:t>《长期护理保险服务目录》规定了照护服务的具体项目，是长护师开展服务的直接依据</w:t>
      </w:r>
      <w:r>
        <w:rPr>
          <w:color w:val="808080"/>
          <w:sz w:val="16"/>
          <w:szCs w:val="20"/>
        </w:rPr>
        <w:t xml:space="preserve">  【判断题】</w:t>
      </w:r>
    </w:p>
    <w:p w14:paraId="0F105AFB">
      <w:pPr>
        <w:rPr>
          <w:sz w:val="21"/>
          <w:szCs w:val="20"/>
        </w:rPr>
      </w:pPr>
      <w:r>
        <w:rPr>
          <w:b/>
          <w:color w:val="FF0000"/>
          <w:sz w:val="21"/>
          <w:szCs w:val="20"/>
        </w:rPr>
        <w:t>A. 正确</w:t>
      </w:r>
    </w:p>
    <w:p w14:paraId="47F9B87E">
      <w:pPr>
        <w:rPr>
          <w:sz w:val="21"/>
          <w:szCs w:val="20"/>
        </w:rPr>
      </w:pPr>
      <w:r>
        <w:rPr>
          <w:sz w:val="21"/>
          <w:szCs w:val="20"/>
        </w:rPr>
        <w:t>B. 错误</w:t>
      </w:r>
    </w:p>
    <w:p w14:paraId="7F68C13C">
      <w:pPr>
        <w:rPr>
          <w:sz w:val="21"/>
          <w:szCs w:val="20"/>
        </w:rPr>
      </w:pPr>
      <w:r>
        <w:rPr>
          <w:b/>
          <w:color w:val="008000"/>
          <w:sz w:val="20"/>
          <w:szCs w:val="20"/>
        </w:rPr>
        <w:t>参考答案：A</w:t>
      </w:r>
    </w:p>
    <w:p w14:paraId="011FEDB2">
      <w:pPr>
        <w:rPr>
          <w:sz w:val="21"/>
          <w:szCs w:val="20"/>
        </w:rPr>
      </w:pPr>
      <w:r>
        <w:rPr>
          <w:b/>
          <w:sz w:val="21"/>
          <w:szCs w:val="20"/>
        </w:rPr>
        <w:t xml:space="preserve">56. </w:t>
      </w:r>
      <w:r>
        <w:rPr>
          <w:sz w:val="21"/>
          <w:szCs w:val="20"/>
        </w:rPr>
        <w:t>长护师给照护对象佩戴纸尿裤时的注意事项为（ ）</w:t>
      </w:r>
      <w:r>
        <w:rPr>
          <w:color w:val="808080"/>
          <w:sz w:val="16"/>
          <w:szCs w:val="20"/>
        </w:rPr>
        <w:t xml:space="preserve">  【单选题】</w:t>
      </w:r>
    </w:p>
    <w:p w14:paraId="28BDEF58">
      <w:pPr>
        <w:rPr>
          <w:sz w:val="21"/>
          <w:szCs w:val="20"/>
        </w:rPr>
      </w:pPr>
      <w:r>
        <w:rPr>
          <w:sz w:val="21"/>
          <w:szCs w:val="20"/>
        </w:rPr>
        <w:t>A. 勒紧纸尿裤以防滑脱</w:t>
      </w:r>
    </w:p>
    <w:p w14:paraId="5769D4EA">
      <w:pPr>
        <w:rPr>
          <w:sz w:val="21"/>
          <w:szCs w:val="20"/>
        </w:rPr>
      </w:pPr>
      <w:r>
        <w:rPr>
          <w:b/>
          <w:color w:val="FF0000"/>
          <w:sz w:val="21"/>
          <w:szCs w:val="20"/>
        </w:rPr>
        <w:t>B. 确保内外侧边缘展平、无褶皱，避免侧漏</w:t>
      </w:r>
    </w:p>
    <w:p w14:paraId="1A600125">
      <w:pPr>
        <w:rPr>
          <w:sz w:val="21"/>
          <w:szCs w:val="20"/>
        </w:rPr>
      </w:pPr>
      <w:r>
        <w:rPr>
          <w:sz w:val="21"/>
          <w:szCs w:val="20"/>
        </w:rPr>
        <w:t>C. 保证纸尿裤的外层紧贴皮肤以提高吸收效果</w:t>
      </w:r>
    </w:p>
    <w:p w14:paraId="31F91530">
      <w:pPr>
        <w:rPr>
          <w:sz w:val="21"/>
          <w:szCs w:val="20"/>
        </w:rPr>
      </w:pPr>
      <w:r>
        <w:rPr>
          <w:sz w:val="21"/>
          <w:szCs w:val="20"/>
        </w:rPr>
        <w:t>D. 根据日常作息固定更换时间</w:t>
      </w:r>
    </w:p>
    <w:p w14:paraId="16972E6D">
      <w:pPr>
        <w:rPr>
          <w:sz w:val="21"/>
          <w:szCs w:val="20"/>
        </w:rPr>
      </w:pPr>
      <w:r>
        <w:rPr>
          <w:b/>
          <w:color w:val="008000"/>
          <w:sz w:val="20"/>
          <w:szCs w:val="20"/>
        </w:rPr>
        <w:t>参考答案：B</w:t>
      </w:r>
    </w:p>
    <w:p w14:paraId="75AB29A3">
      <w:pPr>
        <w:rPr>
          <w:sz w:val="21"/>
          <w:szCs w:val="20"/>
        </w:rPr>
      </w:pPr>
      <w:r>
        <w:rPr>
          <w:b/>
          <w:sz w:val="21"/>
          <w:szCs w:val="20"/>
        </w:rPr>
        <w:t xml:space="preserve">57. </w:t>
      </w:r>
      <w:r>
        <w:rPr>
          <w:sz w:val="21"/>
          <w:szCs w:val="20"/>
        </w:rPr>
        <w:t>纸尿裤尺寸是否合适，依据是（ ）</w:t>
      </w:r>
      <w:r>
        <w:rPr>
          <w:color w:val="808080"/>
          <w:sz w:val="16"/>
          <w:szCs w:val="20"/>
        </w:rPr>
        <w:t xml:space="preserve">  【单选题】</w:t>
      </w:r>
    </w:p>
    <w:p w14:paraId="5E54081E">
      <w:pPr>
        <w:rPr>
          <w:sz w:val="21"/>
          <w:szCs w:val="20"/>
        </w:rPr>
      </w:pPr>
      <w:r>
        <w:rPr>
          <w:sz w:val="21"/>
          <w:szCs w:val="20"/>
        </w:rPr>
        <w:t>A. 照护对象感觉不勒即可</w:t>
      </w:r>
    </w:p>
    <w:p w14:paraId="6C31286B">
      <w:pPr>
        <w:rPr>
          <w:sz w:val="21"/>
          <w:szCs w:val="20"/>
        </w:rPr>
      </w:pPr>
      <w:r>
        <w:rPr>
          <w:b/>
          <w:color w:val="FF0000"/>
          <w:sz w:val="21"/>
          <w:szCs w:val="20"/>
        </w:rPr>
        <w:t>B. 腰部与大腿根部无缝隙，但能轻松放入1~2根手指</w:t>
      </w:r>
    </w:p>
    <w:p w14:paraId="206C2546">
      <w:pPr>
        <w:rPr>
          <w:sz w:val="21"/>
          <w:szCs w:val="20"/>
        </w:rPr>
      </w:pPr>
      <w:r>
        <w:rPr>
          <w:sz w:val="21"/>
          <w:szCs w:val="20"/>
        </w:rPr>
        <w:t>C. 越紧越好，防止泄漏</w:t>
      </w:r>
    </w:p>
    <w:p w14:paraId="7DFB06F9">
      <w:pPr>
        <w:rPr>
          <w:sz w:val="21"/>
          <w:szCs w:val="20"/>
        </w:rPr>
      </w:pPr>
      <w:r>
        <w:rPr>
          <w:sz w:val="21"/>
          <w:szCs w:val="20"/>
        </w:rPr>
        <w:t>D. 完全根据包装上的体重范围选择，无需实际试穿调整</w:t>
      </w:r>
    </w:p>
    <w:p w14:paraId="4C647D1D">
      <w:pPr>
        <w:rPr>
          <w:sz w:val="21"/>
          <w:szCs w:val="20"/>
        </w:rPr>
      </w:pPr>
      <w:r>
        <w:rPr>
          <w:b/>
          <w:color w:val="008000"/>
          <w:sz w:val="20"/>
          <w:szCs w:val="20"/>
        </w:rPr>
        <w:t>参考答案：B</w:t>
      </w:r>
    </w:p>
    <w:p w14:paraId="51BDDC51">
      <w:pPr>
        <w:rPr>
          <w:sz w:val="21"/>
          <w:szCs w:val="20"/>
        </w:rPr>
      </w:pPr>
      <w:r>
        <w:rPr>
          <w:b/>
          <w:sz w:val="21"/>
          <w:szCs w:val="20"/>
        </w:rPr>
        <w:t xml:space="preserve">58. </w:t>
      </w:r>
      <w:r>
        <w:rPr>
          <w:sz w:val="21"/>
          <w:szCs w:val="20"/>
        </w:rPr>
        <w:t>佩戴医用口罩时，应（ ）</w:t>
      </w:r>
      <w:r>
        <w:rPr>
          <w:color w:val="808080"/>
          <w:sz w:val="16"/>
          <w:szCs w:val="20"/>
        </w:rPr>
        <w:t xml:space="preserve">  【单选题】</w:t>
      </w:r>
    </w:p>
    <w:p w14:paraId="690A59BF">
      <w:pPr>
        <w:rPr>
          <w:sz w:val="21"/>
          <w:szCs w:val="20"/>
        </w:rPr>
      </w:pPr>
      <w:r>
        <w:rPr>
          <w:b/>
          <w:color w:val="FF0000"/>
          <w:sz w:val="21"/>
          <w:szCs w:val="20"/>
        </w:rPr>
        <w:t>A. 压紧鼻梁条</w:t>
      </w:r>
    </w:p>
    <w:p w14:paraId="234E1A8F">
      <w:pPr>
        <w:rPr>
          <w:sz w:val="21"/>
          <w:szCs w:val="20"/>
        </w:rPr>
      </w:pPr>
      <w:r>
        <w:rPr>
          <w:sz w:val="21"/>
          <w:szCs w:val="20"/>
        </w:rPr>
        <w:t>B. 口罩边缘不贴合面部</w:t>
      </w:r>
    </w:p>
    <w:p w14:paraId="52E6B4E9">
      <w:pPr>
        <w:rPr>
          <w:sz w:val="21"/>
          <w:szCs w:val="20"/>
        </w:rPr>
      </w:pPr>
      <w:r>
        <w:rPr>
          <w:sz w:val="21"/>
          <w:szCs w:val="20"/>
        </w:rPr>
        <w:t>C. 反复使用</w:t>
      </w:r>
    </w:p>
    <w:p w14:paraId="35162CED">
      <w:pPr>
        <w:rPr>
          <w:sz w:val="21"/>
          <w:szCs w:val="20"/>
        </w:rPr>
      </w:pPr>
      <w:r>
        <w:rPr>
          <w:sz w:val="21"/>
          <w:szCs w:val="20"/>
        </w:rPr>
        <w:t>D. 不遮盖口鼻</w:t>
      </w:r>
    </w:p>
    <w:p w14:paraId="313D1CDC">
      <w:pPr>
        <w:rPr>
          <w:sz w:val="21"/>
          <w:szCs w:val="20"/>
        </w:rPr>
      </w:pPr>
      <w:r>
        <w:rPr>
          <w:b/>
          <w:color w:val="008000"/>
          <w:sz w:val="20"/>
          <w:szCs w:val="20"/>
        </w:rPr>
        <w:t>参考答案：A</w:t>
      </w:r>
    </w:p>
    <w:p w14:paraId="789F7E9E">
      <w:pPr>
        <w:rPr>
          <w:sz w:val="21"/>
          <w:szCs w:val="20"/>
        </w:rPr>
      </w:pPr>
      <w:r>
        <w:rPr>
          <w:b/>
          <w:sz w:val="21"/>
          <w:szCs w:val="20"/>
        </w:rPr>
        <w:t xml:space="preserve">59. </w:t>
      </w:r>
      <w:r>
        <w:rPr>
          <w:sz w:val="21"/>
          <w:szCs w:val="20"/>
        </w:rPr>
        <w:t>评估膳食种类时，长护师应考虑照护对象的（ ）</w:t>
      </w:r>
      <w:r>
        <w:rPr>
          <w:color w:val="808080"/>
          <w:sz w:val="16"/>
          <w:szCs w:val="20"/>
        </w:rPr>
        <w:t xml:space="preserve">  【单选题】</w:t>
      </w:r>
    </w:p>
    <w:p w14:paraId="390E48F0">
      <w:pPr>
        <w:rPr>
          <w:sz w:val="21"/>
          <w:szCs w:val="20"/>
        </w:rPr>
      </w:pPr>
      <w:r>
        <w:rPr>
          <w:b/>
          <w:color w:val="FF0000"/>
          <w:sz w:val="21"/>
          <w:szCs w:val="20"/>
        </w:rPr>
        <w:t>A. 口味偏好与疾病状况</w:t>
      </w:r>
    </w:p>
    <w:p w14:paraId="27455625">
      <w:pPr>
        <w:rPr>
          <w:sz w:val="21"/>
          <w:szCs w:val="20"/>
        </w:rPr>
      </w:pPr>
      <w:r>
        <w:rPr>
          <w:sz w:val="21"/>
          <w:szCs w:val="20"/>
        </w:rPr>
        <w:t>B. 照护人员的喜好</w:t>
      </w:r>
    </w:p>
    <w:p w14:paraId="63F02717">
      <w:pPr>
        <w:rPr>
          <w:sz w:val="21"/>
          <w:szCs w:val="20"/>
        </w:rPr>
      </w:pPr>
      <w:r>
        <w:rPr>
          <w:sz w:val="21"/>
          <w:szCs w:val="20"/>
        </w:rPr>
        <w:t>C. 食材价格</w:t>
      </w:r>
    </w:p>
    <w:p w14:paraId="591D5E72">
      <w:pPr>
        <w:rPr>
          <w:sz w:val="21"/>
          <w:szCs w:val="20"/>
        </w:rPr>
      </w:pPr>
      <w:r>
        <w:rPr>
          <w:sz w:val="21"/>
          <w:szCs w:val="20"/>
        </w:rPr>
        <w:t>D. 烹饪难度</w:t>
      </w:r>
    </w:p>
    <w:p w14:paraId="5C0CAE48">
      <w:pPr>
        <w:rPr>
          <w:sz w:val="21"/>
          <w:szCs w:val="20"/>
        </w:rPr>
      </w:pPr>
      <w:r>
        <w:rPr>
          <w:b/>
          <w:color w:val="008000"/>
          <w:sz w:val="20"/>
          <w:szCs w:val="20"/>
        </w:rPr>
        <w:t>参考答案：A</w:t>
      </w:r>
    </w:p>
    <w:p w14:paraId="4C02F077">
      <w:pPr>
        <w:rPr>
          <w:sz w:val="21"/>
          <w:szCs w:val="20"/>
        </w:rPr>
      </w:pPr>
      <w:r>
        <w:rPr>
          <w:b/>
          <w:sz w:val="21"/>
          <w:szCs w:val="20"/>
        </w:rPr>
        <w:t xml:space="preserve">60. </w:t>
      </w:r>
      <w:r>
        <w:rPr>
          <w:sz w:val="21"/>
          <w:szCs w:val="20"/>
        </w:rPr>
        <w:t>火灾可的等级有（ ）</w:t>
      </w:r>
      <w:r>
        <w:rPr>
          <w:color w:val="808080"/>
          <w:sz w:val="16"/>
          <w:szCs w:val="20"/>
        </w:rPr>
        <w:t xml:space="preserve">  【单选题】</w:t>
      </w:r>
    </w:p>
    <w:p w14:paraId="577B6E4C">
      <w:pPr>
        <w:rPr>
          <w:sz w:val="21"/>
          <w:szCs w:val="20"/>
        </w:rPr>
      </w:pPr>
      <w:r>
        <w:rPr>
          <w:sz w:val="21"/>
          <w:szCs w:val="20"/>
        </w:rPr>
        <w:t>A. 两个</w:t>
      </w:r>
    </w:p>
    <w:p w14:paraId="0655EAF9">
      <w:pPr>
        <w:rPr>
          <w:sz w:val="21"/>
          <w:szCs w:val="20"/>
        </w:rPr>
      </w:pPr>
      <w:r>
        <w:rPr>
          <w:sz w:val="21"/>
          <w:szCs w:val="20"/>
        </w:rPr>
        <w:t>B. 三个</w:t>
      </w:r>
    </w:p>
    <w:p w14:paraId="4C625E3D">
      <w:pPr>
        <w:rPr>
          <w:sz w:val="21"/>
          <w:szCs w:val="20"/>
        </w:rPr>
      </w:pPr>
      <w:r>
        <w:rPr>
          <w:sz w:val="21"/>
          <w:szCs w:val="20"/>
        </w:rPr>
        <w:t>C. 五个</w:t>
      </w:r>
    </w:p>
    <w:p w14:paraId="1B73960E">
      <w:pPr>
        <w:rPr>
          <w:sz w:val="21"/>
          <w:szCs w:val="20"/>
        </w:rPr>
      </w:pPr>
      <w:r>
        <w:rPr>
          <w:b/>
          <w:color w:val="FF0000"/>
          <w:sz w:val="21"/>
          <w:szCs w:val="20"/>
        </w:rPr>
        <w:t>D. 四个</w:t>
      </w:r>
    </w:p>
    <w:p w14:paraId="102492DB">
      <w:pPr>
        <w:rPr>
          <w:sz w:val="21"/>
          <w:szCs w:val="20"/>
        </w:rPr>
      </w:pPr>
      <w:r>
        <w:rPr>
          <w:b/>
          <w:color w:val="008000"/>
          <w:sz w:val="20"/>
          <w:szCs w:val="20"/>
        </w:rPr>
        <w:t>参考答案：D</w:t>
      </w:r>
    </w:p>
    <w:p w14:paraId="4D8573FD">
      <w:pPr>
        <w:rPr>
          <w:sz w:val="21"/>
          <w:szCs w:val="20"/>
        </w:rPr>
      </w:pPr>
      <w:r>
        <w:rPr>
          <w:sz w:val="21"/>
          <w:szCs w:val="20"/>
        </w:rPr>
        <w:br w:type="page"/>
      </w:r>
    </w:p>
    <w:p w14:paraId="06B8159B">
      <w:pPr>
        <w:rPr>
          <w:sz w:val="21"/>
          <w:szCs w:val="20"/>
        </w:rPr>
      </w:pPr>
      <w:r>
        <w:rPr>
          <w:b/>
          <w:sz w:val="21"/>
          <w:szCs w:val="20"/>
        </w:rPr>
        <w:t xml:space="preserve">61. </w:t>
      </w:r>
      <w:r>
        <w:rPr>
          <w:sz w:val="21"/>
          <w:szCs w:val="20"/>
        </w:rPr>
        <w:t>轮椅夹杯及台面也属于进食辅具</w:t>
      </w:r>
      <w:r>
        <w:rPr>
          <w:color w:val="808080"/>
          <w:sz w:val="16"/>
          <w:szCs w:val="20"/>
        </w:rPr>
        <w:t xml:space="preserve">  【判断题】</w:t>
      </w:r>
    </w:p>
    <w:p w14:paraId="36715F32">
      <w:pPr>
        <w:rPr>
          <w:sz w:val="21"/>
          <w:szCs w:val="20"/>
        </w:rPr>
      </w:pPr>
      <w:r>
        <w:rPr>
          <w:b/>
          <w:color w:val="FF0000"/>
          <w:sz w:val="21"/>
          <w:szCs w:val="20"/>
        </w:rPr>
        <w:t>A. 正确</w:t>
      </w:r>
    </w:p>
    <w:p w14:paraId="4B767CB8">
      <w:pPr>
        <w:rPr>
          <w:sz w:val="21"/>
          <w:szCs w:val="20"/>
        </w:rPr>
      </w:pPr>
      <w:r>
        <w:rPr>
          <w:sz w:val="21"/>
          <w:szCs w:val="20"/>
        </w:rPr>
        <w:t>B. 错误</w:t>
      </w:r>
    </w:p>
    <w:p w14:paraId="3E6E6990">
      <w:pPr>
        <w:rPr>
          <w:sz w:val="21"/>
          <w:szCs w:val="20"/>
        </w:rPr>
      </w:pPr>
      <w:r>
        <w:rPr>
          <w:b/>
          <w:color w:val="008000"/>
          <w:sz w:val="20"/>
          <w:szCs w:val="20"/>
        </w:rPr>
        <w:t>参考答案：A</w:t>
      </w:r>
    </w:p>
    <w:p w14:paraId="012DF0CB">
      <w:pPr>
        <w:rPr>
          <w:sz w:val="21"/>
          <w:szCs w:val="20"/>
        </w:rPr>
      </w:pPr>
      <w:r>
        <w:rPr>
          <w:b/>
          <w:sz w:val="21"/>
          <w:szCs w:val="20"/>
        </w:rPr>
        <w:t xml:space="preserve">62. </w:t>
      </w:r>
      <w:r>
        <w:rPr>
          <w:sz w:val="21"/>
          <w:szCs w:val="20"/>
        </w:rPr>
        <w:t>为照护对象摆放轮椅进食体位前，长护师必须（ ）</w:t>
      </w:r>
      <w:r>
        <w:rPr>
          <w:color w:val="808080"/>
          <w:sz w:val="16"/>
          <w:szCs w:val="20"/>
        </w:rPr>
        <w:t xml:space="preserve">  【单选题】</w:t>
      </w:r>
    </w:p>
    <w:p w14:paraId="5159A208">
      <w:pPr>
        <w:rPr>
          <w:sz w:val="21"/>
          <w:szCs w:val="20"/>
        </w:rPr>
      </w:pPr>
      <w:r>
        <w:rPr>
          <w:sz w:val="21"/>
          <w:szCs w:val="20"/>
        </w:rPr>
        <w:t>A. 佩戴口罩</w:t>
      </w:r>
    </w:p>
    <w:p w14:paraId="3580DBAC">
      <w:pPr>
        <w:rPr>
          <w:sz w:val="21"/>
          <w:szCs w:val="20"/>
        </w:rPr>
      </w:pPr>
      <w:r>
        <w:rPr>
          <w:sz w:val="21"/>
          <w:szCs w:val="20"/>
        </w:rPr>
        <w:t>B. 佩戴手套</w:t>
      </w:r>
    </w:p>
    <w:p w14:paraId="4FDD67A9">
      <w:pPr>
        <w:rPr>
          <w:sz w:val="21"/>
          <w:szCs w:val="20"/>
        </w:rPr>
      </w:pPr>
      <w:r>
        <w:rPr>
          <w:sz w:val="21"/>
          <w:szCs w:val="20"/>
        </w:rPr>
        <w:t>C. 清洗双手</w:t>
      </w:r>
    </w:p>
    <w:p w14:paraId="54041CF6">
      <w:pPr>
        <w:rPr>
          <w:sz w:val="21"/>
          <w:szCs w:val="20"/>
        </w:rPr>
      </w:pPr>
      <w:r>
        <w:rPr>
          <w:b/>
          <w:color w:val="FF0000"/>
          <w:sz w:val="21"/>
          <w:szCs w:val="20"/>
        </w:rPr>
        <w:t>D. 检查轮椅</w:t>
      </w:r>
    </w:p>
    <w:p w14:paraId="6822222B">
      <w:pPr>
        <w:rPr>
          <w:sz w:val="21"/>
          <w:szCs w:val="20"/>
        </w:rPr>
      </w:pPr>
      <w:r>
        <w:rPr>
          <w:b/>
          <w:color w:val="008000"/>
          <w:sz w:val="20"/>
          <w:szCs w:val="20"/>
        </w:rPr>
        <w:t>参考答案：D</w:t>
      </w:r>
    </w:p>
    <w:p w14:paraId="1CBF380D">
      <w:pPr>
        <w:rPr>
          <w:sz w:val="21"/>
          <w:szCs w:val="20"/>
        </w:rPr>
      </w:pPr>
      <w:r>
        <w:rPr>
          <w:b/>
          <w:sz w:val="21"/>
          <w:szCs w:val="20"/>
        </w:rPr>
        <w:t xml:space="preserve">63. </w:t>
      </w:r>
      <w:r>
        <w:rPr>
          <w:sz w:val="21"/>
          <w:szCs w:val="20"/>
        </w:rPr>
        <w:t>发现照护对象疑似呼吸心跳骤停，判断有无呼吸，描述不正确的是（ ）</w:t>
      </w:r>
      <w:r>
        <w:rPr>
          <w:color w:val="808080"/>
          <w:sz w:val="16"/>
          <w:szCs w:val="20"/>
        </w:rPr>
        <w:t xml:space="preserve">  【单选题】</w:t>
      </w:r>
    </w:p>
    <w:p w14:paraId="6EC53180">
      <w:pPr>
        <w:rPr>
          <w:sz w:val="21"/>
          <w:szCs w:val="20"/>
        </w:rPr>
      </w:pPr>
      <w:r>
        <w:rPr>
          <w:sz w:val="21"/>
          <w:szCs w:val="20"/>
        </w:rPr>
        <w:t>A. 听：侧耳贴近照护对象面部，听口鼻处有无呼吸音</w:t>
      </w:r>
    </w:p>
    <w:p w14:paraId="7A5EB499">
      <w:pPr>
        <w:rPr>
          <w:sz w:val="21"/>
          <w:szCs w:val="20"/>
        </w:rPr>
      </w:pPr>
      <w:r>
        <w:rPr>
          <w:sz w:val="21"/>
          <w:szCs w:val="20"/>
        </w:rPr>
        <w:t>B. 看：胸、腹部有起伏运动</w:t>
      </w:r>
    </w:p>
    <w:p w14:paraId="4BB5D74E">
      <w:pPr>
        <w:rPr>
          <w:sz w:val="21"/>
          <w:szCs w:val="20"/>
        </w:rPr>
      </w:pPr>
      <w:r>
        <w:rPr>
          <w:sz w:val="21"/>
          <w:szCs w:val="20"/>
        </w:rPr>
        <w:t>C. 感觉：鼻孔处是否有气流呼出</w:t>
      </w:r>
    </w:p>
    <w:p w14:paraId="7A440A8F">
      <w:pPr>
        <w:rPr>
          <w:sz w:val="21"/>
          <w:szCs w:val="20"/>
        </w:rPr>
      </w:pPr>
      <w:r>
        <w:rPr>
          <w:b/>
          <w:color w:val="FF0000"/>
          <w:sz w:val="21"/>
          <w:szCs w:val="20"/>
        </w:rPr>
        <w:t>D. 拍：拍双肩有无反应</w:t>
      </w:r>
    </w:p>
    <w:p w14:paraId="239989D1">
      <w:pPr>
        <w:rPr>
          <w:sz w:val="21"/>
          <w:szCs w:val="20"/>
        </w:rPr>
      </w:pPr>
      <w:r>
        <w:rPr>
          <w:b/>
          <w:color w:val="008000"/>
          <w:sz w:val="20"/>
          <w:szCs w:val="20"/>
        </w:rPr>
        <w:t>参考答案：D</w:t>
      </w:r>
    </w:p>
    <w:p w14:paraId="1ABB6396">
      <w:pPr>
        <w:rPr>
          <w:sz w:val="21"/>
          <w:szCs w:val="20"/>
        </w:rPr>
      </w:pPr>
      <w:r>
        <w:rPr>
          <w:b/>
          <w:sz w:val="21"/>
          <w:szCs w:val="20"/>
        </w:rPr>
        <w:t xml:space="preserve">64. </w:t>
      </w:r>
      <w:r>
        <w:rPr>
          <w:sz w:val="21"/>
          <w:szCs w:val="20"/>
        </w:rPr>
        <w:t>不属于呼吸心跳骤停临床表现的是（ ）</w:t>
      </w:r>
      <w:r>
        <w:rPr>
          <w:color w:val="808080"/>
          <w:sz w:val="16"/>
          <w:szCs w:val="20"/>
        </w:rPr>
        <w:t xml:space="preserve">  【单选题】</w:t>
      </w:r>
    </w:p>
    <w:p w14:paraId="215ED275">
      <w:pPr>
        <w:rPr>
          <w:sz w:val="21"/>
          <w:szCs w:val="20"/>
        </w:rPr>
      </w:pPr>
      <w:r>
        <w:rPr>
          <w:sz w:val="21"/>
          <w:szCs w:val="20"/>
        </w:rPr>
        <w:t>A. 意识丧失</w:t>
      </w:r>
    </w:p>
    <w:p w14:paraId="46B1F815">
      <w:pPr>
        <w:rPr>
          <w:sz w:val="21"/>
          <w:szCs w:val="20"/>
        </w:rPr>
      </w:pPr>
      <w:r>
        <w:rPr>
          <w:sz w:val="21"/>
          <w:szCs w:val="20"/>
        </w:rPr>
        <w:t>B. 大动脉搏动消失</w:t>
      </w:r>
    </w:p>
    <w:p w14:paraId="21F02B84">
      <w:pPr>
        <w:rPr>
          <w:sz w:val="21"/>
          <w:szCs w:val="20"/>
        </w:rPr>
      </w:pPr>
      <w:r>
        <w:rPr>
          <w:b/>
          <w:color w:val="FF0000"/>
          <w:sz w:val="21"/>
          <w:szCs w:val="20"/>
        </w:rPr>
        <w:t>C. 烦躁不安</w:t>
      </w:r>
    </w:p>
    <w:p w14:paraId="5468C47F">
      <w:pPr>
        <w:rPr>
          <w:sz w:val="21"/>
          <w:szCs w:val="20"/>
        </w:rPr>
      </w:pPr>
      <w:r>
        <w:rPr>
          <w:sz w:val="21"/>
          <w:szCs w:val="20"/>
        </w:rPr>
        <w:t>D. 呼吸停止</w:t>
      </w:r>
    </w:p>
    <w:p w14:paraId="718EB21D">
      <w:pPr>
        <w:rPr>
          <w:sz w:val="21"/>
          <w:szCs w:val="20"/>
        </w:rPr>
      </w:pPr>
      <w:r>
        <w:rPr>
          <w:b/>
          <w:color w:val="008000"/>
          <w:sz w:val="20"/>
          <w:szCs w:val="20"/>
        </w:rPr>
        <w:t>参考答案：C</w:t>
      </w:r>
    </w:p>
    <w:p w14:paraId="6096C4A0">
      <w:pPr>
        <w:rPr>
          <w:sz w:val="21"/>
          <w:szCs w:val="20"/>
        </w:rPr>
      </w:pPr>
      <w:r>
        <w:rPr>
          <w:b/>
          <w:sz w:val="21"/>
          <w:szCs w:val="20"/>
        </w:rPr>
        <w:t xml:space="preserve">65. </w:t>
      </w:r>
      <w:r>
        <w:rPr>
          <w:sz w:val="21"/>
          <w:szCs w:val="20"/>
        </w:rPr>
        <w:t>长护师的语言表达应做到（ ）</w:t>
      </w:r>
      <w:r>
        <w:rPr>
          <w:color w:val="808080"/>
          <w:sz w:val="16"/>
          <w:szCs w:val="20"/>
        </w:rPr>
        <w:t xml:space="preserve">  【单选题】</w:t>
      </w:r>
    </w:p>
    <w:p w14:paraId="1458D97F">
      <w:pPr>
        <w:rPr>
          <w:sz w:val="21"/>
          <w:szCs w:val="20"/>
        </w:rPr>
      </w:pPr>
      <w:r>
        <w:rPr>
          <w:sz w:val="21"/>
          <w:szCs w:val="20"/>
        </w:rPr>
        <w:t>A. 语速快、声调高</w:t>
      </w:r>
    </w:p>
    <w:p w14:paraId="6D771317">
      <w:pPr>
        <w:rPr>
          <w:sz w:val="21"/>
          <w:szCs w:val="20"/>
        </w:rPr>
      </w:pPr>
      <w:r>
        <w:rPr>
          <w:b/>
          <w:color w:val="FF0000"/>
          <w:sz w:val="21"/>
          <w:szCs w:val="20"/>
        </w:rPr>
        <w:t>B. 语言清晰、声调柔和、语速放缓</w:t>
      </w:r>
    </w:p>
    <w:p w14:paraId="656B841A">
      <w:pPr>
        <w:rPr>
          <w:sz w:val="21"/>
          <w:szCs w:val="20"/>
        </w:rPr>
      </w:pPr>
      <w:r>
        <w:rPr>
          <w:sz w:val="21"/>
          <w:szCs w:val="20"/>
        </w:rPr>
        <w:t>C. 使用复杂难懂的词汇</w:t>
      </w:r>
    </w:p>
    <w:p w14:paraId="33C51F9B">
      <w:pPr>
        <w:rPr>
          <w:sz w:val="21"/>
          <w:szCs w:val="20"/>
        </w:rPr>
      </w:pPr>
      <w:r>
        <w:rPr>
          <w:sz w:val="21"/>
          <w:szCs w:val="20"/>
        </w:rPr>
        <w:t>D. 语法随意、逻辑混乱</w:t>
      </w:r>
    </w:p>
    <w:p w14:paraId="280E5FB2">
      <w:pPr>
        <w:rPr>
          <w:sz w:val="21"/>
          <w:szCs w:val="20"/>
        </w:rPr>
      </w:pPr>
      <w:r>
        <w:rPr>
          <w:b/>
          <w:color w:val="008000"/>
          <w:sz w:val="20"/>
          <w:szCs w:val="20"/>
        </w:rPr>
        <w:t>参考答案：B</w:t>
      </w:r>
    </w:p>
    <w:p w14:paraId="13A024BD">
      <w:pPr>
        <w:rPr>
          <w:sz w:val="21"/>
          <w:szCs w:val="20"/>
        </w:rPr>
      </w:pPr>
      <w:r>
        <w:rPr>
          <w:b/>
          <w:sz w:val="21"/>
          <w:szCs w:val="20"/>
        </w:rPr>
        <w:t xml:space="preserve">66. </w:t>
      </w:r>
      <w:r>
        <w:rPr>
          <w:sz w:val="21"/>
          <w:szCs w:val="20"/>
        </w:rPr>
        <w:t>“被动翻身法” 主要适用的照护对象是（ ）</w:t>
      </w:r>
      <w:r>
        <w:rPr>
          <w:color w:val="808080"/>
          <w:sz w:val="16"/>
          <w:szCs w:val="20"/>
        </w:rPr>
        <w:t xml:space="preserve">  【单选题】</w:t>
      </w:r>
    </w:p>
    <w:p w14:paraId="13F15289">
      <w:pPr>
        <w:rPr>
          <w:sz w:val="21"/>
          <w:szCs w:val="20"/>
        </w:rPr>
      </w:pPr>
      <w:r>
        <w:rPr>
          <w:sz w:val="21"/>
          <w:szCs w:val="20"/>
        </w:rPr>
        <w:t>A. 意识清醒、能自主配合</w:t>
      </w:r>
    </w:p>
    <w:p w14:paraId="13BB8AE2">
      <w:pPr>
        <w:rPr>
          <w:sz w:val="21"/>
          <w:szCs w:val="20"/>
        </w:rPr>
      </w:pPr>
      <w:r>
        <w:rPr>
          <w:sz w:val="21"/>
          <w:szCs w:val="20"/>
        </w:rPr>
        <w:t>B. 肢体有一定活动能力</w:t>
      </w:r>
    </w:p>
    <w:p w14:paraId="675C5A1E">
      <w:pPr>
        <w:rPr>
          <w:sz w:val="21"/>
          <w:szCs w:val="20"/>
        </w:rPr>
      </w:pPr>
      <w:r>
        <w:rPr>
          <w:b/>
          <w:color w:val="FF0000"/>
          <w:sz w:val="21"/>
          <w:szCs w:val="20"/>
        </w:rPr>
        <w:t>C. 完全失能、无法自主移动肢体</w:t>
      </w:r>
    </w:p>
    <w:p w14:paraId="1F636361">
      <w:pPr>
        <w:rPr>
          <w:sz w:val="21"/>
          <w:szCs w:val="20"/>
        </w:rPr>
      </w:pPr>
      <w:r>
        <w:rPr>
          <w:sz w:val="21"/>
          <w:szCs w:val="20"/>
        </w:rPr>
        <w:t>D. 仅下肢无力、上肢功能正常</w:t>
      </w:r>
    </w:p>
    <w:p w14:paraId="4015A8B4">
      <w:pPr>
        <w:rPr>
          <w:sz w:val="21"/>
          <w:szCs w:val="20"/>
        </w:rPr>
      </w:pPr>
      <w:r>
        <w:rPr>
          <w:b/>
          <w:color w:val="008000"/>
          <w:sz w:val="20"/>
          <w:szCs w:val="20"/>
        </w:rPr>
        <w:t>参考答案：C</w:t>
      </w:r>
    </w:p>
    <w:p w14:paraId="6C005057">
      <w:pPr>
        <w:rPr>
          <w:sz w:val="21"/>
          <w:szCs w:val="20"/>
        </w:rPr>
      </w:pPr>
      <w:r>
        <w:rPr>
          <w:b/>
          <w:sz w:val="21"/>
          <w:szCs w:val="20"/>
        </w:rPr>
        <w:t xml:space="preserve">67. </w:t>
      </w:r>
      <w:r>
        <w:rPr>
          <w:sz w:val="21"/>
          <w:szCs w:val="20"/>
        </w:rPr>
        <w:t>拨打“120”的注意事项不包括的是（ ）</w:t>
      </w:r>
      <w:r>
        <w:rPr>
          <w:color w:val="808080"/>
          <w:sz w:val="16"/>
          <w:szCs w:val="20"/>
        </w:rPr>
        <w:t xml:space="preserve">  【单选题】</w:t>
      </w:r>
    </w:p>
    <w:p w14:paraId="79164C86">
      <w:pPr>
        <w:rPr>
          <w:sz w:val="21"/>
          <w:szCs w:val="20"/>
        </w:rPr>
      </w:pPr>
      <w:r>
        <w:rPr>
          <w:sz w:val="21"/>
          <w:szCs w:val="20"/>
        </w:rPr>
        <w:t xml:space="preserve">A. </w:t>
      </w:r>
      <w:r>
        <w:rPr>
          <w:rFonts w:ascii="Helvetica" w:hAnsi="Helvetica" w:eastAsia="Helvetica" w:cs="Helvetica"/>
          <w:i w:val="0"/>
          <w:iCs w:val="0"/>
          <w:caps w:val="0"/>
          <w:color w:val="222222"/>
          <w:spacing w:val="0"/>
          <w:sz w:val="24"/>
          <w:szCs w:val="24"/>
          <w:shd w:val="clear" w:fill="FFFFFF"/>
        </w:rPr>
        <w:t>确认电话拨打是否正确</w:t>
      </w:r>
    </w:p>
    <w:p w14:paraId="0FF171DC">
      <w:pPr>
        <w:rPr>
          <w:sz w:val="21"/>
          <w:szCs w:val="20"/>
        </w:rPr>
      </w:pPr>
      <w:r>
        <w:rPr>
          <w:sz w:val="21"/>
          <w:szCs w:val="20"/>
        </w:rPr>
        <w:t>B. 告诉正确位置</w:t>
      </w:r>
    </w:p>
    <w:p w14:paraId="2D81FCB6">
      <w:pPr>
        <w:rPr>
          <w:sz w:val="21"/>
          <w:szCs w:val="20"/>
        </w:rPr>
      </w:pPr>
      <w:r>
        <w:rPr>
          <w:b/>
          <w:color w:val="FF0000"/>
          <w:sz w:val="21"/>
          <w:szCs w:val="20"/>
        </w:rPr>
        <w:t>C. 不等对方挂断，先挂断电话</w:t>
      </w:r>
    </w:p>
    <w:p w14:paraId="355C605A">
      <w:pPr>
        <w:rPr>
          <w:sz w:val="21"/>
          <w:szCs w:val="20"/>
        </w:rPr>
      </w:pPr>
      <w:r>
        <w:rPr>
          <w:sz w:val="21"/>
          <w:szCs w:val="20"/>
        </w:rPr>
        <w:t>D. 简单说明情况</w:t>
      </w:r>
    </w:p>
    <w:p w14:paraId="235A4221">
      <w:pPr>
        <w:rPr>
          <w:sz w:val="21"/>
          <w:szCs w:val="20"/>
        </w:rPr>
      </w:pPr>
      <w:r>
        <w:rPr>
          <w:b/>
          <w:color w:val="008000"/>
          <w:sz w:val="20"/>
          <w:szCs w:val="20"/>
        </w:rPr>
        <w:t>参考答案：C</w:t>
      </w:r>
    </w:p>
    <w:p w14:paraId="49C3B851">
      <w:pPr>
        <w:rPr>
          <w:sz w:val="21"/>
          <w:szCs w:val="20"/>
        </w:rPr>
      </w:pPr>
      <w:r>
        <w:rPr>
          <w:b/>
          <w:sz w:val="21"/>
          <w:szCs w:val="20"/>
        </w:rPr>
        <w:t xml:space="preserve">68. </w:t>
      </w:r>
      <w:r>
        <w:rPr>
          <w:sz w:val="21"/>
          <w:szCs w:val="20"/>
        </w:rPr>
        <w:t>火灾特指在时间上失去控制的燃烧</w:t>
      </w:r>
      <w:r>
        <w:rPr>
          <w:color w:val="808080"/>
          <w:sz w:val="16"/>
          <w:szCs w:val="20"/>
        </w:rPr>
        <w:t xml:space="preserve">  【判断题】</w:t>
      </w:r>
    </w:p>
    <w:p w14:paraId="20B79A84">
      <w:pPr>
        <w:rPr>
          <w:sz w:val="21"/>
          <w:szCs w:val="20"/>
        </w:rPr>
      </w:pPr>
      <w:r>
        <w:rPr>
          <w:sz w:val="21"/>
          <w:szCs w:val="20"/>
        </w:rPr>
        <w:t>A. 正确</w:t>
      </w:r>
    </w:p>
    <w:p w14:paraId="51DD0781">
      <w:pPr>
        <w:rPr>
          <w:sz w:val="21"/>
          <w:szCs w:val="20"/>
        </w:rPr>
      </w:pPr>
      <w:r>
        <w:rPr>
          <w:b/>
          <w:color w:val="FF0000"/>
          <w:sz w:val="21"/>
          <w:szCs w:val="20"/>
        </w:rPr>
        <w:t>B. 错误</w:t>
      </w:r>
    </w:p>
    <w:p w14:paraId="766DA67B">
      <w:pPr>
        <w:rPr>
          <w:sz w:val="21"/>
          <w:szCs w:val="20"/>
        </w:rPr>
      </w:pPr>
      <w:r>
        <w:rPr>
          <w:b/>
          <w:color w:val="008000"/>
          <w:sz w:val="20"/>
          <w:szCs w:val="20"/>
        </w:rPr>
        <w:t>参考答案：B</w:t>
      </w:r>
    </w:p>
    <w:p w14:paraId="6531CED2">
      <w:pPr>
        <w:rPr>
          <w:sz w:val="21"/>
          <w:szCs w:val="20"/>
        </w:rPr>
      </w:pPr>
      <w:r>
        <w:rPr>
          <w:b/>
          <w:sz w:val="21"/>
          <w:szCs w:val="20"/>
        </w:rPr>
        <w:t xml:space="preserve">69. </w:t>
      </w:r>
      <w:r>
        <w:rPr>
          <w:sz w:val="21"/>
          <w:szCs w:val="20"/>
        </w:rPr>
        <w:t>若遇多人受伤需呼叫120，应重点说明（）</w:t>
      </w:r>
      <w:r>
        <w:rPr>
          <w:color w:val="808080"/>
          <w:sz w:val="16"/>
          <w:szCs w:val="20"/>
        </w:rPr>
        <w:t xml:space="preserve">  【单选题】</w:t>
      </w:r>
    </w:p>
    <w:p w14:paraId="074C50EF">
      <w:pPr>
        <w:rPr>
          <w:sz w:val="21"/>
          <w:szCs w:val="20"/>
        </w:rPr>
      </w:pPr>
      <w:r>
        <w:rPr>
          <w:b/>
          <w:color w:val="FF0000"/>
          <w:sz w:val="21"/>
          <w:szCs w:val="20"/>
        </w:rPr>
        <w:t>A. 伤者总数和危重程度分布</w:t>
      </w:r>
    </w:p>
    <w:p w14:paraId="1335328E">
      <w:pPr>
        <w:rPr>
          <w:sz w:val="21"/>
          <w:szCs w:val="20"/>
        </w:rPr>
      </w:pPr>
      <w:r>
        <w:rPr>
          <w:sz w:val="21"/>
          <w:szCs w:val="20"/>
        </w:rPr>
        <w:t>B. 现场围观人数</w:t>
      </w:r>
    </w:p>
    <w:p w14:paraId="76851668">
      <w:pPr>
        <w:rPr>
          <w:sz w:val="21"/>
          <w:szCs w:val="20"/>
        </w:rPr>
      </w:pPr>
      <w:r>
        <w:rPr>
          <w:sz w:val="21"/>
          <w:szCs w:val="20"/>
        </w:rPr>
        <w:t>C. 事故责任方信息</w:t>
      </w:r>
    </w:p>
    <w:p w14:paraId="76E153DD">
      <w:pPr>
        <w:rPr>
          <w:sz w:val="21"/>
          <w:szCs w:val="20"/>
        </w:rPr>
      </w:pPr>
      <w:r>
        <w:rPr>
          <w:sz w:val="21"/>
          <w:szCs w:val="20"/>
        </w:rPr>
        <w:t>D. 伤者家属到场情况</w:t>
      </w:r>
    </w:p>
    <w:p w14:paraId="33947101">
      <w:pPr>
        <w:rPr>
          <w:sz w:val="21"/>
          <w:szCs w:val="20"/>
        </w:rPr>
      </w:pPr>
      <w:r>
        <w:rPr>
          <w:b/>
          <w:color w:val="008000"/>
          <w:sz w:val="20"/>
          <w:szCs w:val="20"/>
        </w:rPr>
        <w:t>参考答案：A</w:t>
      </w:r>
    </w:p>
    <w:p w14:paraId="3B58BE6B">
      <w:pPr>
        <w:rPr>
          <w:sz w:val="21"/>
          <w:szCs w:val="20"/>
        </w:rPr>
      </w:pPr>
      <w:r>
        <w:rPr>
          <w:b/>
          <w:sz w:val="21"/>
          <w:szCs w:val="20"/>
        </w:rPr>
        <w:t xml:space="preserve">70. </w:t>
      </w:r>
      <w:r>
        <w:rPr>
          <w:sz w:val="21"/>
          <w:szCs w:val="20"/>
        </w:rPr>
        <w:t>照护有感染的照护对象时，手部消毒只是为了保护照护对象不受外界细菌、病毒的侵害</w:t>
      </w:r>
      <w:r>
        <w:rPr>
          <w:color w:val="808080"/>
          <w:sz w:val="16"/>
          <w:szCs w:val="20"/>
        </w:rPr>
        <w:t xml:space="preserve">  【判断题】</w:t>
      </w:r>
    </w:p>
    <w:p w14:paraId="1EA6ED50">
      <w:pPr>
        <w:rPr>
          <w:sz w:val="21"/>
          <w:szCs w:val="20"/>
        </w:rPr>
      </w:pPr>
      <w:r>
        <w:rPr>
          <w:sz w:val="21"/>
          <w:szCs w:val="20"/>
        </w:rPr>
        <w:t>A. 正确</w:t>
      </w:r>
    </w:p>
    <w:p w14:paraId="0814B503">
      <w:pPr>
        <w:rPr>
          <w:sz w:val="21"/>
          <w:szCs w:val="20"/>
        </w:rPr>
      </w:pPr>
      <w:r>
        <w:rPr>
          <w:b/>
          <w:color w:val="FF0000"/>
          <w:sz w:val="21"/>
          <w:szCs w:val="20"/>
        </w:rPr>
        <w:t>B. 错误</w:t>
      </w:r>
    </w:p>
    <w:p w14:paraId="0F5ABA87">
      <w:pPr>
        <w:rPr>
          <w:sz w:val="21"/>
          <w:szCs w:val="20"/>
        </w:rPr>
      </w:pPr>
      <w:r>
        <w:rPr>
          <w:b/>
          <w:color w:val="008000"/>
          <w:sz w:val="20"/>
          <w:szCs w:val="20"/>
        </w:rPr>
        <w:t>参考答案：B</w:t>
      </w:r>
    </w:p>
    <w:p w14:paraId="5FBC2684">
      <w:pPr>
        <w:rPr>
          <w:sz w:val="21"/>
          <w:szCs w:val="20"/>
        </w:rPr>
      </w:pPr>
      <w:r>
        <w:rPr>
          <w:sz w:val="21"/>
          <w:szCs w:val="20"/>
        </w:rPr>
        <w:br w:type="page"/>
      </w:r>
    </w:p>
    <w:p w14:paraId="1381F16E">
      <w:pPr>
        <w:rPr>
          <w:sz w:val="21"/>
          <w:szCs w:val="20"/>
        </w:rPr>
      </w:pPr>
      <w:r>
        <w:rPr>
          <w:b/>
          <w:sz w:val="21"/>
          <w:szCs w:val="20"/>
        </w:rPr>
        <w:t xml:space="preserve">71. </w:t>
      </w:r>
      <w:r>
        <w:rPr>
          <w:sz w:val="21"/>
          <w:szCs w:val="20"/>
        </w:rPr>
        <w:t>治疗饮食选择的依据是（ ）</w:t>
      </w:r>
      <w:r>
        <w:rPr>
          <w:color w:val="808080"/>
          <w:sz w:val="16"/>
          <w:szCs w:val="20"/>
        </w:rPr>
        <w:t xml:space="preserve">  【单选题】</w:t>
      </w:r>
    </w:p>
    <w:p w14:paraId="55BB56E1">
      <w:pPr>
        <w:rPr>
          <w:sz w:val="21"/>
          <w:szCs w:val="20"/>
        </w:rPr>
      </w:pPr>
      <w:r>
        <w:rPr>
          <w:sz w:val="21"/>
          <w:szCs w:val="20"/>
        </w:rPr>
        <w:t>A. 患者口味偏好</w:t>
      </w:r>
    </w:p>
    <w:p w14:paraId="710BB843">
      <w:pPr>
        <w:rPr>
          <w:sz w:val="21"/>
          <w:szCs w:val="20"/>
        </w:rPr>
      </w:pPr>
      <w:r>
        <w:rPr>
          <w:b/>
          <w:color w:val="FF0000"/>
          <w:sz w:val="21"/>
          <w:szCs w:val="20"/>
        </w:rPr>
        <w:t>B. 疾病类型、病情需求、机体代谢状态</w:t>
      </w:r>
    </w:p>
    <w:p w14:paraId="449A242B">
      <w:pPr>
        <w:rPr>
          <w:sz w:val="21"/>
          <w:szCs w:val="20"/>
        </w:rPr>
      </w:pPr>
      <w:r>
        <w:rPr>
          <w:sz w:val="21"/>
          <w:szCs w:val="20"/>
        </w:rPr>
        <w:t>C. 食材获取难度</w:t>
      </w:r>
    </w:p>
    <w:p w14:paraId="6DCEAC24">
      <w:pPr>
        <w:rPr>
          <w:sz w:val="21"/>
          <w:szCs w:val="20"/>
        </w:rPr>
      </w:pPr>
      <w:r>
        <w:rPr>
          <w:sz w:val="21"/>
          <w:szCs w:val="20"/>
        </w:rPr>
        <w:t>D. 饮食成本</w:t>
      </w:r>
    </w:p>
    <w:p w14:paraId="74E93B29">
      <w:pPr>
        <w:rPr>
          <w:sz w:val="21"/>
          <w:szCs w:val="20"/>
        </w:rPr>
      </w:pPr>
      <w:r>
        <w:rPr>
          <w:b/>
          <w:color w:val="008000"/>
          <w:sz w:val="20"/>
          <w:szCs w:val="20"/>
        </w:rPr>
        <w:t>参考答案：B</w:t>
      </w:r>
    </w:p>
    <w:p w14:paraId="09376951">
      <w:pPr>
        <w:rPr>
          <w:sz w:val="21"/>
          <w:szCs w:val="20"/>
        </w:rPr>
      </w:pPr>
      <w:r>
        <w:rPr>
          <w:b/>
          <w:sz w:val="21"/>
          <w:szCs w:val="20"/>
        </w:rPr>
        <w:t xml:space="preserve">72. </w:t>
      </w:r>
      <w:r>
        <w:rPr>
          <w:sz w:val="21"/>
          <w:szCs w:val="20"/>
        </w:rPr>
        <w:t>为王爷爷剪发时用防护布覆盖其颈部至上身，目的是（ ）</w:t>
      </w:r>
      <w:r>
        <w:rPr>
          <w:color w:val="808080"/>
          <w:sz w:val="16"/>
          <w:szCs w:val="20"/>
        </w:rPr>
        <w:t xml:space="preserve">  【单选题】</w:t>
      </w:r>
    </w:p>
    <w:p w14:paraId="1F684A6D">
      <w:pPr>
        <w:rPr>
          <w:sz w:val="21"/>
          <w:szCs w:val="20"/>
        </w:rPr>
      </w:pPr>
      <w:r>
        <w:rPr>
          <w:sz w:val="21"/>
          <w:szCs w:val="20"/>
        </w:rPr>
        <w:t>A. 保暖避免着凉</w:t>
      </w:r>
    </w:p>
    <w:p w14:paraId="2E4954DA">
      <w:pPr>
        <w:rPr>
          <w:sz w:val="21"/>
          <w:szCs w:val="20"/>
        </w:rPr>
      </w:pPr>
      <w:r>
        <w:rPr>
          <w:sz w:val="21"/>
          <w:szCs w:val="20"/>
        </w:rPr>
        <w:t>B. 为了形象美观</w:t>
      </w:r>
    </w:p>
    <w:p w14:paraId="1E3CA63B">
      <w:pPr>
        <w:rPr>
          <w:sz w:val="21"/>
          <w:szCs w:val="20"/>
        </w:rPr>
      </w:pPr>
      <w:r>
        <w:rPr>
          <w:b/>
          <w:color w:val="FF0000"/>
          <w:sz w:val="21"/>
          <w:szCs w:val="20"/>
        </w:rPr>
        <w:t>C. 避免碎发刺激皮肤</w:t>
      </w:r>
    </w:p>
    <w:p w14:paraId="444F2A2E">
      <w:pPr>
        <w:rPr>
          <w:sz w:val="21"/>
          <w:szCs w:val="20"/>
        </w:rPr>
      </w:pPr>
      <w:r>
        <w:rPr>
          <w:sz w:val="21"/>
          <w:szCs w:val="20"/>
        </w:rPr>
        <w:t>D. 为避免王爷爷摔倒</w:t>
      </w:r>
    </w:p>
    <w:p w14:paraId="5CCF1CE7">
      <w:pPr>
        <w:rPr>
          <w:sz w:val="21"/>
          <w:szCs w:val="20"/>
        </w:rPr>
      </w:pPr>
      <w:r>
        <w:rPr>
          <w:b/>
          <w:color w:val="008000"/>
          <w:sz w:val="20"/>
          <w:szCs w:val="20"/>
        </w:rPr>
        <w:t>参考答案：C</w:t>
      </w:r>
    </w:p>
    <w:p w14:paraId="367FC5CF">
      <w:pPr>
        <w:rPr>
          <w:sz w:val="21"/>
          <w:szCs w:val="20"/>
        </w:rPr>
      </w:pPr>
      <w:r>
        <w:rPr>
          <w:b/>
          <w:sz w:val="21"/>
          <w:szCs w:val="20"/>
        </w:rPr>
        <w:t xml:space="preserve">73. </w:t>
      </w:r>
      <w:r>
        <w:rPr>
          <w:sz w:val="21"/>
          <w:szCs w:val="20"/>
        </w:rPr>
        <w:t>厕所地面应该具备（ ）的特性，以保证安全（ ）</w:t>
      </w:r>
      <w:r>
        <w:rPr>
          <w:color w:val="808080"/>
          <w:sz w:val="16"/>
          <w:szCs w:val="20"/>
        </w:rPr>
        <w:t xml:space="preserve">  【单选题】</w:t>
      </w:r>
    </w:p>
    <w:p w14:paraId="35EF7998">
      <w:pPr>
        <w:rPr>
          <w:sz w:val="21"/>
          <w:szCs w:val="20"/>
        </w:rPr>
      </w:pPr>
      <w:r>
        <w:rPr>
          <w:sz w:val="21"/>
          <w:szCs w:val="20"/>
        </w:rPr>
        <w:t>A. 光滑</w:t>
      </w:r>
    </w:p>
    <w:p w14:paraId="4BF83CFA">
      <w:pPr>
        <w:rPr>
          <w:sz w:val="21"/>
          <w:szCs w:val="20"/>
        </w:rPr>
      </w:pPr>
      <w:r>
        <w:rPr>
          <w:b/>
          <w:color w:val="FF0000"/>
          <w:sz w:val="21"/>
          <w:szCs w:val="20"/>
        </w:rPr>
        <w:t>B. 防滑</w:t>
      </w:r>
    </w:p>
    <w:p w14:paraId="3AF3B517">
      <w:pPr>
        <w:rPr>
          <w:sz w:val="21"/>
          <w:szCs w:val="20"/>
        </w:rPr>
      </w:pPr>
      <w:r>
        <w:rPr>
          <w:sz w:val="21"/>
          <w:szCs w:val="20"/>
        </w:rPr>
        <w:t>C. 柔软</w:t>
      </w:r>
    </w:p>
    <w:p w14:paraId="558293B5">
      <w:pPr>
        <w:rPr>
          <w:sz w:val="21"/>
          <w:szCs w:val="20"/>
        </w:rPr>
      </w:pPr>
      <w:r>
        <w:rPr>
          <w:sz w:val="21"/>
          <w:szCs w:val="20"/>
        </w:rPr>
        <w:t>D. 坚硬</w:t>
      </w:r>
    </w:p>
    <w:p w14:paraId="78B158A6">
      <w:pPr>
        <w:rPr>
          <w:sz w:val="21"/>
          <w:szCs w:val="20"/>
        </w:rPr>
      </w:pPr>
      <w:r>
        <w:rPr>
          <w:b/>
          <w:color w:val="008000"/>
          <w:sz w:val="20"/>
          <w:szCs w:val="20"/>
        </w:rPr>
        <w:t>参考答案：B</w:t>
      </w:r>
    </w:p>
    <w:p w14:paraId="7CA7F05B">
      <w:pPr>
        <w:rPr>
          <w:sz w:val="21"/>
          <w:szCs w:val="20"/>
        </w:rPr>
      </w:pPr>
      <w:r>
        <w:rPr>
          <w:b/>
          <w:sz w:val="21"/>
          <w:szCs w:val="20"/>
        </w:rPr>
        <w:t xml:space="preserve">74. </w:t>
      </w:r>
      <w:r>
        <w:rPr>
          <w:sz w:val="21"/>
          <w:szCs w:val="20"/>
        </w:rPr>
        <w:t>脱防护服时可以接触防护服外侧，无需担心污染</w:t>
      </w:r>
      <w:r>
        <w:rPr>
          <w:color w:val="808080"/>
          <w:sz w:val="16"/>
          <w:szCs w:val="20"/>
        </w:rPr>
        <w:t xml:space="preserve">  【判断题】</w:t>
      </w:r>
    </w:p>
    <w:p w14:paraId="4BA1340D">
      <w:pPr>
        <w:rPr>
          <w:sz w:val="21"/>
          <w:szCs w:val="20"/>
        </w:rPr>
      </w:pPr>
      <w:r>
        <w:rPr>
          <w:sz w:val="21"/>
          <w:szCs w:val="20"/>
        </w:rPr>
        <w:t>A. 正确</w:t>
      </w:r>
    </w:p>
    <w:p w14:paraId="3F2F606A">
      <w:pPr>
        <w:rPr>
          <w:sz w:val="21"/>
          <w:szCs w:val="20"/>
        </w:rPr>
      </w:pPr>
      <w:r>
        <w:rPr>
          <w:b/>
          <w:color w:val="FF0000"/>
          <w:sz w:val="21"/>
          <w:szCs w:val="20"/>
        </w:rPr>
        <w:t>B. 错误</w:t>
      </w:r>
    </w:p>
    <w:p w14:paraId="7FD9E402">
      <w:pPr>
        <w:rPr>
          <w:sz w:val="21"/>
          <w:szCs w:val="20"/>
        </w:rPr>
      </w:pPr>
      <w:r>
        <w:rPr>
          <w:b/>
          <w:color w:val="008000"/>
          <w:sz w:val="20"/>
          <w:szCs w:val="20"/>
        </w:rPr>
        <w:t>参考答案：B</w:t>
      </w:r>
    </w:p>
    <w:p w14:paraId="1BCDF1E7">
      <w:pPr>
        <w:rPr>
          <w:sz w:val="21"/>
          <w:szCs w:val="20"/>
        </w:rPr>
      </w:pPr>
      <w:r>
        <w:rPr>
          <w:b/>
          <w:sz w:val="21"/>
          <w:szCs w:val="20"/>
        </w:rPr>
        <w:t xml:space="preserve">75. </w:t>
      </w:r>
      <w:r>
        <w:rPr>
          <w:sz w:val="21"/>
          <w:szCs w:val="20"/>
        </w:rPr>
        <w:t>发生呼吸心跳骤停最常见的原因是( )</w:t>
      </w:r>
      <w:r>
        <w:rPr>
          <w:color w:val="808080"/>
          <w:sz w:val="16"/>
          <w:szCs w:val="20"/>
        </w:rPr>
        <w:t xml:space="preserve">  【单选题】</w:t>
      </w:r>
    </w:p>
    <w:p w14:paraId="40CDEF75">
      <w:pPr>
        <w:rPr>
          <w:sz w:val="21"/>
          <w:szCs w:val="20"/>
        </w:rPr>
      </w:pPr>
      <w:r>
        <w:rPr>
          <w:b/>
          <w:color w:val="FF0000"/>
          <w:sz w:val="21"/>
          <w:szCs w:val="20"/>
        </w:rPr>
        <w:t>A. 冠心病</w:t>
      </w:r>
    </w:p>
    <w:p w14:paraId="24893CE7">
      <w:pPr>
        <w:rPr>
          <w:sz w:val="21"/>
          <w:szCs w:val="20"/>
        </w:rPr>
      </w:pPr>
      <w:r>
        <w:rPr>
          <w:sz w:val="21"/>
          <w:szCs w:val="20"/>
        </w:rPr>
        <w:t>B. 脑出血</w:t>
      </w:r>
    </w:p>
    <w:p w14:paraId="6BDE76BF">
      <w:pPr>
        <w:rPr>
          <w:sz w:val="21"/>
          <w:szCs w:val="20"/>
        </w:rPr>
      </w:pPr>
      <w:r>
        <w:rPr>
          <w:sz w:val="21"/>
          <w:szCs w:val="20"/>
        </w:rPr>
        <w:t>C. 中暑</w:t>
      </w:r>
    </w:p>
    <w:p w14:paraId="63D7C349">
      <w:pPr>
        <w:rPr>
          <w:sz w:val="21"/>
          <w:szCs w:val="20"/>
        </w:rPr>
      </w:pPr>
      <w:r>
        <w:rPr>
          <w:sz w:val="21"/>
          <w:szCs w:val="20"/>
        </w:rPr>
        <w:t>D. 支气管炎</w:t>
      </w:r>
    </w:p>
    <w:p w14:paraId="32226BDB">
      <w:pPr>
        <w:rPr>
          <w:sz w:val="21"/>
          <w:szCs w:val="20"/>
        </w:rPr>
      </w:pPr>
      <w:r>
        <w:rPr>
          <w:b/>
          <w:color w:val="008000"/>
          <w:sz w:val="20"/>
          <w:szCs w:val="20"/>
        </w:rPr>
        <w:t>参考答案：A</w:t>
      </w:r>
    </w:p>
    <w:p w14:paraId="16340438">
      <w:pPr>
        <w:rPr>
          <w:sz w:val="21"/>
          <w:szCs w:val="20"/>
        </w:rPr>
      </w:pPr>
      <w:r>
        <w:rPr>
          <w:b/>
          <w:sz w:val="21"/>
          <w:szCs w:val="20"/>
        </w:rPr>
        <w:t xml:space="preserve">76. </w:t>
      </w:r>
      <w:r>
        <w:rPr>
          <w:sz w:val="21"/>
          <w:szCs w:val="20"/>
        </w:rPr>
        <w:t>医用膝关节固定器的主要作用是（ ）</w:t>
      </w:r>
      <w:r>
        <w:rPr>
          <w:color w:val="808080"/>
          <w:sz w:val="16"/>
          <w:szCs w:val="20"/>
        </w:rPr>
        <w:t xml:space="preserve">  【单选题】</w:t>
      </w:r>
    </w:p>
    <w:p w14:paraId="57C13DAA">
      <w:pPr>
        <w:rPr>
          <w:sz w:val="21"/>
          <w:szCs w:val="20"/>
        </w:rPr>
      </w:pPr>
      <w:r>
        <w:rPr>
          <w:b/>
          <w:color w:val="FF0000"/>
          <w:sz w:val="21"/>
          <w:szCs w:val="20"/>
        </w:rPr>
        <w:t>A. 保持膝关节的相应角度和限制膝关节活动</w:t>
      </w:r>
    </w:p>
    <w:p w14:paraId="767C32A2">
      <w:pPr>
        <w:rPr>
          <w:sz w:val="21"/>
          <w:szCs w:val="20"/>
        </w:rPr>
      </w:pPr>
      <w:r>
        <w:rPr>
          <w:sz w:val="21"/>
          <w:szCs w:val="20"/>
        </w:rPr>
        <w:t>B. 加强膝关节活动</w:t>
      </w:r>
    </w:p>
    <w:p w14:paraId="3E4DFB02">
      <w:pPr>
        <w:rPr>
          <w:sz w:val="21"/>
          <w:szCs w:val="20"/>
        </w:rPr>
      </w:pPr>
      <w:r>
        <w:rPr>
          <w:sz w:val="21"/>
          <w:szCs w:val="20"/>
        </w:rPr>
        <w:t>C. 确保膝部血液流通</w:t>
      </w:r>
    </w:p>
    <w:p w14:paraId="28455F9A">
      <w:pPr>
        <w:rPr>
          <w:sz w:val="21"/>
          <w:szCs w:val="20"/>
        </w:rPr>
      </w:pPr>
      <w:r>
        <w:rPr>
          <w:sz w:val="21"/>
          <w:szCs w:val="20"/>
        </w:rPr>
        <w:t>D. 支撑膝关节</w:t>
      </w:r>
    </w:p>
    <w:p w14:paraId="2DBFD41F">
      <w:pPr>
        <w:rPr>
          <w:sz w:val="21"/>
          <w:szCs w:val="20"/>
        </w:rPr>
      </w:pPr>
      <w:r>
        <w:rPr>
          <w:b/>
          <w:color w:val="008000"/>
          <w:sz w:val="20"/>
          <w:szCs w:val="20"/>
        </w:rPr>
        <w:t>参考答案：A</w:t>
      </w:r>
    </w:p>
    <w:p w14:paraId="7C32483E">
      <w:pPr>
        <w:rPr>
          <w:sz w:val="21"/>
          <w:szCs w:val="20"/>
        </w:rPr>
      </w:pPr>
      <w:r>
        <w:rPr>
          <w:b/>
          <w:sz w:val="21"/>
          <w:szCs w:val="20"/>
        </w:rPr>
        <w:t xml:space="preserve">77. </w:t>
      </w:r>
      <w:r>
        <w:rPr>
          <w:sz w:val="21"/>
          <w:szCs w:val="20"/>
        </w:rPr>
        <w:t>长护师协助照护对象被动翻身或指导其利用残存肢体能力带动瘫痪肢体进行主动翻身，达到翻身的目的，同时倡导照护对象树立（ ）的意识</w:t>
      </w:r>
      <w:r>
        <w:rPr>
          <w:color w:val="808080"/>
          <w:sz w:val="16"/>
          <w:szCs w:val="20"/>
        </w:rPr>
        <w:t xml:space="preserve">  【单选题】</w:t>
      </w:r>
    </w:p>
    <w:p w14:paraId="47F3CABE">
      <w:pPr>
        <w:rPr>
          <w:sz w:val="21"/>
          <w:szCs w:val="20"/>
        </w:rPr>
      </w:pPr>
      <w:r>
        <w:rPr>
          <w:sz w:val="21"/>
          <w:szCs w:val="20"/>
        </w:rPr>
        <w:t>A. 自行康复</w:t>
      </w:r>
    </w:p>
    <w:p w14:paraId="45A648BD">
      <w:pPr>
        <w:rPr>
          <w:sz w:val="21"/>
          <w:szCs w:val="20"/>
        </w:rPr>
      </w:pPr>
      <w:r>
        <w:rPr>
          <w:sz w:val="21"/>
          <w:szCs w:val="20"/>
        </w:rPr>
        <w:t>B. 无需帮助</w:t>
      </w:r>
    </w:p>
    <w:p w14:paraId="676341CF">
      <w:pPr>
        <w:rPr>
          <w:sz w:val="21"/>
          <w:szCs w:val="20"/>
        </w:rPr>
      </w:pPr>
      <w:r>
        <w:rPr>
          <w:b/>
          <w:color w:val="FF0000"/>
          <w:sz w:val="21"/>
          <w:szCs w:val="20"/>
        </w:rPr>
        <w:t>C. 自我护理</w:t>
      </w:r>
    </w:p>
    <w:p w14:paraId="70C02983">
      <w:pPr>
        <w:rPr>
          <w:sz w:val="21"/>
          <w:szCs w:val="20"/>
        </w:rPr>
      </w:pPr>
      <w:r>
        <w:rPr>
          <w:sz w:val="21"/>
          <w:szCs w:val="20"/>
        </w:rPr>
        <w:t>D. 自我健康</w:t>
      </w:r>
    </w:p>
    <w:p w14:paraId="2054D2A3">
      <w:pPr>
        <w:rPr>
          <w:sz w:val="21"/>
          <w:szCs w:val="20"/>
        </w:rPr>
      </w:pPr>
      <w:r>
        <w:rPr>
          <w:b/>
          <w:color w:val="008000"/>
          <w:sz w:val="20"/>
          <w:szCs w:val="20"/>
        </w:rPr>
        <w:t>参考答案：C</w:t>
      </w:r>
    </w:p>
    <w:p w14:paraId="20B23143">
      <w:pPr>
        <w:rPr>
          <w:sz w:val="21"/>
          <w:szCs w:val="20"/>
        </w:rPr>
      </w:pPr>
      <w:r>
        <w:rPr>
          <w:b/>
          <w:sz w:val="21"/>
          <w:szCs w:val="20"/>
        </w:rPr>
        <w:t xml:space="preserve">78. </w:t>
      </w:r>
      <w:r>
        <w:rPr>
          <w:sz w:val="21"/>
          <w:szCs w:val="20"/>
        </w:rPr>
        <w:t>去除手部污垢适用的手卫生方法为（ ）</w:t>
      </w:r>
      <w:r>
        <w:rPr>
          <w:color w:val="808080"/>
          <w:sz w:val="16"/>
          <w:szCs w:val="20"/>
        </w:rPr>
        <w:t xml:space="preserve">  【单选题】</w:t>
      </w:r>
    </w:p>
    <w:p w14:paraId="3C5C85DD">
      <w:pPr>
        <w:rPr>
          <w:sz w:val="21"/>
          <w:szCs w:val="20"/>
        </w:rPr>
      </w:pPr>
      <w:r>
        <w:rPr>
          <w:b/>
          <w:color w:val="FF0000"/>
          <w:sz w:val="21"/>
          <w:szCs w:val="20"/>
        </w:rPr>
        <w:t>A. 在流动水下揉搓冲洗双手</w:t>
      </w:r>
    </w:p>
    <w:p w14:paraId="1AF9EEB1">
      <w:pPr>
        <w:rPr>
          <w:sz w:val="21"/>
          <w:szCs w:val="20"/>
        </w:rPr>
      </w:pPr>
      <w:r>
        <w:rPr>
          <w:sz w:val="21"/>
          <w:szCs w:val="20"/>
        </w:rPr>
        <w:t>B. 用碘伏或酒精消毒液消毒手</w:t>
      </w:r>
    </w:p>
    <w:p w14:paraId="02078A02">
      <w:pPr>
        <w:rPr>
          <w:sz w:val="21"/>
          <w:szCs w:val="20"/>
        </w:rPr>
      </w:pPr>
      <w:r>
        <w:rPr>
          <w:sz w:val="21"/>
          <w:szCs w:val="20"/>
        </w:rPr>
        <w:t>C. 用毛刷蘸肥皂水刷手</w:t>
      </w:r>
    </w:p>
    <w:p w14:paraId="26A5C6FE">
      <w:pPr>
        <w:rPr>
          <w:sz w:val="21"/>
          <w:szCs w:val="20"/>
        </w:rPr>
      </w:pPr>
      <w:r>
        <w:rPr>
          <w:sz w:val="21"/>
          <w:szCs w:val="20"/>
        </w:rPr>
        <w:t>D. 在消毒液中浸泡双手</w:t>
      </w:r>
    </w:p>
    <w:p w14:paraId="27BE2C63">
      <w:pPr>
        <w:rPr>
          <w:sz w:val="21"/>
          <w:szCs w:val="20"/>
        </w:rPr>
      </w:pPr>
      <w:r>
        <w:rPr>
          <w:b/>
          <w:color w:val="008000"/>
          <w:sz w:val="20"/>
          <w:szCs w:val="20"/>
        </w:rPr>
        <w:t>参考答案：A</w:t>
      </w:r>
    </w:p>
    <w:p w14:paraId="521378FF">
      <w:pPr>
        <w:rPr>
          <w:sz w:val="21"/>
          <w:szCs w:val="20"/>
        </w:rPr>
      </w:pPr>
      <w:r>
        <w:rPr>
          <w:b/>
          <w:sz w:val="21"/>
          <w:szCs w:val="20"/>
        </w:rPr>
        <w:t xml:space="preserve">79. </w:t>
      </w:r>
      <w:r>
        <w:rPr>
          <w:sz w:val="21"/>
          <w:szCs w:val="20"/>
        </w:rPr>
        <w:t>治疗饮食对食物的要求较高，需要（ ）根据照护对象特定的病情进行评估</w:t>
      </w:r>
      <w:r>
        <w:rPr>
          <w:color w:val="808080"/>
          <w:sz w:val="16"/>
          <w:szCs w:val="20"/>
        </w:rPr>
        <w:t xml:space="preserve">  【单选题】</w:t>
      </w:r>
    </w:p>
    <w:p w14:paraId="61EFF0CC">
      <w:pPr>
        <w:rPr>
          <w:sz w:val="21"/>
          <w:szCs w:val="20"/>
        </w:rPr>
      </w:pPr>
      <w:r>
        <w:rPr>
          <w:sz w:val="21"/>
          <w:szCs w:val="20"/>
        </w:rPr>
        <w:t>A. 长护师</w:t>
      </w:r>
    </w:p>
    <w:p w14:paraId="20C5E620">
      <w:pPr>
        <w:rPr>
          <w:sz w:val="21"/>
          <w:szCs w:val="20"/>
        </w:rPr>
      </w:pPr>
      <w:r>
        <w:rPr>
          <w:sz w:val="21"/>
          <w:szCs w:val="20"/>
        </w:rPr>
        <w:t>B. 家属</w:t>
      </w:r>
    </w:p>
    <w:p w14:paraId="6AC450D1">
      <w:pPr>
        <w:rPr>
          <w:sz w:val="21"/>
          <w:szCs w:val="20"/>
        </w:rPr>
      </w:pPr>
      <w:r>
        <w:rPr>
          <w:sz w:val="21"/>
          <w:szCs w:val="20"/>
        </w:rPr>
        <w:t>C. 志愿者</w:t>
      </w:r>
    </w:p>
    <w:p w14:paraId="18DA0223">
      <w:pPr>
        <w:rPr>
          <w:sz w:val="21"/>
          <w:szCs w:val="20"/>
        </w:rPr>
      </w:pPr>
      <w:r>
        <w:rPr>
          <w:b/>
          <w:color w:val="FF0000"/>
          <w:sz w:val="21"/>
          <w:szCs w:val="20"/>
        </w:rPr>
        <w:t>D. 专业人员</w:t>
      </w:r>
    </w:p>
    <w:p w14:paraId="35B0BFC9">
      <w:pPr>
        <w:rPr>
          <w:sz w:val="21"/>
          <w:szCs w:val="20"/>
        </w:rPr>
      </w:pPr>
      <w:r>
        <w:rPr>
          <w:b/>
          <w:color w:val="008000"/>
          <w:sz w:val="20"/>
          <w:szCs w:val="20"/>
        </w:rPr>
        <w:t>参考答案：D</w:t>
      </w:r>
    </w:p>
    <w:p w14:paraId="4F4E7D42">
      <w:pPr>
        <w:rPr>
          <w:sz w:val="21"/>
          <w:szCs w:val="20"/>
        </w:rPr>
      </w:pPr>
      <w:r>
        <w:rPr>
          <w:b/>
          <w:sz w:val="21"/>
          <w:szCs w:val="20"/>
        </w:rPr>
        <w:t xml:space="preserve">80. </w:t>
      </w:r>
      <w:r>
        <w:rPr>
          <w:sz w:val="21"/>
          <w:szCs w:val="20"/>
        </w:rPr>
        <w:t>长期护理保险基金主要用于（ ）</w:t>
      </w:r>
      <w:r>
        <w:rPr>
          <w:color w:val="808080"/>
          <w:sz w:val="16"/>
          <w:szCs w:val="20"/>
        </w:rPr>
        <w:t xml:space="preserve">  【单选题】</w:t>
      </w:r>
    </w:p>
    <w:p w14:paraId="670D8343">
      <w:pPr>
        <w:rPr>
          <w:sz w:val="21"/>
          <w:szCs w:val="20"/>
        </w:rPr>
      </w:pPr>
      <w:r>
        <w:rPr>
          <w:sz w:val="21"/>
          <w:szCs w:val="20"/>
        </w:rPr>
        <w:t>A. 失能状态持续3个月以上，经申请通过评估认定的失能参保人员，可按规定享受相关待遇</w:t>
      </w:r>
    </w:p>
    <w:p w14:paraId="20B7A765">
      <w:pPr>
        <w:rPr>
          <w:sz w:val="21"/>
          <w:szCs w:val="20"/>
        </w:rPr>
      </w:pPr>
      <w:r>
        <w:rPr>
          <w:sz w:val="21"/>
          <w:szCs w:val="20"/>
        </w:rPr>
        <w:t>B. 支付符合养老相关的护理服务费用</w:t>
      </w:r>
    </w:p>
    <w:p w14:paraId="3FFBE102">
      <w:pPr>
        <w:rPr>
          <w:sz w:val="21"/>
          <w:szCs w:val="20"/>
        </w:rPr>
      </w:pPr>
      <w:r>
        <w:rPr>
          <w:b/>
          <w:color w:val="FF0000"/>
          <w:sz w:val="21"/>
          <w:szCs w:val="20"/>
        </w:rPr>
        <w:t>C. 支付符合规定的机构和服务人员提供基本护理服务所发生的费用</w:t>
      </w:r>
    </w:p>
    <w:p w14:paraId="78D1C22C">
      <w:pPr>
        <w:rPr>
          <w:sz w:val="21"/>
          <w:szCs w:val="20"/>
        </w:rPr>
      </w:pPr>
      <w:r>
        <w:rPr>
          <w:sz w:val="21"/>
          <w:szCs w:val="20"/>
        </w:rPr>
        <w:t>D. 失能参保人员护理等级、服务提供方式等的不同，享受的待遇标准相同</w:t>
      </w:r>
    </w:p>
    <w:p w14:paraId="6E0D266C">
      <w:pPr>
        <w:rPr>
          <w:sz w:val="21"/>
          <w:szCs w:val="20"/>
        </w:rPr>
      </w:pPr>
      <w:r>
        <w:rPr>
          <w:b/>
          <w:color w:val="008000"/>
          <w:sz w:val="20"/>
          <w:szCs w:val="20"/>
        </w:rPr>
        <w:t>参考答案：C</w:t>
      </w:r>
    </w:p>
    <w:p w14:paraId="0673F4C1">
      <w:pPr>
        <w:rPr>
          <w:sz w:val="21"/>
          <w:szCs w:val="20"/>
        </w:rPr>
      </w:pPr>
      <w:r>
        <w:rPr>
          <w:sz w:val="21"/>
          <w:szCs w:val="20"/>
        </w:rPr>
        <w:br w:type="page"/>
      </w:r>
    </w:p>
    <w:p w14:paraId="57EA2B39">
      <w:pPr>
        <w:rPr>
          <w:sz w:val="21"/>
          <w:szCs w:val="20"/>
        </w:rPr>
      </w:pPr>
      <w:r>
        <w:rPr>
          <w:b/>
          <w:sz w:val="21"/>
          <w:szCs w:val="20"/>
        </w:rPr>
        <w:t xml:space="preserve">81. </w:t>
      </w:r>
      <w:r>
        <w:rPr>
          <w:sz w:val="21"/>
          <w:szCs w:val="20"/>
        </w:rPr>
        <w:t>为一侧肢体瘫痪的照护对象穿开衫上衣的合理顺序是（ ）</w:t>
      </w:r>
      <w:r>
        <w:rPr>
          <w:color w:val="808080"/>
          <w:sz w:val="16"/>
          <w:szCs w:val="20"/>
        </w:rPr>
        <w:t xml:space="preserve">  【单选题】</w:t>
      </w:r>
    </w:p>
    <w:p w14:paraId="68F231DF">
      <w:pPr>
        <w:rPr>
          <w:sz w:val="21"/>
          <w:szCs w:val="20"/>
        </w:rPr>
      </w:pPr>
      <w:r>
        <w:rPr>
          <w:b/>
          <w:color w:val="FF0000"/>
          <w:sz w:val="21"/>
          <w:szCs w:val="20"/>
        </w:rPr>
        <w:t>A. 先穿患侧再穿健侧</w:t>
      </w:r>
    </w:p>
    <w:p w14:paraId="36C9E140">
      <w:pPr>
        <w:rPr>
          <w:sz w:val="21"/>
          <w:szCs w:val="20"/>
        </w:rPr>
      </w:pPr>
      <w:r>
        <w:rPr>
          <w:sz w:val="21"/>
          <w:szCs w:val="20"/>
        </w:rPr>
        <w:t>B. 先穿健侧再穿患侧</w:t>
      </w:r>
    </w:p>
    <w:p w14:paraId="02550822">
      <w:pPr>
        <w:rPr>
          <w:sz w:val="21"/>
          <w:szCs w:val="20"/>
        </w:rPr>
      </w:pPr>
      <w:r>
        <w:rPr>
          <w:sz w:val="21"/>
          <w:szCs w:val="20"/>
        </w:rPr>
        <w:t>C. 先穿头再穿健侧</w:t>
      </w:r>
    </w:p>
    <w:p w14:paraId="612D6320">
      <w:pPr>
        <w:rPr>
          <w:sz w:val="21"/>
          <w:szCs w:val="20"/>
        </w:rPr>
      </w:pPr>
      <w:r>
        <w:rPr>
          <w:sz w:val="21"/>
          <w:szCs w:val="20"/>
        </w:rPr>
        <w:t>D. 先穿头再穿患侧</w:t>
      </w:r>
    </w:p>
    <w:p w14:paraId="50F2508D">
      <w:pPr>
        <w:rPr>
          <w:sz w:val="21"/>
          <w:szCs w:val="20"/>
        </w:rPr>
      </w:pPr>
      <w:r>
        <w:rPr>
          <w:b/>
          <w:color w:val="008000"/>
          <w:sz w:val="20"/>
          <w:szCs w:val="20"/>
        </w:rPr>
        <w:t>参考答案：A</w:t>
      </w:r>
    </w:p>
    <w:p w14:paraId="6547B2CB">
      <w:pPr>
        <w:rPr>
          <w:sz w:val="21"/>
          <w:szCs w:val="20"/>
        </w:rPr>
      </w:pPr>
      <w:r>
        <w:rPr>
          <w:b/>
          <w:sz w:val="21"/>
          <w:szCs w:val="20"/>
        </w:rPr>
        <w:t xml:space="preserve">82. </w:t>
      </w:r>
      <w:r>
        <w:rPr>
          <w:sz w:val="21"/>
          <w:szCs w:val="20"/>
        </w:rPr>
        <w:t>口罩佩戴的注意事项不包括（ ）</w:t>
      </w:r>
      <w:r>
        <w:rPr>
          <w:color w:val="808080"/>
          <w:sz w:val="16"/>
          <w:szCs w:val="20"/>
        </w:rPr>
        <w:t xml:space="preserve">  【单选题】</w:t>
      </w:r>
    </w:p>
    <w:p w14:paraId="2D6D1C0B">
      <w:pPr>
        <w:rPr>
          <w:sz w:val="21"/>
          <w:szCs w:val="20"/>
        </w:rPr>
      </w:pPr>
      <w:r>
        <w:rPr>
          <w:sz w:val="21"/>
          <w:szCs w:val="20"/>
        </w:rPr>
        <w:t>A. 定期更换</w:t>
      </w:r>
    </w:p>
    <w:p w14:paraId="33A88B83">
      <w:pPr>
        <w:rPr>
          <w:sz w:val="21"/>
          <w:szCs w:val="20"/>
        </w:rPr>
      </w:pPr>
      <w:r>
        <w:rPr>
          <w:sz w:val="21"/>
          <w:szCs w:val="20"/>
        </w:rPr>
        <w:t>B. 避免触摸口罩外侧</w:t>
      </w:r>
    </w:p>
    <w:p w14:paraId="4C12A45F">
      <w:pPr>
        <w:rPr>
          <w:sz w:val="21"/>
          <w:szCs w:val="20"/>
        </w:rPr>
      </w:pPr>
      <w:r>
        <w:rPr>
          <w:b/>
          <w:color w:val="FF0000"/>
          <w:sz w:val="21"/>
          <w:szCs w:val="20"/>
        </w:rPr>
        <w:t>C. 可重复使用多个班次</w:t>
      </w:r>
    </w:p>
    <w:p w14:paraId="7C1264EE">
      <w:pPr>
        <w:rPr>
          <w:sz w:val="21"/>
          <w:szCs w:val="20"/>
        </w:rPr>
      </w:pPr>
      <w:r>
        <w:rPr>
          <w:sz w:val="21"/>
          <w:szCs w:val="20"/>
        </w:rPr>
        <w:t>D. 污染后及时更换</w:t>
      </w:r>
    </w:p>
    <w:p w14:paraId="3C232EC9">
      <w:pPr>
        <w:rPr>
          <w:sz w:val="21"/>
          <w:szCs w:val="20"/>
        </w:rPr>
      </w:pPr>
      <w:r>
        <w:rPr>
          <w:b/>
          <w:color w:val="008000"/>
          <w:sz w:val="20"/>
          <w:szCs w:val="20"/>
        </w:rPr>
        <w:t>参考答案：C</w:t>
      </w:r>
    </w:p>
    <w:p w14:paraId="03F47C60">
      <w:pPr>
        <w:rPr>
          <w:sz w:val="21"/>
          <w:szCs w:val="20"/>
        </w:rPr>
      </w:pPr>
      <w:r>
        <w:rPr>
          <w:b/>
          <w:sz w:val="21"/>
          <w:szCs w:val="20"/>
        </w:rPr>
        <w:t xml:space="preserve">83. </w:t>
      </w:r>
      <w:r>
        <w:rPr>
          <w:sz w:val="21"/>
          <w:szCs w:val="20"/>
        </w:rPr>
        <w:t>进食辅具的使用目的是帮助照护对象完全恢复手部功能</w:t>
      </w:r>
      <w:r>
        <w:rPr>
          <w:color w:val="808080"/>
          <w:sz w:val="16"/>
          <w:szCs w:val="20"/>
        </w:rPr>
        <w:t xml:space="preserve">  【判断题】</w:t>
      </w:r>
    </w:p>
    <w:p w14:paraId="799A475C">
      <w:pPr>
        <w:rPr>
          <w:sz w:val="21"/>
          <w:szCs w:val="20"/>
        </w:rPr>
      </w:pPr>
      <w:r>
        <w:rPr>
          <w:sz w:val="21"/>
          <w:szCs w:val="20"/>
        </w:rPr>
        <w:t>A. 正确</w:t>
      </w:r>
    </w:p>
    <w:p w14:paraId="59A89F83">
      <w:pPr>
        <w:rPr>
          <w:sz w:val="21"/>
          <w:szCs w:val="20"/>
        </w:rPr>
      </w:pPr>
      <w:r>
        <w:rPr>
          <w:b/>
          <w:color w:val="FF0000"/>
          <w:sz w:val="21"/>
          <w:szCs w:val="20"/>
        </w:rPr>
        <w:t>B. 错误</w:t>
      </w:r>
    </w:p>
    <w:p w14:paraId="3C4A352F">
      <w:pPr>
        <w:rPr>
          <w:sz w:val="21"/>
          <w:szCs w:val="20"/>
        </w:rPr>
      </w:pPr>
      <w:r>
        <w:rPr>
          <w:b/>
          <w:color w:val="008000"/>
          <w:sz w:val="20"/>
          <w:szCs w:val="20"/>
        </w:rPr>
        <w:t>参考答案：B</w:t>
      </w:r>
    </w:p>
    <w:p w14:paraId="2921384D">
      <w:pPr>
        <w:rPr>
          <w:sz w:val="21"/>
          <w:szCs w:val="20"/>
        </w:rPr>
      </w:pPr>
      <w:r>
        <w:rPr>
          <w:b/>
          <w:sz w:val="21"/>
          <w:szCs w:val="20"/>
        </w:rPr>
        <w:t xml:space="preserve">84. </w:t>
      </w:r>
      <w:r>
        <w:rPr>
          <w:sz w:val="21"/>
          <w:szCs w:val="20"/>
        </w:rPr>
        <w:t>照护对象饮食过程中出现噎食、误吸等异常情况后，长护师应（ ）</w:t>
      </w:r>
      <w:r>
        <w:rPr>
          <w:color w:val="808080"/>
          <w:sz w:val="16"/>
          <w:szCs w:val="20"/>
        </w:rPr>
        <w:t xml:space="preserve">  【单选题】</w:t>
      </w:r>
    </w:p>
    <w:p w14:paraId="3DF8D5D3">
      <w:pPr>
        <w:rPr>
          <w:sz w:val="21"/>
          <w:szCs w:val="20"/>
        </w:rPr>
      </w:pPr>
      <w:r>
        <w:rPr>
          <w:sz w:val="21"/>
          <w:szCs w:val="20"/>
        </w:rPr>
        <w:t>A. 不闻不问继续喂食</w:t>
      </w:r>
    </w:p>
    <w:p w14:paraId="5420CDB0">
      <w:pPr>
        <w:rPr>
          <w:sz w:val="21"/>
          <w:szCs w:val="20"/>
        </w:rPr>
      </w:pPr>
      <w:r>
        <w:rPr>
          <w:sz w:val="21"/>
          <w:szCs w:val="20"/>
        </w:rPr>
        <w:t>B. 批评照护对象进食速度过快</w:t>
      </w:r>
    </w:p>
    <w:p w14:paraId="4327F879">
      <w:pPr>
        <w:rPr>
          <w:sz w:val="21"/>
          <w:szCs w:val="20"/>
        </w:rPr>
      </w:pPr>
      <w:r>
        <w:rPr>
          <w:b/>
          <w:color w:val="FF0000"/>
          <w:sz w:val="21"/>
          <w:szCs w:val="20"/>
        </w:rPr>
        <w:t>C. 应急处置后做好异常情况记录</w:t>
      </w:r>
    </w:p>
    <w:p w14:paraId="1F016650">
      <w:pPr>
        <w:rPr>
          <w:sz w:val="21"/>
          <w:szCs w:val="20"/>
        </w:rPr>
      </w:pPr>
      <w:r>
        <w:rPr>
          <w:sz w:val="21"/>
          <w:szCs w:val="20"/>
        </w:rPr>
        <w:t>D. 仅做应急处置</w:t>
      </w:r>
    </w:p>
    <w:p w14:paraId="191D308B">
      <w:pPr>
        <w:rPr>
          <w:sz w:val="21"/>
          <w:szCs w:val="20"/>
        </w:rPr>
      </w:pPr>
      <w:r>
        <w:rPr>
          <w:b/>
          <w:color w:val="008000"/>
          <w:sz w:val="20"/>
          <w:szCs w:val="20"/>
        </w:rPr>
        <w:t>参考答案：C</w:t>
      </w:r>
    </w:p>
    <w:p w14:paraId="11E92A39">
      <w:pPr>
        <w:rPr>
          <w:sz w:val="21"/>
          <w:szCs w:val="20"/>
        </w:rPr>
      </w:pPr>
      <w:r>
        <w:rPr>
          <w:b/>
          <w:sz w:val="21"/>
          <w:szCs w:val="20"/>
        </w:rPr>
        <w:t xml:space="preserve">85. </w:t>
      </w:r>
      <w:r>
        <w:rPr>
          <w:sz w:val="21"/>
          <w:szCs w:val="20"/>
        </w:rPr>
        <w:t>噎食最常见好发部位是（ ）</w:t>
      </w:r>
      <w:r>
        <w:rPr>
          <w:color w:val="808080"/>
          <w:sz w:val="16"/>
          <w:szCs w:val="20"/>
        </w:rPr>
        <w:t xml:space="preserve">  【单选题】</w:t>
      </w:r>
    </w:p>
    <w:p w14:paraId="477D1C99">
      <w:pPr>
        <w:rPr>
          <w:sz w:val="21"/>
          <w:szCs w:val="20"/>
        </w:rPr>
      </w:pPr>
      <w:r>
        <w:rPr>
          <w:sz w:val="21"/>
          <w:szCs w:val="20"/>
        </w:rPr>
        <w:t>A. 气管</w:t>
      </w:r>
    </w:p>
    <w:p w14:paraId="5F2CEF64">
      <w:pPr>
        <w:rPr>
          <w:sz w:val="21"/>
          <w:szCs w:val="20"/>
        </w:rPr>
      </w:pPr>
      <w:r>
        <w:rPr>
          <w:b/>
          <w:color w:val="FF0000"/>
          <w:sz w:val="21"/>
          <w:szCs w:val="20"/>
        </w:rPr>
        <w:t>B. 咽喉部或食管入口处</w:t>
      </w:r>
    </w:p>
    <w:p w14:paraId="46B1A96A">
      <w:pPr>
        <w:rPr>
          <w:sz w:val="21"/>
          <w:szCs w:val="20"/>
        </w:rPr>
      </w:pPr>
      <w:r>
        <w:rPr>
          <w:sz w:val="21"/>
          <w:szCs w:val="20"/>
        </w:rPr>
        <w:t>C. 口腔</w:t>
      </w:r>
    </w:p>
    <w:p w14:paraId="615AA3FF">
      <w:pPr>
        <w:rPr>
          <w:sz w:val="21"/>
          <w:szCs w:val="20"/>
        </w:rPr>
      </w:pPr>
      <w:r>
        <w:rPr>
          <w:sz w:val="21"/>
          <w:szCs w:val="20"/>
        </w:rPr>
        <w:t>D. 支气管</w:t>
      </w:r>
    </w:p>
    <w:p w14:paraId="60185B37">
      <w:pPr>
        <w:rPr>
          <w:sz w:val="21"/>
          <w:szCs w:val="20"/>
        </w:rPr>
      </w:pPr>
      <w:r>
        <w:rPr>
          <w:b/>
          <w:color w:val="008000"/>
          <w:sz w:val="20"/>
          <w:szCs w:val="20"/>
        </w:rPr>
        <w:t>参考答案：B</w:t>
      </w:r>
    </w:p>
    <w:p w14:paraId="057933B8">
      <w:pPr>
        <w:rPr>
          <w:sz w:val="21"/>
          <w:szCs w:val="20"/>
        </w:rPr>
      </w:pPr>
      <w:r>
        <w:rPr>
          <w:b/>
          <w:sz w:val="21"/>
          <w:szCs w:val="20"/>
        </w:rPr>
        <w:t xml:space="preserve">86. </w:t>
      </w:r>
      <w:r>
        <w:rPr>
          <w:sz w:val="21"/>
          <w:szCs w:val="20"/>
        </w:rPr>
        <w:t>正常血压通常以安静时的（ ）血压为标准</w:t>
      </w:r>
      <w:r>
        <w:rPr>
          <w:color w:val="808080"/>
          <w:sz w:val="16"/>
          <w:szCs w:val="20"/>
        </w:rPr>
        <w:t xml:space="preserve">  【单选题】</w:t>
      </w:r>
    </w:p>
    <w:p w14:paraId="634A9EDE">
      <w:pPr>
        <w:rPr>
          <w:sz w:val="21"/>
          <w:szCs w:val="20"/>
        </w:rPr>
      </w:pPr>
      <w:r>
        <w:rPr>
          <w:b/>
          <w:color w:val="FF0000"/>
          <w:sz w:val="21"/>
          <w:szCs w:val="20"/>
        </w:rPr>
        <w:t>A. 肱动脉</w:t>
      </w:r>
    </w:p>
    <w:p w14:paraId="3428ABFA">
      <w:pPr>
        <w:rPr>
          <w:sz w:val="21"/>
          <w:szCs w:val="20"/>
        </w:rPr>
      </w:pPr>
      <w:r>
        <w:rPr>
          <w:sz w:val="21"/>
          <w:szCs w:val="20"/>
        </w:rPr>
        <w:t>B. 桡动脉</w:t>
      </w:r>
    </w:p>
    <w:p w14:paraId="1347A165">
      <w:pPr>
        <w:rPr>
          <w:sz w:val="21"/>
          <w:szCs w:val="20"/>
        </w:rPr>
      </w:pPr>
      <w:r>
        <w:rPr>
          <w:sz w:val="21"/>
          <w:szCs w:val="20"/>
        </w:rPr>
        <w:t>C. 股动脉</w:t>
      </w:r>
    </w:p>
    <w:p w14:paraId="69BC2ABD">
      <w:pPr>
        <w:rPr>
          <w:sz w:val="21"/>
          <w:szCs w:val="20"/>
        </w:rPr>
      </w:pPr>
      <w:r>
        <w:rPr>
          <w:sz w:val="21"/>
          <w:szCs w:val="20"/>
        </w:rPr>
        <w:t>D. 上腔静脉</w:t>
      </w:r>
    </w:p>
    <w:p w14:paraId="6EA6DAEC">
      <w:pPr>
        <w:rPr>
          <w:sz w:val="21"/>
          <w:szCs w:val="20"/>
        </w:rPr>
      </w:pPr>
      <w:r>
        <w:rPr>
          <w:b/>
          <w:color w:val="008000"/>
          <w:sz w:val="20"/>
          <w:szCs w:val="20"/>
        </w:rPr>
        <w:t>参考答案：A</w:t>
      </w:r>
    </w:p>
    <w:p w14:paraId="4B2392AC">
      <w:pPr>
        <w:rPr>
          <w:sz w:val="21"/>
          <w:szCs w:val="20"/>
        </w:rPr>
      </w:pPr>
      <w:r>
        <w:rPr>
          <w:b/>
          <w:sz w:val="21"/>
          <w:szCs w:val="20"/>
        </w:rPr>
        <w:t xml:space="preserve">87. </w:t>
      </w:r>
      <w:r>
        <w:rPr>
          <w:sz w:val="21"/>
          <w:szCs w:val="20"/>
        </w:rPr>
        <w:t>（ ）进食最易引起呛咳和噎食，所以禁止为照护对象采取该体位进食</w:t>
      </w:r>
      <w:r>
        <w:rPr>
          <w:color w:val="808080"/>
          <w:sz w:val="16"/>
          <w:szCs w:val="20"/>
        </w:rPr>
        <w:t xml:space="preserve">  【单选题】</w:t>
      </w:r>
    </w:p>
    <w:p w14:paraId="364840A3">
      <w:pPr>
        <w:rPr>
          <w:sz w:val="21"/>
          <w:szCs w:val="20"/>
        </w:rPr>
      </w:pPr>
      <w:r>
        <w:rPr>
          <w:sz w:val="21"/>
          <w:szCs w:val="20"/>
        </w:rPr>
        <w:t>A. 半坐位</w:t>
      </w:r>
    </w:p>
    <w:p w14:paraId="6CED747A">
      <w:pPr>
        <w:rPr>
          <w:sz w:val="21"/>
          <w:szCs w:val="20"/>
        </w:rPr>
      </w:pPr>
      <w:r>
        <w:rPr>
          <w:b/>
          <w:color w:val="FF0000"/>
          <w:sz w:val="21"/>
          <w:szCs w:val="20"/>
        </w:rPr>
        <w:t>B. 平卧位</w:t>
      </w:r>
    </w:p>
    <w:p w14:paraId="55B32DD8">
      <w:pPr>
        <w:rPr>
          <w:sz w:val="21"/>
          <w:szCs w:val="20"/>
        </w:rPr>
      </w:pPr>
      <w:r>
        <w:rPr>
          <w:sz w:val="21"/>
          <w:szCs w:val="20"/>
        </w:rPr>
        <w:t>C. 轮椅坐位</w:t>
      </w:r>
    </w:p>
    <w:p w14:paraId="114E032E">
      <w:pPr>
        <w:rPr>
          <w:sz w:val="21"/>
          <w:szCs w:val="20"/>
        </w:rPr>
      </w:pPr>
      <w:r>
        <w:rPr>
          <w:sz w:val="21"/>
          <w:szCs w:val="20"/>
        </w:rPr>
        <w:t>D. 侧卧位</w:t>
      </w:r>
    </w:p>
    <w:p w14:paraId="6B70FA4A">
      <w:pPr>
        <w:rPr>
          <w:sz w:val="21"/>
          <w:szCs w:val="20"/>
        </w:rPr>
      </w:pPr>
      <w:r>
        <w:rPr>
          <w:b/>
          <w:color w:val="008000"/>
          <w:sz w:val="20"/>
          <w:szCs w:val="20"/>
        </w:rPr>
        <w:t>参考答案：B</w:t>
      </w:r>
    </w:p>
    <w:p w14:paraId="39A293A6">
      <w:pPr>
        <w:rPr>
          <w:sz w:val="21"/>
          <w:szCs w:val="20"/>
        </w:rPr>
      </w:pPr>
      <w:r>
        <w:rPr>
          <w:b/>
          <w:sz w:val="21"/>
          <w:szCs w:val="20"/>
        </w:rPr>
        <w:t xml:space="preserve">88. </w:t>
      </w:r>
      <w:r>
        <w:rPr>
          <w:sz w:val="21"/>
          <w:szCs w:val="20"/>
        </w:rPr>
        <w:t>侧卧位自主进食时，床头应至少抬高（ ）</w:t>
      </w:r>
      <w:r>
        <w:rPr>
          <w:color w:val="808080"/>
          <w:sz w:val="16"/>
          <w:szCs w:val="20"/>
        </w:rPr>
        <w:t xml:space="preserve">  【单选题】</w:t>
      </w:r>
    </w:p>
    <w:p w14:paraId="5B5AC701">
      <w:pPr>
        <w:rPr>
          <w:sz w:val="21"/>
          <w:szCs w:val="20"/>
        </w:rPr>
      </w:pPr>
      <w:r>
        <w:rPr>
          <w:sz w:val="21"/>
          <w:szCs w:val="20"/>
        </w:rPr>
        <w:t>A. 15°</w:t>
      </w:r>
    </w:p>
    <w:p w14:paraId="2D96A740">
      <w:pPr>
        <w:rPr>
          <w:sz w:val="21"/>
          <w:szCs w:val="20"/>
        </w:rPr>
      </w:pPr>
      <w:r>
        <w:rPr>
          <w:b/>
          <w:color w:val="FF0000"/>
          <w:sz w:val="21"/>
          <w:szCs w:val="20"/>
        </w:rPr>
        <w:t>B. 30°</w:t>
      </w:r>
    </w:p>
    <w:p w14:paraId="4C004868">
      <w:pPr>
        <w:rPr>
          <w:sz w:val="21"/>
          <w:szCs w:val="20"/>
        </w:rPr>
      </w:pPr>
      <w:r>
        <w:rPr>
          <w:sz w:val="21"/>
          <w:szCs w:val="20"/>
        </w:rPr>
        <w:t>C. 45°</w:t>
      </w:r>
    </w:p>
    <w:p w14:paraId="62C63751">
      <w:pPr>
        <w:rPr>
          <w:sz w:val="21"/>
          <w:szCs w:val="20"/>
        </w:rPr>
      </w:pPr>
      <w:r>
        <w:rPr>
          <w:sz w:val="21"/>
          <w:szCs w:val="20"/>
        </w:rPr>
        <w:t>D. 60°</w:t>
      </w:r>
    </w:p>
    <w:p w14:paraId="6AEB62EB">
      <w:pPr>
        <w:rPr>
          <w:sz w:val="21"/>
          <w:szCs w:val="20"/>
        </w:rPr>
      </w:pPr>
      <w:r>
        <w:rPr>
          <w:b/>
          <w:color w:val="008000"/>
          <w:sz w:val="20"/>
          <w:szCs w:val="20"/>
        </w:rPr>
        <w:t>参考答案：B</w:t>
      </w:r>
    </w:p>
    <w:p w14:paraId="5D7A2564">
      <w:pPr>
        <w:rPr>
          <w:sz w:val="21"/>
          <w:szCs w:val="20"/>
        </w:rPr>
      </w:pPr>
      <w:r>
        <w:rPr>
          <w:b/>
          <w:sz w:val="21"/>
          <w:szCs w:val="20"/>
        </w:rPr>
        <w:t xml:space="preserve">89. </w:t>
      </w:r>
      <w:r>
        <w:rPr>
          <w:sz w:val="21"/>
          <w:szCs w:val="20"/>
        </w:rPr>
        <w:t>长护师规范操作与耐心服务的要求是（）</w:t>
      </w:r>
      <w:r>
        <w:rPr>
          <w:color w:val="808080"/>
          <w:sz w:val="16"/>
          <w:szCs w:val="20"/>
        </w:rPr>
        <w:t xml:space="preserve">  【单选题】</w:t>
      </w:r>
    </w:p>
    <w:p w14:paraId="2EDE2010">
      <w:pPr>
        <w:rPr>
          <w:sz w:val="21"/>
          <w:szCs w:val="20"/>
        </w:rPr>
      </w:pPr>
      <w:r>
        <w:rPr>
          <w:sz w:val="21"/>
          <w:szCs w:val="20"/>
        </w:rPr>
        <w:t>A. 只要服务对象不投诉即可</w:t>
      </w:r>
    </w:p>
    <w:p w14:paraId="681F4CD2">
      <w:pPr>
        <w:rPr>
          <w:sz w:val="21"/>
          <w:szCs w:val="20"/>
        </w:rPr>
      </w:pPr>
      <w:r>
        <w:rPr>
          <w:b/>
          <w:color w:val="FF0000"/>
          <w:sz w:val="21"/>
          <w:szCs w:val="20"/>
        </w:rPr>
        <w:t>B. 对服务对象耐心解答疑问</w:t>
      </w:r>
    </w:p>
    <w:p w14:paraId="7090A54A">
      <w:pPr>
        <w:rPr>
          <w:sz w:val="21"/>
          <w:szCs w:val="20"/>
        </w:rPr>
      </w:pPr>
      <w:r>
        <w:rPr>
          <w:sz w:val="21"/>
          <w:szCs w:val="20"/>
        </w:rPr>
        <w:t>C. 仅在上级检查时规范操作</w:t>
      </w:r>
    </w:p>
    <w:p w14:paraId="12F3B3A2">
      <w:pPr>
        <w:rPr>
          <w:sz w:val="21"/>
          <w:szCs w:val="20"/>
        </w:rPr>
      </w:pPr>
      <w:r>
        <w:rPr>
          <w:sz w:val="21"/>
          <w:szCs w:val="20"/>
        </w:rPr>
        <w:t>D. 耐心服务针对态度温和的服务对象</w:t>
      </w:r>
    </w:p>
    <w:p w14:paraId="3EFD4177">
      <w:pPr>
        <w:rPr>
          <w:sz w:val="21"/>
          <w:szCs w:val="20"/>
        </w:rPr>
      </w:pPr>
      <w:r>
        <w:rPr>
          <w:b/>
          <w:color w:val="008000"/>
          <w:sz w:val="20"/>
          <w:szCs w:val="20"/>
        </w:rPr>
        <w:t>参考答案：B</w:t>
      </w:r>
    </w:p>
    <w:p w14:paraId="5D417188">
      <w:pPr>
        <w:rPr>
          <w:sz w:val="21"/>
          <w:szCs w:val="20"/>
        </w:rPr>
      </w:pPr>
      <w:r>
        <w:rPr>
          <w:b/>
          <w:sz w:val="21"/>
          <w:szCs w:val="20"/>
        </w:rPr>
        <w:t xml:space="preserve">90. </w:t>
      </w:r>
      <w:r>
        <w:rPr>
          <w:sz w:val="21"/>
          <w:szCs w:val="20"/>
        </w:rPr>
        <w:t>腋下温度范围为（ ）</w:t>
      </w:r>
      <w:r>
        <w:rPr>
          <w:color w:val="808080"/>
          <w:sz w:val="16"/>
          <w:szCs w:val="20"/>
        </w:rPr>
        <w:t xml:space="preserve">  【单选题】</w:t>
      </w:r>
    </w:p>
    <w:p w14:paraId="42DCD4C9">
      <w:pPr>
        <w:rPr>
          <w:sz w:val="21"/>
          <w:szCs w:val="20"/>
        </w:rPr>
      </w:pPr>
      <w:r>
        <w:rPr>
          <w:b/>
          <w:color w:val="FF0000"/>
          <w:sz w:val="21"/>
          <w:szCs w:val="20"/>
        </w:rPr>
        <w:t>A. 36℃~37℃</w:t>
      </w:r>
    </w:p>
    <w:p w14:paraId="22C20735">
      <w:pPr>
        <w:rPr>
          <w:sz w:val="21"/>
          <w:szCs w:val="20"/>
        </w:rPr>
      </w:pPr>
      <w:r>
        <w:rPr>
          <w:sz w:val="21"/>
          <w:szCs w:val="20"/>
        </w:rPr>
        <w:t>B. 36.2℃~ 37.2℃</w:t>
      </w:r>
    </w:p>
    <w:p w14:paraId="15F90EBC">
      <w:pPr>
        <w:rPr>
          <w:sz w:val="21"/>
          <w:szCs w:val="20"/>
        </w:rPr>
      </w:pPr>
      <w:r>
        <w:rPr>
          <w:sz w:val="21"/>
          <w:szCs w:val="20"/>
        </w:rPr>
        <w:t>C. 36.5℃~ 37.5℃</w:t>
      </w:r>
    </w:p>
    <w:p w14:paraId="5147D483">
      <w:pPr>
        <w:rPr>
          <w:sz w:val="21"/>
          <w:szCs w:val="20"/>
        </w:rPr>
      </w:pPr>
      <w:r>
        <w:rPr>
          <w:sz w:val="21"/>
          <w:szCs w:val="20"/>
        </w:rPr>
        <w:t>D. 36℃~ 37.5℃</w:t>
      </w:r>
    </w:p>
    <w:p w14:paraId="73C595D6">
      <w:pPr>
        <w:rPr>
          <w:sz w:val="21"/>
          <w:szCs w:val="20"/>
        </w:rPr>
      </w:pPr>
      <w:r>
        <w:rPr>
          <w:b/>
          <w:color w:val="008000"/>
          <w:sz w:val="20"/>
          <w:szCs w:val="20"/>
        </w:rPr>
        <w:t>参考答案：A</w:t>
      </w:r>
    </w:p>
    <w:p w14:paraId="76CE47AE">
      <w:pPr>
        <w:rPr>
          <w:sz w:val="21"/>
          <w:szCs w:val="20"/>
        </w:rPr>
      </w:pPr>
      <w:r>
        <w:rPr>
          <w:sz w:val="21"/>
          <w:szCs w:val="20"/>
        </w:rPr>
        <w:br w:type="page"/>
      </w:r>
    </w:p>
    <w:p w14:paraId="3DE56159">
      <w:pPr>
        <w:rPr>
          <w:sz w:val="21"/>
          <w:szCs w:val="20"/>
        </w:rPr>
      </w:pPr>
      <w:r>
        <w:rPr>
          <w:b/>
          <w:sz w:val="21"/>
          <w:szCs w:val="20"/>
        </w:rPr>
        <w:t xml:space="preserve">91. </w:t>
      </w:r>
      <w:r>
        <w:rPr>
          <w:sz w:val="21"/>
          <w:szCs w:val="20"/>
        </w:rPr>
        <w:t>插入血糖仪的试纸需满足的条件是（ ）</w:t>
      </w:r>
      <w:r>
        <w:rPr>
          <w:color w:val="808080"/>
          <w:sz w:val="16"/>
          <w:szCs w:val="20"/>
        </w:rPr>
        <w:t xml:space="preserve">  【单选题】</w:t>
      </w:r>
    </w:p>
    <w:p w14:paraId="6FE55BEA">
      <w:pPr>
        <w:rPr>
          <w:sz w:val="21"/>
          <w:szCs w:val="20"/>
        </w:rPr>
      </w:pPr>
      <w:r>
        <w:rPr>
          <w:b/>
          <w:color w:val="FF0000"/>
          <w:sz w:val="21"/>
          <w:szCs w:val="20"/>
        </w:rPr>
        <w:t>A. 试纸代码与血糖仪一致且在有效期内</w:t>
      </w:r>
    </w:p>
    <w:p w14:paraId="50FDAC6A">
      <w:pPr>
        <w:rPr>
          <w:sz w:val="21"/>
          <w:szCs w:val="20"/>
        </w:rPr>
      </w:pPr>
      <w:r>
        <w:rPr>
          <w:sz w:val="21"/>
          <w:szCs w:val="20"/>
        </w:rPr>
        <w:t>B. 任意型号试纸均可</w:t>
      </w:r>
    </w:p>
    <w:p w14:paraId="6F070A50">
      <w:pPr>
        <w:rPr>
          <w:sz w:val="21"/>
          <w:szCs w:val="20"/>
        </w:rPr>
      </w:pPr>
      <w:r>
        <w:rPr>
          <w:sz w:val="21"/>
          <w:szCs w:val="20"/>
        </w:rPr>
        <w:t>C. 试纸受潮也可使用</w:t>
      </w:r>
    </w:p>
    <w:p w14:paraId="6833490D">
      <w:pPr>
        <w:rPr>
          <w:sz w:val="21"/>
          <w:szCs w:val="20"/>
        </w:rPr>
      </w:pPr>
      <w:r>
        <w:rPr>
          <w:sz w:val="21"/>
          <w:szCs w:val="20"/>
        </w:rPr>
        <w:t>D. 试纸代码与血糖仪不一致</w:t>
      </w:r>
    </w:p>
    <w:p w14:paraId="62E3527C">
      <w:pPr>
        <w:rPr>
          <w:sz w:val="21"/>
          <w:szCs w:val="20"/>
        </w:rPr>
      </w:pPr>
      <w:r>
        <w:rPr>
          <w:b/>
          <w:color w:val="008000"/>
          <w:sz w:val="20"/>
          <w:szCs w:val="20"/>
        </w:rPr>
        <w:t>参考答案：A</w:t>
      </w:r>
    </w:p>
    <w:p w14:paraId="14FE3004">
      <w:pPr>
        <w:rPr>
          <w:sz w:val="21"/>
          <w:szCs w:val="20"/>
        </w:rPr>
      </w:pPr>
      <w:r>
        <w:rPr>
          <w:b/>
          <w:sz w:val="21"/>
          <w:szCs w:val="20"/>
        </w:rPr>
        <w:t xml:space="preserve">92. </w:t>
      </w:r>
      <w:r>
        <w:rPr>
          <w:sz w:val="21"/>
          <w:szCs w:val="20"/>
        </w:rPr>
        <w:t>王爷爷上肢活动能力良好，应协助其尽量自己更换开衫上衣，达到（ ）的目的</w:t>
      </w:r>
      <w:r>
        <w:rPr>
          <w:color w:val="808080"/>
          <w:sz w:val="16"/>
          <w:szCs w:val="20"/>
        </w:rPr>
        <w:t xml:space="preserve">  【单选题】</w:t>
      </w:r>
    </w:p>
    <w:p w14:paraId="053F1B41">
      <w:pPr>
        <w:rPr>
          <w:sz w:val="21"/>
          <w:szCs w:val="20"/>
        </w:rPr>
      </w:pPr>
      <w:r>
        <w:rPr>
          <w:sz w:val="21"/>
          <w:szCs w:val="20"/>
        </w:rPr>
        <w:t>A. 快速更换上衣</w:t>
      </w:r>
    </w:p>
    <w:p w14:paraId="6DF7CA17">
      <w:pPr>
        <w:rPr>
          <w:sz w:val="21"/>
          <w:szCs w:val="20"/>
        </w:rPr>
      </w:pPr>
      <w:r>
        <w:rPr>
          <w:sz w:val="21"/>
          <w:szCs w:val="20"/>
        </w:rPr>
        <w:t>B. 避免坠床</w:t>
      </w:r>
    </w:p>
    <w:p w14:paraId="42CB3F6E">
      <w:pPr>
        <w:rPr>
          <w:sz w:val="21"/>
          <w:szCs w:val="20"/>
        </w:rPr>
      </w:pPr>
      <w:r>
        <w:rPr>
          <w:b/>
          <w:color w:val="FF0000"/>
          <w:sz w:val="21"/>
          <w:szCs w:val="20"/>
        </w:rPr>
        <w:t>C. 延缓失能</w:t>
      </w:r>
    </w:p>
    <w:p w14:paraId="44A546E4">
      <w:pPr>
        <w:rPr>
          <w:sz w:val="21"/>
          <w:szCs w:val="20"/>
        </w:rPr>
      </w:pPr>
      <w:r>
        <w:rPr>
          <w:sz w:val="21"/>
          <w:szCs w:val="20"/>
        </w:rPr>
        <w:t>D. 提高满意度</w:t>
      </w:r>
    </w:p>
    <w:p w14:paraId="6EE06C04">
      <w:pPr>
        <w:rPr>
          <w:sz w:val="21"/>
          <w:szCs w:val="20"/>
        </w:rPr>
      </w:pPr>
      <w:r>
        <w:rPr>
          <w:b/>
          <w:color w:val="008000"/>
          <w:sz w:val="20"/>
          <w:szCs w:val="20"/>
        </w:rPr>
        <w:t>参考答案：C</w:t>
      </w:r>
    </w:p>
    <w:p w14:paraId="1019FA6C">
      <w:pPr>
        <w:rPr>
          <w:sz w:val="21"/>
          <w:szCs w:val="20"/>
        </w:rPr>
      </w:pPr>
      <w:r>
        <w:rPr>
          <w:b/>
          <w:sz w:val="21"/>
          <w:szCs w:val="20"/>
        </w:rPr>
        <w:t xml:space="preserve">93. </w:t>
      </w:r>
      <w:r>
        <w:rPr>
          <w:sz w:val="21"/>
          <w:szCs w:val="20"/>
        </w:rPr>
        <w:t>当手部沾有血液或其他体液时，应该采取的清洁措施是（ ）</w:t>
      </w:r>
      <w:r>
        <w:rPr>
          <w:color w:val="808080"/>
          <w:sz w:val="16"/>
          <w:szCs w:val="20"/>
        </w:rPr>
        <w:t xml:space="preserve">  【单选题】</w:t>
      </w:r>
    </w:p>
    <w:p w14:paraId="20FF51CD">
      <w:pPr>
        <w:rPr>
          <w:sz w:val="21"/>
          <w:szCs w:val="20"/>
        </w:rPr>
      </w:pPr>
      <w:r>
        <w:rPr>
          <w:sz w:val="21"/>
          <w:szCs w:val="20"/>
        </w:rPr>
        <w:t>A. 使用纸巾擦拭</w:t>
      </w:r>
    </w:p>
    <w:p w14:paraId="7706429C">
      <w:pPr>
        <w:rPr>
          <w:sz w:val="21"/>
          <w:szCs w:val="20"/>
        </w:rPr>
      </w:pPr>
      <w:r>
        <w:rPr>
          <w:sz w:val="21"/>
          <w:szCs w:val="20"/>
        </w:rPr>
        <w:t>B. 使用速干手消毒剂</w:t>
      </w:r>
    </w:p>
    <w:p w14:paraId="0F6FEB04">
      <w:pPr>
        <w:rPr>
          <w:sz w:val="21"/>
          <w:szCs w:val="20"/>
        </w:rPr>
      </w:pPr>
      <w:r>
        <w:rPr>
          <w:b/>
          <w:color w:val="FF0000"/>
          <w:sz w:val="21"/>
          <w:szCs w:val="20"/>
        </w:rPr>
        <w:t>C. 使用流动水和肥皂或洗手液揉搓冲洗</w:t>
      </w:r>
    </w:p>
    <w:p w14:paraId="21D0215A">
      <w:pPr>
        <w:rPr>
          <w:sz w:val="21"/>
          <w:szCs w:val="20"/>
        </w:rPr>
      </w:pPr>
      <w:r>
        <w:rPr>
          <w:sz w:val="21"/>
          <w:szCs w:val="20"/>
        </w:rPr>
        <w:t>D. 不需要特别处理，自然风干</w:t>
      </w:r>
    </w:p>
    <w:p w14:paraId="3A93AA35">
      <w:pPr>
        <w:rPr>
          <w:sz w:val="21"/>
          <w:szCs w:val="20"/>
        </w:rPr>
      </w:pPr>
      <w:r>
        <w:rPr>
          <w:b/>
          <w:color w:val="008000"/>
          <w:sz w:val="20"/>
          <w:szCs w:val="20"/>
        </w:rPr>
        <w:t>参考答案：C</w:t>
      </w:r>
    </w:p>
    <w:p w14:paraId="0D51C075">
      <w:pPr>
        <w:rPr>
          <w:sz w:val="21"/>
          <w:szCs w:val="20"/>
        </w:rPr>
      </w:pPr>
      <w:r>
        <w:rPr>
          <w:b/>
          <w:sz w:val="21"/>
          <w:szCs w:val="20"/>
        </w:rPr>
        <w:t xml:space="preserve">94. </w:t>
      </w:r>
      <w:r>
        <w:rPr>
          <w:sz w:val="21"/>
          <w:szCs w:val="20"/>
        </w:rPr>
        <w:t>患侧卧位时，对头部姿势的基本要求是（ ）</w:t>
      </w:r>
      <w:r>
        <w:rPr>
          <w:color w:val="808080"/>
          <w:sz w:val="16"/>
          <w:szCs w:val="20"/>
        </w:rPr>
        <w:t xml:space="preserve">  【单选题】</w:t>
      </w:r>
    </w:p>
    <w:p w14:paraId="36F78F63">
      <w:pPr>
        <w:rPr>
          <w:sz w:val="21"/>
          <w:szCs w:val="20"/>
        </w:rPr>
      </w:pPr>
      <w:r>
        <w:rPr>
          <w:sz w:val="21"/>
          <w:szCs w:val="20"/>
        </w:rPr>
        <w:t>A. 头下垫高枕，强制向患侧扭转</w:t>
      </w:r>
    </w:p>
    <w:p w14:paraId="7DD478AD">
      <w:pPr>
        <w:rPr>
          <w:sz w:val="21"/>
          <w:szCs w:val="20"/>
        </w:rPr>
      </w:pPr>
      <w:r>
        <w:rPr>
          <w:sz w:val="21"/>
          <w:szCs w:val="20"/>
        </w:rPr>
        <w:t>B. 头部不使用枕头，保持后仰</w:t>
      </w:r>
    </w:p>
    <w:p w14:paraId="2D79016E">
      <w:pPr>
        <w:rPr>
          <w:sz w:val="21"/>
          <w:szCs w:val="20"/>
        </w:rPr>
      </w:pPr>
      <w:r>
        <w:rPr>
          <w:b/>
          <w:color w:val="FF0000"/>
          <w:sz w:val="21"/>
          <w:szCs w:val="20"/>
        </w:rPr>
        <w:t>C. 枕头高度适中，使头颈与躯干呈一直线，并稍向后仰</w:t>
      </w:r>
    </w:p>
    <w:p w14:paraId="343D9E9B">
      <w:pPr>
        <w:rPr>
          <w:sz w:val="21"/>
          <w:szCs w:val="20"/>
        </w:rPr>
      </w:pPr>
      <w:r>
        <w:rPr>
          <w:sz w:val="21"/>
          <w:szCs w:val="20"/>
        </w:rPr>
        <w:t>D. 头部姿势无需特别关注</w:t>
      </w:r>
    </w:p>
    <w:p w14:paraId="27E560F0">
      <w:pPr>
        <w:rPr>
          <w:sz w:val="21"/>
          <w:szCs w:val="20"/>
        </w:rPr>
      </w:pPr>
      <w:r>
        <w:rPr>
          <w:b/>
          <w:color w:val="008000"/>
          <w:sz w:val="20"/>
          <w:szCs w:val="20"/>
        </w:rPr>
        <w:t>参考答案：C</w:t>
      </w:r>
    </w:p>
    <w:p w14:paraId="7E1E50C6">
      <w:pPr>
        <w:rPr>
          <w:sz w:val="21"/>
          <w:szCs w:val="20"/>
        </w:rPr>
      </w:pPr>
      <w:r>
        <w:rPr>
          <w:b/>
          <w:sz w:val="21"/>
          <w:szCs w:val="20"/>
        </w:rPr>
        <w:t xml:space="preserve">95. </w:t>
      </w:r>
      <w:r>
        <w:rPr>
          <w:sz w:val="21"/>
          <w:szCs w:val="20"/>
        </w:rPr>
        <w:t>脱手套时，正确的做法是（ ）</w:t>
      </w:r>
      <w:r>
        <w:rPr>
          <w:color w:val="808080"/>
          <w:sz w:val="16"/>
          <w:szCs w:val="20"/>
        </w:rPr>
        <w:t xml:space="preserve">  【单选题】</w:t>
      </w:r>
    </w:p>
    <w:p w14:paraId="1AE9E734">
      <w:pPr>
        <w:rPr>
          <w:sz w:val="21"/>
          <w:szCs w:val="20"/>
        </w:rPr>
      </w:pPr>
      <w:r>
        <w:rPr>
          <w:sz w:val="21"/>
          <w:szCs w:val="20"/>
        </w:rPr>
        <w:t>A. 直接拉扯手套指尖</w:t>
      </w:r>
    </w:p>
    <w:p w14:paraId="6A505FC8">
      <w:pPr>
        <w:rPr>
          <w:sz w:val="21"/>
          <w:szCs w:val="20"/>
        </w:rPr>
      </w:pPr>
      <w:r>
        <w:rPr>
          <w:sz w:val="21"/>
          <w:szCs w:val="20"/>
        </w:rPr>
        <w:t>B. 捏住手套外侧取下</w:t>
      </w:r>
    </w:p>
    <w:p w14:paraId="39B1AABB">
      <w:pPr>
        <w:rPr>
          <w:sz w:val="21"/>
          <w:szCs w:val="20"/>
        </w:rPr>
      </w:pPr>
      <w:r>
        <w:rPr>
          <w:b/>
          <w:color w:val="FF0000"/>
          <w:sz w:val="21"/>
          <w:szCs w:val="20"/>
        </w:rPr>
        <w:t>C. 脱手套后及时洗手</w:t>
      </w:r>
    </w:p>
    <w:p w14:paraId="37C6442C">
      <w:pPr>
        <w:rPr>
          <w:sz w:val="21"/>
          <w:szCs w:val="20"/>
        </w:rPr>
      </w:pPr>
      <w:r>
        <w:rPr>
          <w:sz w:val="21"/>
          <w:szCs w:val="20"/>
        </w:rPr>
        <w:t>D. 脱后随意丢弃</w:t>
      </w:r>
    </w:p>
    <w:p w14:paraId="608043C3">
      <w:pPr>
        <w:rPr>
          <w:sz w:val="21"/>
          <w:szCs w:val="20"/>
        </w:rPr>
      </w:pPr>
      <w:r>
        <w:rPr>
          <w:b/>
          <w:color w:val="008000"/>
          <w:sz w:val="20"/>
          <w:szCs w:val="20"/>
        </w:rPr>
        <w:t>参考答案：C</w:t>
      </w:r>
    </w:p>
    <w:p w14:paraId="337029A9">
      <w:pPr>
        <w:rPr>
          <w:sz w:val="21"/>
          <w:szCs w:val="20"/>
        </w:rPr>
      </w:pPr>
      <w:r>
        <w:rPr>
          <w:b/>
          <w:sz w:val="21"/>
          <w:szCs w:val="20"/>
        </w:rPr>
        <w:t xml:space="preserve">96. </w:t>
      </w:r>
      <w:r>
        <w:rPr>
          <w:sz w:val="21"/>
          <w:szCs w:val="20"/>
        </w:rPr>
        <w:t>成人护理垫的固定方式应该是（ ）</w:t>
      </w:r>
      <w:r>
        <w:rPr>
          <w:color w:val="808080"/>
          <w:sz w:val="16"/>
          <w:szCs w:val="20"/>
        </w:rPr>
        <w:t xml:space="preserve">  【单选题】</w:t>
      </w:r>
    </w:p>
    <w:p w14:paraId="475EF8BF">
      <w:pPr>
        <w:rPr>
          <w:sz w:val="21"/>
          <w:szCs w:val="20"/>
        </w:rPr>
      </w:pPr>
      <w:r>
        <w:rPr>
          <w:sz w:val="21"/>
          <w:szCs w:val="20"/>
        </w:rPr>
        <w:t>A. 容易移位</w:t>
      </w:r>
    </w:p>
    <w:p w14:paraId="15F59239">
      <w:pPr>
        <w:rPr>
          <w:sz w:val="21"/>
          <w:szCs w:val="20"/>
        </w:rPr>
      </w:pPr>
      <w:r>
        <w:rPr>
          <w:b/>
          <w:color w:val="FF0000"/>
          <w:sz w:val="21"/>
          <w:szCs w:val="20"/>
        </w:rPr>
        <w:t>B. 防止移位，提升使用稳定性</w:t>
      </w:r>
    </w:p>
    <w:p w14:paraId="0DC95190">
      <w:pPr>
        <w:rPr>
          <w:sz w:val="21"/>
          <w:szCs w:val="20"/>
        </w:rPr>
      </w:pPr>
      <w:r>
        <w:rPr>
          <w:sz w:val="21"/>
          <w:szCs w:val="20"/>
        </w:rPr>
        <w:t>C. 不需要固定</w:t>
      </w:r>
    </w:p>
    <w:p w14:paraId="72496F50">
      <w:pPr>
        <w:rPr>
          <w:sz w:val="21"/>
          <w:szCs w:val="20"/>
        </w:rPr>
      </w:pPr>
      <w:r>
        <w:rPr>
          <w:sz w:val="21"/>
          <w:szCs w:val="20"/>
        </w:rPr>
        <w:t>D. 固定方式随意</w:t>
      </w:r>
    </w:p>
    <w:p w14:paraId="25AF7D6B">
      <w:pPr>
        <w:rPr>
          <w:sz w:val="21"/>
          <w:szCs w:val="20"/>
        </w:rPr>
      </w:pPr>
      <w:r>
        <w:rPr>
          <w:b/>
          <w:color w:val="008000"/>
          <w:sz w:val="20"/>
          <w:szCs w:val="20"/>
        </w:rPr>
        <w:t>参考答案：B</w:t>
      </w:r>
    </w:p>
    <w:p w14:paraId="14E15494">
      <w:pPr>
        <w:rPr>
          <w:sz w:val="21"/>
          <w:szCs w:val="20"/>
        </w:rPr>
      </w:pPr>
      <w:r>
        <w:rPr>
          <w:b/>
          <w:sz w:val="21"/>
          <w:szCs w:val="20"/>
        </w:rPr>
        <w:t xml:space="preserve">97. </w:t>
      </w:r>
      <w:r>
        <w:rPr>
          <w:sz w:val="21"/>
          <w:szCs w:val="20"/>
        </w:rPr>
        <w:t>长护师协助偏瘫照护对象床上坐位功能体位安放，不正确的操作是（ ）</w:t>
      </w:r>
      <w:r>
        <w:rPr>
          <w:color w:val="808080"/>
          <w:sz w:val="16"/>
          <w:szCs w:val="20"/>
        </w:rPr>
        <w:t xml:space="preserve">  【单选题】</w:t>
      </w:r>
    </w:p>
    <w:p w14:paraId="54941897">
      <w:pPr>
        <w:rPr>
          <w:sz w:val="21"/>
          <w:szCs w:val="20"/>
        </w:rPr>
      </w:pPr>
      <w:r>
        <w:rPr>
          <w:b/>
          <w:color w:val="FF0000"/>
          <w:sz w:val="21"/>
          <w:szCs w:val="20"/>
        </w:rPr>
        <w:t>A. 身体坐直，臀部应60°屈曲</w:t>
      </w:r>
    </w:p>
    <w:p w14:paraId="2FC3AE15">
      <w:pPr>
        <w:rPr>
          <w:sz w:val="21"/>
          <w:szCs w:val="20"/>
        </w:rPr>
      </w:pPr>
      <w:r>
        <w:rPr>
          <w:sz w:val="21"/>
          <w:szCs w:val="20"/>
        </w:rPr>
        <w:t>B. 双膝稍屈曲，膝下垫软枕，减轻膝关节压力</w:t>
      </w:r>
    </w:p>
    <w:p w14:paraId="49FA1B16">
      <w:pPr>
        <w:rPr>
          <w:sz w:val="21"/>
          <w:szCs w:val="20"/>
        </w:rPr>
      </w:pPr>
      <w:r>
        <w:rPr>
          <w:sz w:val="21"/>
          <w:szCs w:val="20"/>
        </w:rPr>
        <w:t>C. 患侧足底可抵一沙袋，以保持足中立位或踝关节背屈</w:t>
      </w:r>
    </w:p>
    <w:p w14:paraId="45071299">
      <w:pPr>
        <w:rPr>
          <w:sz w:val="21"/>
          <w:szCs w:val="20"/>
        </w:rPr>
      </w:pPr>
      <w:r>
        <w:rPr>
          <w:sz w:val="21"/>
          <w:szCs w:val="20"/>
        </w:rPr>
        <w:t>D. 患侧髋下、臀部、大腿外侧放软垫，防止下肢外展、外旋</w:t>
      </w:r>
    </w:p>
    <w:p w14:paraId="066008EA">
      <w:pPr>
        <w:rPr>
          <w:sz w:val="21"/>
          <w:szCs w:val="20"/>
        </w:rPr>
      </w:pPr>
      <w:r>
        <w:rPr>
          <w:b/>
          <w:color w:val="008000"/>
          <w:sz w:val="20"/>
          <w:szCs w:val="20"/>
        </w:rPr>
        <w:t>参考答案：A</w:t>
      </w:r>
    </w:p>
    <w:p w14:paraId="18CD2C67">
      <w:pPr>
        <w:rPr>
          <w:sz w:val="21"/>
          <w:szCs w:val="20"/>
        </w:rPr>
      </w:pPr>
      <w:r>
        <w:rPr>
          <w:b/>
          <w:sz w:val="21"/>
          <w:szCs w:val="20"/>
        </w:rPr>
        <w:t xml:space="preserve">98. </w:t>
      </w:r>
      <w:r>
        <w:rPr>
          <w:sz w:val="21"/>
          <w:szCs w:val="20"/>
        </w:rPr>
        <w:t>对于长期卧床的照护对象，应定时询问其是否有便意，主动提供便器，以养成规律的排便习惯</w:t>
      </w:r>
      <w:r>
        <w:rPr>
          <w:color w:val="808080"/>
          <w:sz w:val="16"/>
          <w:szCs w:val="20"/>
        </w:rPr>
        <w:t xml:space="preserve">  【判断题】</w:t>
      </w:r>
    </w:p>
    <w:p w14:paraId="35198E53">
      <w:pPr>
        <w:rPr>
          <w:sz w:val="21"/>
          <w:szCs w:val="20"/>
        </w:rPr>
      </w:pPr>
      <w:r>
        <w:rPr>
          <w:b/>
          <w:color w:val="FF0000"/>
          <w:sz w:val="21"/>
          <w:szCs w:val="20"/>
        </w:rPr>
        <w:t>A. 正确</w:t>
      </w:r>
    </w:p>
    <w:p w14:paraId="399AD632">
      <w:pPr>
        <w:rPr>
          <w:sz w:val="21"/>
          <w:szCs w:val="20"/>
        </w:rPr>
      </w:pPr>
      <w:r>
        <w:rPr>
          <w:sz w:val="21"/>
          <w:szCs w:val="20"/>
        </w:rPr>
        <w:t>B. 错误</w:t>
      </w:r>
    </w:p>
    <w:p w14:paraId="5111A32F">
      <w:pPr>
        <w:rPr>
          <w:sz w:val="21"/>
          <w:szCs w:val="20"/>
        </w:rPr>
      </w:pPr>
      <w:r>
        <w:rPr>
          <w:b/>
          <w:color w:val="008000"/>
          <w:sz w:val="20"/>
          <w:szCs w:val="20"/>
        </w:rPr>
        <w:t>参考答案：A</w:t>
      </w:r>
    </w:p>
    <w:p w14:paraId="2D4B5D1F">
      <w:pPr>
        <w:rPr>
          <w:sz w:val="21"/>
          <w:szCs w:val="20"/>
        </w:rPr>
      </w:pPr>
      <w:r>
        <w:rPr>
          <w:b/>
          <w:sz w:val="21"/>
          <w:szCs w:val="20"/>
        </w:rPr>
        <w:t xml:space="preserve">99. </w:t>
      </w:r>
      <w:r>
        <w:rPr>
          <w:sz w:val="21"/>
          <w:szCs w:val="20"/>
        </w:rPr>
        <w:t>为照护对象功能体位摆放注意事项不正确的是（ ）</w:t>
      </w:r>
      <w:r>
        <w:rPr>
          <w:color w:val="808080"/>
          <w:sz w:val="16"/>
          <w:szCs w:val="20"/>
        </w:rPr>
        <w:t xml:space="preserve">  【单选题】</w:t>
      </w:r>
    </w:p>
    <w:p w14:paraId="43BB7E98">
      <w:pPr>
        <w:rPr>
          <w:sz w:val="21"/>
          <w:szCs w:val="20"/>
        </w:rPr>
      </w:pPr>
      <w:r>
        <w:rPr>
          <w:sz w:val="21"/>
          <w:szCs w:val="20"/>
        </w:rPr>
        <w:t>A. 室内温度适宜，防止受凉</w:t>
      </w:r>
    </w:p>
    <w:p w14:paraId="21A86503">
      <w:pPr>
        <w:rPr>
          <w:sz w:val="21"/>
          <w:szCs w:val="20"/>
        </w:rPr>
      </w:pPr>
      <w:r>
        <w:rPr>
          <w:sz w:val="21"/>
          <w:szCs w:val="20"/>
        </w:rPr>
        <w:t>B. 至少每2小时更换体位，避免拖拉拽</w:t>
      </w:r>
    </w:p>
    <w:p w14:paraId="2A9AF6EB">
      <w:pPr>
        <w:rPr>
          <w:sz w:val="21"/>
          <w:szCs w:val="20"/>
        </w:rPr>
      </w:pPr>
      <w:r>
        <w:rPr>
          <w:b/>
          <w:color w:val="FF0000"/>
          <w:sz w:val="21"/>
          <w:szCs w:val="20"/>
        </w:rPr>
        <w:t>C. 体位要符合人体美学要求</w:t>
      </w:r>
    </w:p>
    <w:p w14:paraId="062DB10F">
      <w:pPr>
        <w:rPr>
          <w:sz w:val="21"/>
          <w:szCs w:val="20"/>
        </w:rPr>
      </w:pPr>
      <w:r>
        <w:rPr>
          <w:sz w:val="21"/>
          <w:szCs w:val="20"/>
        </w:rPr>
        <w:t>D. 摆放过程中要注意个人隐私</w:t>
      </w:r>
    </w:p>
    <w:p w14:paraId="76C8CAC8">
      <w:pPr>
        <w:rPr>
          <w:sz w:val="21"/>
          <w:szCs w:val="20"/>
        </w:rPr>
      </w:pPr>
      <w:r>
        <w:rPr>
          <w:b/>
          <w:color w:val="008000"/>
          <w:sz w:val="20"/>
          <w:szCs w:val="20"/>
        </w:rPr>
        <w:t>参考答案：C</w:t>
      </w:r>
    </w:p>
    <w:p w14:paraId="230E0B51">
      <w:pPr>
        <w:rPr>
          <w:sz w:val="21"/>
          <w:szCs w:val="20"/>
        </w:rPr>
      </w:pPr>
      <w:r>
        <w:rPr>
          <w:b/>
          <w:sz w:val="21"/>
          <w:szCs w:val="20"/>
        </w:rPr>
        <w:t xml:space="preserve">100. </w:t>
      </w:r>
      <w:r>
        <w:rPr>
          <w:sz w:val="21"/>
          <w:szCs w:val="20"/>
        </w:rPr>
        <w:t>非糖尿病照护对象空腹血糖轻度升高（6.1～7.0 mmol/L）， 首要处理措施是（ ）</w:t>
      </w:r>
      <w:r>
        <w:rPr>
          <w:color w:val="808080"/>
          <w:sz w:val="16"/>
          <w:szCs w:val="20"/>
        </w:rPr>
        <w:t xml:space="preserve">  【单选题】</w:t>
      </w:r>
    </w:p>
    <w:p w14:paraId="39CC841F">
      <w:pPr>
        <w:rPr>
          <w:sz w:val="21"/>
          <w:szCs w:val="20"/>
        </w:rPr>
      </w:pPr>
      <w:r>
        <w:rPr>
          <w:sz w:val="21"/>
          <w:szCs w:val="20"/>
        </w:rPr>
        <w:t>A. 立即注射胰岛素</w:t>
      </w:r>
    </w:p>
    <w:p w14:paraId="273531A3">
      <w:pPr>
        <w:rPr>
          <w:sz w:val="21"/>
          <w:szCs w:val="20"/>
        </w:rPr>
      </w:pPr>
      <w:r>
        <w:rPr>
          <w:b/>
          <w:color w:val="FF0000"/>
          <w:sz w:val="21"/>
          <w:szCs w:val="20"/>
        </w:rPr>
        <w:t>B. 调整饮食 + 规律运动</w:t>
      </w:r>
    </w:p>
    <w:p w14:paraId="4B4D7AB2">
      <w:pPr>
        <w:rPr>
          <w:sz w:val="21"/>
          <w:szCs w:val="20"/>
        </w:rPr>
      </w:pPr>
      <w:r>
        <w:rPr>
          <w:sz w:val="21"/>
          <w:szCs w:val="20"/>
        </w:rPr>
        <w:t>C. 口服降糖药</w:t>
      </w:r>
    </w:p>
    <w:p w14:paraId="2CFB16C1">
      <w:pPr>
        <w:rPr>
          <w:sz w:val="21"/>
          <w:szCs w:val="20"/>
        </w:rPr>
      </w:pPr>
      <w:r>
        <w:rPr>
          <w:sz w:val="21"/>
          <w:szCs w:val="20"/>
        </w:rPr>
        <w:t>D. 卧床休息</w:t>
      </w:r>
    </w:p>
    <w:p w14:paraId="4E8E6B1F">
      <w:pPr>
        <w:rPr>
          <w:sz w:val="21"/>
          <w:szCs w:val="20"/>
        </w:rPr>
      </w:pPr>
      <w:r>
        <w:rPr>
          <w:b/>
          <w:color w:val="008000"/>
          <w:sz w:val="20"/>
          <w:szCs w:val="20"/>
        </w:rPr>
        <w:t>参考答案：B</w:t>
      </w:r>
    </w:p>
    <w:p w14:paraId="32665EC0">
      <w:pPr>
        <w:rPr>
          <w:sz w:val="21"/>
          <w:szCs w:val="20"/>
        </w:rPr>
      </w:pPr>
      <w:r>
        <w:rPr>
          <w:sz w:val="21"/>
          <w:szCs w:val="20"/>
        </w:rPr>
        <w:br w:type="page"/>
      </w:r>
    </w:p>
    <w:p w14:paraId="212FB0F8">
      <w:pPr>
        <w:rPr>
          <w:sz w:val="21"/>
          <w:szCs w:val="20"/>
        </w:rPr>
      </w:pPr>
      <w:r>
        <w:rPr>
          <w:b/>
          <w:sz w:val="21"/>
          <w:szCs w:val="20"/>
        </w:rPr>
        <w:t xml:space="preserve">101. </w:t>
      </w:r>
      <w:r>
        <w:rPr>
          <w:sz w:val="21"/>
          <w:szCs w:val="20"/>
        </w:rPr>
        <w:t>炎热的夏季，为使照护对象凉爽舒适，可以（ ）</w:t>
      </w:r>
      <w:r>
        <w:rPr>
          <w:color w:val="808080"/>
          <w:sz w:val="16"/>
          <w:szCs w:val="20"/>
        </w:rPr>
        <w:t xml:space="preserve">  【单选题】</w:t>
      </w:r>
    </w:p>
    <w:p w14:paraId="70878782">
      <w:pPr>
        <w:rPr>
          <w:sz w:val="21"/>
          <w:szCs w:val="20"/>
        </w:rPr>
      </w:pPr>
      <w:r>
        <w:rPr>
          <w:b/>
          <w:color w:val="FF0000"/>
          <w:sz w:val="21"/>
          <w:szCs w:val="20"/>
        </w:rPr>
        <w:t>A. 适当剪短头发便于散热</w:t>
      </w:r>
    </w:p>
    <w:p w14:paraId="539241F1">
      <w:pPr>
        <w:rPr>
          <w:sz w:val="21"/>
          <w:szCs w:val="20"/>
        </w:rPr>
      </w:pPr>
      <w:r>
        <w:rPr>
          <w:sz w:val="21"/>
          <w:szCs w:val="20"/>
        </w:rPr>
        <w:t>B. 直接剃光头</w:t>
      </w:r>
    </w:p>
    <w:p w14:paraId="6205A2FB">
      <w:pPr>
        <w:rPr>
          <w:sz w:val="21"/>
          <w:szCs w:val="20"/>
        </w:rPr>
      </w:pPr>
      <w:r>
        <w:rPr>
          <w:sz w:val="21"/>
          <w:szCs w:val="20"/>
        </w:rPr>
        <w:t>C. 留长发便于保暖</w:t>
      </w:r>
    </w:p>
    <w:p w14:paraId="69079BC8">
      <w:pPr>
        <w:rPr>
          <w:sz w:val="21"/>
          <w:szCs w:val="20"/>
        </w:rPr>
      </w:pPr>
      <w:r>
        <w:rPr>
          <w:sz w:val="21"/>
          <w:szCs w:val="20"/>
        </w:rPr>
        <w:t>D. 减少洗发次数避免着凉</w:t>
      </w:r>
    </w:p>
    <w:p w14:paraId="5E967B6C">
      <w:pPr>
        <w:rPr>
          <w:sz w:val="21"/>
          <w:szCs w:val="20"/>
        </w:rPr>
      </w:pPr>
      <w:r>
        <w:rPr>
          <w:b/>
          <w:color w:val="008000"/>
          <w:sz w:val="20"/>
          <w:szCs w:val="20"/>
        </w:rPr>
        <w:t>参考答案：A</w:t>
      </w:r>
    </w:p>
    <w:p w14:paraId="4ADEC187">
      <w:pPr>
        <w:rPr>
          <w:sz w:val="21"/>
          <w:szCs w:val="20"/>
        </w:rPr>
      </w:pPr>
      <w:r>
        <w:rPr>
          <w:b/>
          <w:sz w:val="21"/>
          <w:szCs w:val="20"/>
        </w:rPr>
        <w:t xml:space="preserve">102. </w:t>
      </w:r>
      <w:r>
        <w:rPr>
          <w:sz w:val="21"/>
          <w:szCs w:val="20"/>
        </w:rPr>
        <w:t>长护师协助照护对象由卧位转换为坐位，动作要缓慢，避免因体位移动造成（ ）</w:t>
      </w:r>
      <w:r>
        <w:rPr>
          <w:color w:val="808080"/>
          <w:sz w:val="16"/>
          <w:szCs w:val="20"/>
        </w:rPr>
        <w:t xml:space="preserve">  【单选题】</w:t>
      </w:r>
    </w:p>
    <w:p w14:paraId="2A945792">
      <w:pPr>
        <w:rPr>
          <w:sz w:val="21"/>
          <w:szCs w:val="20"/>
        </w:rPr>
      </w:pPr>
      <w:r>
        <w:rPr>
          <w:b/>
          <w:color w:val="FF0000"/>
          <w:sz w:val="21"/>
          <w:szCs w:val="20"/>
        </w:rPr>
        <w:t>A. 体位性低血压</w:t>
      </w:r>
    </w:p>
    <w:p w14:paraId="321DCEDF">
      <w:pPr>
        <w:rPr>
          <w:sz w:val="21"/>
          <w:szCs w:val="20"/>
        </w:rPr>
      </w:pPr>
      <w:r>
        <w:rPr>
          <w:sz w:val="21"/>
          <w:szCs w:val="20"/>
        </w:rPr>
        <w:t>B. 高血压</w:t>
      </w:r>
    </w:p>
    <w:p w14:paraId="1276CABD">
      <w:pPr>
        <w:rPr>
          <w:sz w:val="21"/>
          <w:szCs w:val="20"/>
        </w:rPr>
      </w:pPr>
      <w:r>
        <w:rPr>
          <w:sz w:val="21"/>
          <w:szCs w:val="20"/>
        </w:rPr>
        <w:t>C. 低血糖</w:t>
      </w:r>
    </w:p>
    <w:p w14:paraId="7C3CEC7B">
      <w:pPr>
        <w:rPr>
          <w:sz w:val="21"/>
          <w:szCs w:val="20"/>
        </w:rPr>
      </w:pPr>
      <w:r>
        <w:rPr>
          <w:sz w:val="21"/>
          <w:szCs w:val="20"/>
        </w:rPr>
        <w:t>D. 高血糖</w:t>
      </w:r>
    </w:p>
    <w:p w14:paraId="53A0DDC0">
      <w:pPr>
        <w:rPr>
          <w:sz w:val="21"/>
          <w:szCs w:val="20"/>
        </w:rPr>
      </w:pPr>
      <w:r>
        <w:rPr>
          <w:b/>
          <w:color w:val="008000"/>
          <w:sz w:val="20"/>
          <w:szCs w:val="20"/>
        </w:rPr>
        <w:t>参考答案：A</w:t>
      </w:r>
    </w:p>
    <w:p w14:paraId="796F17C2">
      <w:pPr>
        <w:rPr>
          <w:sz w:val="21"/>
          <w:szCs w:val="20"/>
        </w:rPr>
      </w:pPr>
      <w:r>
        <w:rPr>
          <w:b/>
          <w:sz w:val="21"/>
          <w:szCs w:val="20"/>
        </w:rPr>
        <w:t xml:space="preserve">103. </w:t>
      </w:r>
      <w:r>
        <w:rPr>
          <w:sz w:val="21"/>
          <w:szCs w:val="20"/>
        </w:rPr>
        <w:t>在使用一次性取戴法穿戴手套时，以下操作正确的是（ ）</w:t>
      </w:r>
      <w:r>
        <w:rPr>
          <w:color w:val="808080"/>
          <w:sz w:val="16"/>
          <w:szCs w:val="20"/>
        </w:rPr>
        <w:t xml:space="preserve">  【单选题】</w:t>
      </w:r>
    </w:p>
    <w:p w14:paraId="12E63A98">
      <w:pPr>
        <w:rPr>
          <w:sz w:val="21"/>
          <w:szCs w:val="20"/>
        </w:rPr>
      </w:pPr>
      <w:r>
        <w:rPr>
          <w:sz w:val="21"/>
          <w:szCs w:val="20"/>
        </w:rPr>
        <w:t>A. 用一只手掀开手套袋开口处，然后用同一只手取出两只手套</w:t>
      </w:r>
    </w:p>
    <w:p w14:paraId="531C9CDB">
      <w:pPr>
        <w:rPr>
          <w:sz w:val="21"/>
          <w:szCs w:val="20"/>
        </w:rPr>
      </w:pPr>
      <w:r>
        <w:rPr>
          <w:b/>
          <w:color w:val="FF0000"/>
          <w:sz w:val="21"/>
          <w:szCs w:val="20"/>
        </w:rPr>
        <w:t>B. 用两手同时掀开手套袋开口处，然后用一手拇指和示指捏住两只手套的反折部分取出手套</w:t>
      </w:r>
    </w:p>
    <w:p w14:paraId="62E3DF76">
      <w:pPr>
        <w:rPr>
          <w:sz w:val="21"/>
          <w:szCs w:val="20"/>
        </w:rPr>
      </w:pPr>
      <w:r>
        <w:rPr>
          <w:sz w:val="21"/>
          <w:szCs w:val="20"/>
        </w:rPr>
        <w:t>C. 先戴好一只手套后，用未戴手套的手插入另一只手套的反折内面取出手套</w:t>
      </w:r>
    </w:p>
    <w:p w14:paraId="20F7CC13">
      <w:pPr>
        <w:rPr>
          <w:sz w:val="21"/>
          <w:szCs w:val="20"/>
        </w:rPr>
      </w:pPr>
      <w:r>
        <w:rPr>
          <w:sz w:val="21"/>
          <w:szCs w:val="20"/>
        </w:rPr>
        <w:t>D. 将戴好的手套的翻边扣套在工作服衣袖外面，但不需要扣套另一只手套</w:t>
      </w:r>
    </w:p>
    <w:p w14:paraId="7A412B0F">
      <w:pPr>
        <w:rPr>
          <w:sz w:val="21"/>
          <w:szCs w:val="20"/>
        </w:rPr>
      </w:pPr>
      <w:r>
        <w:rPr>
          <w:b/>
          <w:color w:val="008000"/>
          <w:sz w:val="20"/>
          <w:szCs w:val="20"/>
        </w:rPr>
        <w:t>参考答案：B</w:t>
      </w:r>
    </w:p>
    <w:p w14:paraId="488789CC">
      <w:pPr>
        <w:rPr>
          <w:sz w:val="21"/>
          <w:szCs w:val="20"/>
        </w:rPr>
      </w:pPr>
      <w:r>
        <w:rPr>
          <w:b/>
          <w:sz w:val="21"/>
          <w:szCs w:val="20"/>
        </w:rPr>
        <w:t xml:space="preserve">104. </w:t>
      </w:r>
      <w:r>
        <w:rPr>
          <w:sz w:val="21"/>
          <w:szCs w:val="20"/>
        </w:rPr>
        <w:t>以下对道德概念的理解，体现其 “普遍性” 特征的是（ ）</w:t>
      </w:r>
      <w:r>
        <w:rPr>
          <w:color w:val="808080"/>
          <w:sz w:val="16"/>
          <w:szCs w:val="20"/>
        </w:rPr>
        <w:t xml:space="preserve">  【单选题】</w:t>
      </w:r>
    </w:p>
    <w:p w14:paraId="329CD4C7">
      <w:pPr>
        <w:rPr>
          <w:sz w:val="21"/>
          <w:szCs w:val="20"/>
        </w:rPr>
      </w:pPr>
      <w:r>
        <w:rPr>
          <w:sz w:val="21"/>
          <w:szCs w:val="20"/>
        </w:rPr>
        <w:t>A. 道德仅适用于职业活动</w:t>
      </w:r>
    </w:p>
    <w:p w14:paraId="552E5D65">
      <w:pPr>
        <w:rPr>
          <w:sz w:val="21"/>
          <w:szCs w:val="20"/>
        </w:rPr>
      </w:pPr>
      <w:r>
        <w:rPr>
          <w:b/>
          <w:color w:val="FF0000"/>
          <w:sz w:val="21"/>
          <w:szCs w:val="20"/>
        </w:rPr>
        <w:t>B. 不同社会形态下都存在基本道德准则</w:t>
      </w:r>
    </w:p>
    <w:p w14:paraId="03304DAB">
      <w:pPr>
        <w:rPr>
          <w:sz w:val="21"/>
          <w:szCs w:val="20"/>
        </w:rPr>
      </w:pPr>
      <w:r>
        <w:rPr>
          <w:sz w:val="21"/>
          <w:szCs w:val="20"/>
        </w:rPr>
        <w:t>C. 道德标准因人而异，无共同底线</w:t>
      </w:r>
    </w:p>
    <w:p w14:paraId="119BD95F">
      <w:pPr>
        <w:rPr>
          <w:sz w:val="21"/>
          <w:szCs w:val="20"/>
        </w:rPr>
      </w:pPr>
      <w:r>
        <w:rPr>
          <w:sz w:val="21"/>
          <w:szCs w:val="20"/>
        </w:rPr>
        <w:t>D. 道德仅对成年人有约束作用</w:t>
      </w:r>
    </w:p>
    <w:p w14:paraId="7A6C1770">
      <w:pPr>
        <w:rPr>
          <w:sz w:val="21"/>
          <w:szCs w:val="20"/>
        </w:rPr>
      </w:pPr>
      <w:r>
        <w:rPr>
          <w:b/>
          <w:color w:val="008000"/>
          <w:sz w:val="20"/>
          <w:szCs w:val="20"/>
        </w:rPr>
        <w:t>参考答案：B</w:t>
      </w:r>
    </w:p>
    <w:p w14:paraId="363365F8">
      <w:pPr>
        <w:rPr>
          <w:sz w:val="21"/>
          <w:szCs w:val="20"/>
        </w:rPr>
      </w:pPr>
      <w:r>
        <w:rPr>
          <w:b/>
          <w:sz w:val="21"/>
          <w:szCs w:val="20"/>
        </w:rPr>
        <w:t xml:space="preserve">105. </w:t>
      </w:r>
      <w:r>
        <w:rPr>
          <w:sz w:val="21"/>
          <w:szCs w:val="20"/>
        </w:rPr>
        <w:t>视力障碍照护对象自主进食时，应尽量选择（ ）</w:t>
      </w:r>
      <w:r>
        <w:rPr>
          <w:color w:val="808080"/>
          <w:sz w:val="16"/>
          <w:szCs w:val="20"/>
        </w:rPr>
        <w:t xml:space="preserve">  【单选题】</w:t>
      </w:r>
    </w:p>
    <w:p w14:paraId="62AF2D2E">
      <w:pPr>
        <w:rPr>
          <w:sz w:val="21"/>
          <w:szCs w:val="20"/>
        </w:rPr>
      </w:pPr>
      <w:r>
        <w:rPr>
          <w:sz w:val="21"/>
          <w:szCs w:val="20"/>
        </w:rPr>
        <w:t>A. 花色桌布</w:t>
      </w:r>
    </w:p>
    <w:p w14:paraId="6D592544">
      <w:pPr>
        <w:rPr>
          <w:sz w:val="21"/>
          <w:szCs w:val="20"/>
        </w:rPr>
      </w:pPr>
      <w:r>
        <w:rPr>
          <w:sz w:val="21"/>
          <w:szCs w:val="20"/>
        </w:rPr>
        <w:t>B. 三角形餐盘</w:t>
      </w:r>
    </w:p>
    <w:p w14:paraId="130C4DD8">
      <w:pPr>
        <w:rPr>
          <w:sz w:val="21"/>
          <w:szCs w:val="20"/>
        </w:rPr>
      </w:pPr>
      <w:r>
        <w:rPr>
          <w:b/>
          <w:color w:val="FF0000"/>
          <w:sz w:val="21"/>
          <w:szCs w:val="20"/>
        </w:rPr>
        <w:t>C. 浅色餐桌</w:t>
      </w:r>
    </w:p>
    <w:p w14:paraId="2D9F1F01">
      <w:pPr>
        <w:rPr>
          <w:sz w:val="21"/>
          <w:szCs w:val="20"/>
        </w:rPr>
      </w:pPr>
      <w:r>
        <w:rPr>
          <w:sz w:val="21"/>
          <w:szCs w:val="20"/>
        </w:rPr>
        <w:t>D. 阴暗环境</w:t>
      </w:r>
    </w:p>
    <w:p w14:paraId="1A4B2051">
      <w:pPr>
        <w:rPr>
          <w:sz w:val="21"/>
          <w:szCs w:val="20"/>
        </w:rPr>
      </w:pPr>
      <w:r>
        <w:rPr>
          <w:b/>
          <w:color w:val="008000"/>
          <w:sz w:val="20"/>
          <w:szCs w:val="20"/>
        </w:rPr>
        <w:t>参考答案：C</w:t>
      </w:r>
    </w:p>
    <w:p w14:paraId="08383CD1">
      <w:pPr>
        <w:rPr>
          <w:sz w:val="21"/>
          <w:szCs w:val="20"/>
        </w:rPr>
      </w:pPr>
      <w:r>
        <w:rPr>
          <w:b/>
          <w:sz w:val="21"/>
          <w:szCs w:val="20"/>
        </w:rPr>
        <w:t xml:space="preserve">106. </w:t>
      </w:r>
      <w:r>
        <w:rPr>
          <w:sz w:val="21"/>
          <w:szCs w:val="20"/>
        </w:rPr>
        <w:t>《中华人民共和国劳动合同法》关于劳动合同的解除，描述正确的是（ ）</w:t>
      </w:r>
      <w:r>
        <w:rPr>
          <w:color w:val="808080"/>
          <w:sz w:val="16"/>
          <w:szCs w:val="20"/>
        </w:rPr>
        <w:t xml:space="preserve">  【单选题】</w:t>
      </w:r>
    </w:p>
    <w:p w14:paraId="2240B9CA">
      <w:pPr>
        <w:rPr>
          <w:sz w:val="21"/>
          <w:szCs w:val="20"/>
        </w:rPr>
      </w:pPr>
      <w:r>
        <w:rPr>
          <w:b/>
          <w:color w:val="FF0000"/>
          <w:sz w:val="21"/>
          <w:szCs w:val="20"/>
        </w:rPr>
        <w:t>A. 劳动合同的解除是指劳动合同尚未履行完毕前，由于一定事由的出现，提前终止的法律行为</w:t>
      </w:r>
    </w:p>
    <w:p w14:paraId="0E0D9B99">
      <w:pPr>
        <w:rPr>
          <w:sz w:val="21"/>
          <w:szCs w:val="20"/>
        </w:rPr>
      </w:pPr>
      <w:r>
        <w:rPr>
          <w:sz w:val="21"/>
          <w:szCs w:val="20"/>
        </w:rPr>
        <w:t>B. 劳动合同的解除主要是双方协商解除</w:t>
      </w:r>
    </w:p>
    <w:p w14:paraId="2B4802DD">
      <w:pPr>
        <w:rPr>
          <w:sz w:val="21"/>
          <w:szCs w:val="20"/>
        </w:rPr>
      </w:pPr>
      <w:r>
        <w:rPr>
          <w:sz w:val="21"/>
          <w:szCs w:val="20"/>
        </w:rPr>
        <w:t>C. 劳动合同的解除主要是劳动者单方解除</w:t>
      </w:r>
    </w:p>
    <w:p w14:paraId="090AA377">
      <w:pPr>
        <w:rPr>
          <w:sz w:val="21"/>
          <w:szCs w:val="20"/>
        </w:rPr>
      </w:pPr>
      <w:r>
        <w:rPr>
          <w:sz w:val="21"/>
          <w:szCs w:val="20"/>
        </w:rPr>
        <w:t>D. 劳动合同的解除主要是用人单位单方解除</w:t>
      </w:r>
    </w:p>
    <w:p w14:paraId="3D902A46">
      <w:pPr>
        <w:rPr>
          <w:sz w:val="21"/>
          <w:szCs w:val="20"/>
        </w:rPr>
      </w:pPr>
      <w:r>
        <w:rPr>
          <w:b/>
          <w:color w:val="008000"/>
          <w:sz w:val="20"/>
          <w:szCs w:val="20"/>
        </w:rPr>
        <w:t>参考答案：A</w:t>
      </w:r>
    </w:p>
    <w:p w14:paraId="3FBDD211">
      <w:pPr>
        <w:rPr>
          <w:sz w:val="21"/>
          <w:szCs w:val="20"/>
        </w:rPr>
      </w:pPr>
      <w:r>
        <w:rPr>
          <w:b/>
          <w:sz w:val="21"/>
          <w:szCs w:val="20"/>
        </w:rPr>
        <w:t xml:space="preserve">107. </w:t>
      </w:r>
      <w:r>
        <w:rPr>
          <w:sz w:val="21"/>
          <w:szCs w:val="20"/>
        </w:rPr>
        <w:t>穿戴手功能训练器时，应先将手指逐一套入训练器指套，再固定手腕处</w:t>
      </w:r>
      <w:r>
        <w:rPr>
          <w:color w:val="808080"/>
          <w:sz w:val="16"/>
          <w:szCs w:val="20"/>
        </w:rPr>
        <w:t xml:space="preserve">  【判断题】</w:t>
      </w:r>
    </w:p>
    <w:p w14:paraId="3920DC2F">
      <w:pPr>
        <w:rPr>
          <w:sz w:val="21"/>
          <w:szCs w:val="20"/>
        </w:rPr>
      </w:pPr>
      <w:r>
        <w:rPr>
          <w:b/>
          <w:color w:val="FF0000"/>
          <w:sz w:val="21"/>
          <w:szCs w:val="20"/>
        </w:rPr>
        <w:t>A. 正确</w:t>
      </w:r>
    </w:p>
    <w:p w14:paraId="40D68999">
      <w:pPr>
        <w:rPr>
          <w:sz w:val="21"/>
          <w:szCs w:val="20"/>
        </w:rPr>
      </w:pPr>
      <w:r>
        <w:rPr>
          <w:sz w:val="21"/>
          <w:szCs w:val="20"/>
        </w:rPr>
        <w:t>B. 错误</w:t>
      </w:r>
    </w:p>
    <w:p w14:paraId="6E098FEE">
      <w:pPr>
        <w:rPr>
          <w:sz w:val="21"/>
          <w:szCs w:val="20"/>
        </w:rPr>
      </w:pPr>
      <w:r>
        <w:rPr>
          <w:b/>
          <w:color w:val="008000"/>
          <w:sz w:val="20"/>
          <w:szCs w:val="20"/>
        </w:rPr>
        <w:t>参考答案：A</w:t>
      </w:r>
    </w:p>
    <w:p w14:paraId="18DABDE3">
      <w:pPr>
        <w:rPr>
          <w:sz w:val="21"/>
          <w:szCs w:val="20"/>
        </w:rPr>
      </w:pPr>
      <w:r>
        <w:rPr>
          <w:b/>
          <w:sz w:val="21"/>
          <w:szCs w:val="20"/>
        </w:rPr>
        <w:t xml:space="preserve">108. </w:t>
      </w:r>
      <w:r>
        <w:rPr>
          <w:sz w:val="21"/>
          <w:szCs w:val="20"/>
        </w:rPr>
        <w:t>下列哪项不是长期卧床的照护对象基础体温略微偏低的原因（）</w:t>
      </w:r>
      <w:r>
        <w:rPr>
          <w:color w:val="808080"/>
          <w:sz w:val="16"/>
          <w:szCs w:val="20"/>
        </w:rPr>
        <w:t xml:space="preserve">  【单选题】</w:t>
      </w:r>
    </w:p>
    <w:p w14:paraId="5BBFF8B5">
      <w:pPr>
        <w:rPr>
          <w:sz w:val="21"/>
          <w:szCs w:val="20"/>
        </w:rPr>
      </w:pPr>
      <w:r>
        <w:rPr>
          <w:sz w:val="21"/>
          <w:szCs w:val="20"/>
        </w:rPr>
        <w:t>A. 身体代谢慢</w:t>
      </w:r>
    </w:p>
    <w:p w14:paraId="5B2D92E8">
      <w:pPr>
        <w:rPr>
          <w:sz w:val="21"/>
          <w:szCs w:val="20"/>
        </w:rPr>
      </w:pPr>
      <w:r>
        <w:rPr>
          <w:sz w:val="21"/>
          <w:szCs w:val="20"/>
        </w:rPr>
        <w:t>B. 体内产能减弱</w:t>
      </w:r>
    </w:p>
    <w:p w14:paraId="167BC58E">
      <w:pPr>
        <w:rPr>
          <w:sz w:val="21"/>
          <w:szCs w:val="20"/>
        </w:rPr>
      </w:pPr>
      <w:r>
        <w:rPr>
          <w:b/>
          <w:color w:val="FF0000"/>
          <w:sz w:val="21"/>
          <w:szCs w:val="20"/>
        </w:rPr>
        <w:t>C. 体表血管收缩</w:t>
      </w:r>
    </w:p>
    <w:p w14:paraId="57A67CBD">
      <w:pPr>
        <w:rPr>
          <w:sz w:val="21"/>
          <w:szCs w:val="20"/>
        </w:rPr>
      </w:pPr>
      <w:r>
        <w:rPr>
          <w:sz w:val="21"/>
          <w:szCs w:val="20"/>
        </w:rPr>
        <w:t>D. 体表血管扩张</w:t>
      </w:r>
    </w:p>
    <w:p w14:paraId="48FB2649">
      <w:pPr>
        <w:rPr>
          <w:sz w:val="21"/>
          <w:szCs w:val="20"/>
        </w:rPr>
      </w:pPr>
      <w:r>
        <w:rPr>
          <w:b/>
          <w:color w:val="008000"/>
          <w:sz w:val="20"/>
          <w:szCs w:val="20"/>
        </w:rPr>
        <w:t>参考答案：C</w:t>
      </w:r>
    </w:p>
    <w:p w14:paraId="308EE3B7">
      <w:pPr>
        <w:rPr>
          <w:sz w:val="21"/>
          <w:szCs w:val="20"/>
        </w:rPr>
      </w:pPr>
      <w:r>
        <w:rPr>
          <w:b/>
          <w:sz w:val="21"/>
          <w:szCs w:val="20"/>
        </w:rPr>
        <w:t xml:space="preserve">109. </w:t>
      </w:r>
      <w:r>
        <w:rPr>
          <w:sz w:val="21"/>
          <w:szCs w:val="20"/>
        </w:rPr>
        <w:t>以下选项中，不属于照护对象基本饮食种类的是（ ）</w:t>
      </w:r>
      <w:r>
        <w:rPr>
          <w:color w:val="808080"/>
          <w:sz w:val="16"/>
          <w:szCs w:val="20"/>
        </w:rPr>
        <w:t xml:space="preserve">  【单选题】</w:t>
      </w:r>
    </w:p>
    <w:p w14:paraId="0BFD9CCE">
      <w:pPr>
        <w:rPr>
          <w:sz w:val="21"/>
          <w:szCs w:val="20"/>
        </w:rPr>
      </w:pPr>
      <w:r>
        <w:rPr>
          <w:sz w:val="21"/>
          <w:szCs w:val="20"/>
        </w:rPr>
        <w:t>A. 普通饮食</w:t>
      </w:r>
    </w:p>
    <w:p w14:paraId="59EE6E8A">
      <w:pPr>
        <w:rPr>
          <w:sz w:val="21"/>
          <w:szCs w:val="20"/>
        </w:rPr>
      </w:pPr>
      <w:r>
        <w:rPr>
          <w:b/>
          <w:color w:val="FF0000"/>
          <w:sz w:val="21"/>
          <w:szCs w:val="20"/>
        </w:rPr>
        <w:t>B. 高钾饮食</w:t>
      </w:r>
    </w:p>
    <w:p w14:paraId="123FDF6E">
      <w:pPr>
        <w:rPr>
          <w:sz w:val="21"/>
          <w:szCs w:val="20"/>
        </w:rPr>
      </w:pPr>
      <w:r>
        <w:rPr>
          <w:sz w:val="21"/>
          <w:szCs w:val="20"/>
        </w:rPr>
        <w:t>C. 软质饮食</w:t>
      </w:r>
    </w:p>
    <w:p w14:paraId="3B9C3BA7">
      <w:pPr>
        <w:rPr>
          <w:sz w:val="21"/>
          <w:szCs w:val="20"/>
        </w:rPr>
      </w:pPr>
      <w:r>
        <w:rPr>
          <w:sz w:val="21"/>
          <w:szCs w:val="20"/>
        </w:rPr>
        <w:t>D. 半流质饮食</w:t>
      </w:r>
    </w:p>
    <w:p w14:paraId="55AD037D">
      <w:pPr>
        <w:rPr>
          <w:sz w:val="21"/>
          <w:szCs w:val="20"/>
        </w:rPr>
      </w:pPr>
      <w:r>
        <w:rPr>
          <w:b/>
          <w:color w:val="008000"/>
          <w:sz w:val="20"/>
          <w:szCs w:val="20"/>
        </w:rPr>
        <w:t>参考答案：B</w:t>
      </w:r>
    </w:p>
    <w:p w14:paraId="41C88D49">
      <w:pPr>
        <w:rPr>
          <w:sz w:val="21"/>
          <w:szCs w:val="20"/>
        </w:rPr>
      </w:pPr>
      <w:r>
        <w:rPr>
          <w:b/>
          <w:sz w:val="21"/>
          <w:szCs w:val="20"/>
        </w:rPr>
        <w:t xml:space="preserve">110. </w:t>
      </w:r>
      <w:r>
        <w:rPr>
          <w:sz w:val="21"/>
          <w:szCs w:val="20"/>
        </w:rPr>
        <w:t>在进行卫生手消毒前，不必需的准备包括（ ）</w:t>
      </w:r>
      <w:r>
        <w:rPr>
          <w:color w:val="808080"/>
          <w:sz w:val="16"/>
          <w:szCs w:val="20"/>
        </w:rPr>
        <w:t xml:space="preserve">  【单选题】</w:t>
      </w:r>
    </w:p>
    <w:p w14:paraId="34AA542B">
      <w:pPr>
        <w:rPr>
          <w:sz w:val="21"/>
          <w:szCs w:val="20"/>
        </w:rPr>
      </w:pPr>
      <w:r>
        <w:rPr>
          <w:sz w:val="21"/>
          <w:szCs w:val="20"/>
        </w:rPr>
        <w:t>A. 环境准备清洁、宽敞</w:t>
      </w:r>
    </w:p>
    <w:p w14:paraId="3590A76B">
      <w:pPr>
        <w:rPr>
          <w:sz w:val="21"/>
          <w:szCs w:val="20"/>
        </w:rPr>
      </w:pPr>
      <w:r>
        <w:rPr>
          <w:sz w:val="21"/>
          <w:szCs w:val="20"/>
        </w:rPr>
        <w:t>B. 修剪指甲，取下手表、饰物</w:t>
      </w:r>
    </w:p>
    <w:p w14:paraId="58E1ABF9">
      <w:pPr>
        <w:rPr>
          <w:sz w:val="21"/>
          <w:szCs w:val="20"/>
        </w:rPr>
      </w:pPr>
      <w:r>
        <w:rPr>
          <w:b/>
          <w:color w:val="FF0000"/>
          <w:sz w:val="21"/>
          <w:szCs w:val="20"/>
        </w:rPr>
        <w:t>C. 必须穿着特定的防护服</w:t>
      </w:r>
    </w:p>
    <w:p w14:paraId="52C9B584">
      <w:pPr>
        <w:rPr>
          <w:sz w:val="21"/>
          <w:szCs w:val="20"/>
        </w:rPr>
      </w:pPr>
      <w:r>
        <w:rPr>
          <w:sz w:val="21"/>
          <w:szCs w:val="20"/>
        </w:rPr>
        <w:t>D. 用物准备流动水洗手设施、洗手液（肥皂）、干手设施、手消毒剂</w:t>
      </w:r>
    </w:p>
    <w:p w14:paraId="560C7803">
      <w:pPr>
        <w:rPr>
          <w:sz w:val="21"/>
          <w:szCs w:val="20"/>
        </w:rPr>
      </w:pPr>
      <w:r>
        <w:rPr>
          <w:b/>
          <w:color w:val="008000"/>
          <w:sz w:val="20"/>
          <w:szCs w:val="20"/>
        </w:rPr>
        <w:t>参考答案：C</w:t>
      </w:r>
    </w:p>
    <w:p w14:paraId="4A3CEAC8">
      <w:pPr>
        <w:rPr>
          <w:sz w:val="21"/>
          <w:szCs w:val="20"/>
        </w:rPr>
      </w:pPr>
      <w:r>
        <w:rPr>
          <w:sz w:val="21"/>
          <w:szCs w:val="20"/>
        </w:rPr>
        <w:br w:type="page"/>
      </w:r>
    </w:p>
    <w:p w14:paraId="4A0CF3D9">
      <w:pPr>
        <w:rPr>
          <w:sz w:val="21"/>
          <w:szCs w:val="20"/>
        </w:rPr>
      </w:pPr>
      <w:r>
        <w:rPr>
          <w:b/>
          <w:sz w:val="21"/>
          <w:szCs w:val="20"/>
        </w:rPr>
        <w:t xml:space="preserve">111. </w:t>
      </w:r>
      <w:r>
        <w:rPr>
          <w:sz w:val="21"/>
          <w:szCs w:val="20"/>
        </w:rPr>
        <w:t>长护师协助照护对象体位转移过程中，对于疼痛敏感或身体僵硬的照护对象，需要缓慢和轻柔操作，避免造成额外的疼痛和不适</w:t>
      </w:r>
      <w:r>
        <w:rPr>
          <w:color w:val="808080"/>
          <w:sz w:val="16"/>
          <w:szCs w:val="20"/>
        </w:rPr>
        <w:t xml:space="preserve">  【判断题】</w:t>
      </w:r>
    </w:p>
    <w:p w14:paraId="1EB2FFBD">
      <w:pPr>
        <w:rPr>
          <w:sz w:val="21"/>
          <w:szCs w:val="20"/>
        </w:rPr>
      </w:pPr>
      <w:r>
        <w:rPr>
          <w:b/>
          <w:color w:val="FF0000"/>
          <w:sz w:val="21"/>
          <w:szCs w:val="20"/>
        </w:rPr>
        <w:t>A. 正确</w:t>
      </w:r>
    </w:p>
    <w:p w14:paraId="73210B45">
      <w:pPr>
        <w:rPr>
          <w:sz w:val="21"/>
          <w:szCs w:val="20"/>
        </w:rPr>
      </w:pPr>
      <w:r>
        <w:rPr>
          <w:sz w:val="21"/>
          <w:szCs w:val="20"/>
        </w:rPr>
        <w:t>B. 错误</w:t>
      </w:r>
    </w:p>
    <w:p w14:paraId="523D1158">
      <w:pPr>
        <w:rPr>
          <w:sz w:val="21"/>
          <w:szCs w:val="20"/>
        </w:rPr>
      </w:pPr>
      <w:r>
        <w:rPr>
          <w:b/>
          <w:color w:val="008000"/>
          <w:sz w:val="20"/>
          <w:szCs w:val="20"/>
        </w:rPr>
        <w:t>参考答案：A</w:t>
      </w:r>
    </w:p>
    <w:p w14:paraId="31AA073D">
      <w:pPr>
        <w:rPr>
          <w:sz w:val="21"/>
          <w:szCs w:val="20"/>
        </w:rPr>
      </w:pPr>
      <w:r>
        <w:rPr>
          <w:b/>
          <w:sz w:val="21"/>
          <w:szCs w:val="20"/>
        </w:rPr>
        <w:t xml:space="preserve">112. </w:t>
      </w:r>
      <w:r>
        <w:rPr>
          <w:sz w:val="21"/>
          <w:szCs w:val="20"/>
        </w:rPr>
        <w:t>预防噎食措施正确的是（ ）</w:t>
      </w:r>
      <w:r>
        <w:rPr>
          <w:color w:val="808080"/>
          <w:sz w:val="16"/>
          <w:szCs w:val="20"/>
        </w:rPr>
        <w:t xml:space="preserve">  【单选题】</w:t>
      </w:r>
    </w:p>
    <w:p w14:paraId="32794CC9">
      <w:pPr>
        <w:rPr>
          <w:sz w:val="21"/>
          <w:szCs w:val="20"/>
        </w:rPr>
      </w:pPr>
      <w:r>
        <w:rPr>
          <w:sz w:val="21"/>
          <w:szCs w:val="20"/>
        </w:rPr>
        <w:t>A. 为加快进食速度，将食物做成大块</w:t>
      </w:r>
    </w:p>
    <w:p w14:paraId="07170CF4">
      <w:pPr>
        <w:rPr>
          <w:sz w:val="21"/>
          <w:szCs w:val="20"/>
        </w:rPr>
      </w:pPr>
      <w:r>
        <w:rPr>
          <w:sz w:val="21"/>
          <w:szCs w:val="20"/>
        </w:rPr>
        <w:t>B. 进食时频繁交谈，分散其注意力</w:t>
      </w:r>
    </w:p>
    <w:p w14:paraId="4A785BEC">
      <w:pPr>
        <w:rPr>
          <w:sz w:val="21"/>
          <w:szCs w:val="20"/>
        </w:rPr>
      </w:pPr>
      <w:r>
        <w:rPr>
          <w:b/>
          <w:color w:val="FF0000"/>
          <w:sz w:val="21"/>
          <w:szCs w:val="20"/>
        </w:rPr>
        <w:t>C. 对于吞咽困难者，将食物制成糊状或泥状</w:t>
      </w:r>
    </w:p>
    <w:p w14:paraId="79FADF9F">
      <w:pPr>
        <w:rPr>
          <w:sz w:val="21"/>
          <w:szCs w:val="20"/>
        </w:rPr>
      </w:pPr>
      <w:r>
        <w:rPr>
          <w:sz w:val="21"/>
          <w:szCs w:val="20"/>
        </w:rPr>
        <w:t>D. 快速进食，避免食物变凉</w:t>
      </w:r>
    </w:p>
    <w:p w14:paraId="65D2926E">
      <w:pPr>
        <w:rPr>
          <w:sz w:val="21"/>
          <w:szCs w:val="20"/>
        </w:rPr>
      </w:pPr>
      <w:r>
        <w:rPr>
          <w:b/>
          <w:color w:val="008000"/>
          <w:sz w:val="20"/>
          <w:szCs w:val="20"/>
        </w:rPr>
        <w:t>参考答案：C</w:t>
      </w:r>
    </w:p>
    <w:p w14:paraId="1418B68D">
      <w:pPr>
        <w:rPr>
          <w:sz w:val="21"/>
          <w:szCs w:val="20"/>
        </w:rPr>
      </w:pPr>
      <w:r>
        <w:rPr>
          <w:b/>
          <w:sz w:val="21"/>
          <w:szCs w:val="20"/>
        </w:rPr>
        <w:t xml:space="preserve">113. </w:t>
      </w:r>
      <w:r>
        <w:rPr>
          <w:sz w:val="21"/>
          <w:szCs w:val="20"/>
        </w:rPr>
        <w:t>体温每升高1℃，脉搏一般会增加（ ）</w:t>
      </w:r>
      <w:r>
        <w:rPr>
          <w:color w:val="808080"/>
          <w:sz w:val="16"/>
          <w:szCs w:val="20"/>
        </w:rPr>
        <w:t xml:space="preserve">  【单选题】</w:t>
      </w:r>
    </w:p>
    <w:p w14:paraId="7F791A76">
      <w:pPr>
        <w:rPr>
          <w:sz w:val="21"/>
          <w:szCs w:val="20"/>
        </w:rPr>
      </w:pPr>
      <w:r>
        <w:rPr>
          <w:sz w:val="21"/>
          <w:szCs w:val="20"/>
        </w:rPr>
        <w:t>A. 1～5次/分</w:t>
      </w:r>
    </w:p>
    <w:p w14:paraId="172C463D">
      <w:pPr>
        <w:rPr>
          <w:sz w:val="21"/>
          <w:szCs w:val="20"/>
        </w:rPr>
      </w:pPr>
      <w:r>
        <w:rPr>
          <w:sz w:val="21"/>
          <w:szCs w:val="20"/>
        </w:rPr>
        <w:t>B. 5～10次/分</w:t>
      </w:r>
    </w:p>
    <w:p w14:paraId="75066A22">
      <w:pPr>
        <w:rPr>
          <w:sz w:val="21"/>
          <w:szCs w:val="20"/>
        </w:rPr>
      </w:pPr>
      <w:r>
        <w:rPr>
          <w:b/>
          <w:color w:val="FF0000"/>
          <w:sz w:val="21"/>
          <w:szCs w:val="20"/>
        </w:rPr>
        <w:t>C. 10～20 次/分</w:t>
      </w:r>
    </w:p>
    <w:p w14:paraId="70180F69">
      <w:pPr>
        <w:rPr>
          <w:sz w:val="21"/>
          <w:szCs w:val="20"/>
        </w:rPr>
      </w:pPr>
      <w:r>
        <w:rPr>
          <w:sz w:val="21"/>
          <w:szCs w:val="20"/>
        </w:rPr>
        <w:t>D. 20～30 次/分</w:t>
      </w:r>
    </w:p>
    <w:p w14:paraId="4405CF9D">
      <w:pPr>
        <w:rPr>
          <w:sz w:val="21"/>
          <w:szCs w:val="20"/>
        </w:rPr>
      </w:pPr>
      <w:r>
        <w:rPr>
          <w:b/>
          <w:color w:val="008000"/>
          <w:sz w:val="20"/>
          <w:szCs w:val="20"/>
        </w:rPr>
        <w:t>参考答案：C</w:t>
      </w:r>
    </w:p>
    <w:p w14:paraId="7B9F17AF">
      <w:pPr>
        <w:rPr>
          <w:sz w:val="21"/>
          <w:szCs w:val="20"/>
        </w:rPr>
      </w:pPr>
      <w:r>
        <w:rPr>
          <w:b/>
          <w:sz w:val="21"/>
          <w:szCs w:val="20"/>
        </w:rPr>
        <w:t xml:space="preserve">114. </w:t>
      </w:r>
      <w:r>
        <w:rPr>
          <w:sz w:val="21"/>
          <w:szCs w:val="20"/>
        </w:rPr>
        <w:t>更换床品时为保持站姿稳定，长护师可（ ）</w:t>
      </w:r>
      <w:r>
        <w:rPr>
          <w:color w:val="808080"/>
          <w:sz w:val="16"/>
          <w:szCs w:val="20"/>
        </w:rPr>
        <w:t xml:space="preserve">  【单选题】</w:t>
      </w:r>
    </w:p>
    <w:p w14:paraId="7DF7D316">
      <w:pPr>
        <w:rPr>
          <w:sz w:val="21"/>
          <w:szCs w:val="20"/>
        </w:rPr>
      </w:pPr>
      <w:r>
        <w:rPr>
          <w:b/>
          <w:color w:val="FF0000"/>
          <w:sz w:val="21"/>
          <w:szCs w:val="20"/>
        </w:rPr>
        <w:t>A. 双脚分开同肩宽</w:t>
      </w:r>
    </w:p>
    <w:p w14:paraId="4B748272">
      <w:pPr>
        <w:rPr>
          <w:sz w:val="21"/>
          <w:szCs w:val="20"/>
        </w:rPr>
      </w:pPr>
      <w:r>
        <w:rPr>
          <w:sz w:val="21"/>
          <w:szCs w:val="20"/>
        </w:rPr>
        <w:t>B. 翘起脚尖</w:t>
      </w:r>
    </w:p>
    <w:p w14:paraId="2C7A460A">
      <w:pPr>
        <w:rPr>
          <w:sz w:val="21"/>
          <w:szCs w:val="20"/>
        </w:rPr>
      </w:pPr>
      <w:r>
        <w:rPr>
          <w:sz w:val="21"/>
          <w:szCs w:val="20"/>
        </w:rPr>
        <w:t>C. 并拢双脚</w:t>
      </w:r>
    </w:p>
    <w:p w14:paraId="68BAF970">
      <w:pPr>
        <w:rPr>
          <w:sz w:val="21"/>
          <w:szCs w:val="20"/>
        </w:rPr>
      </w:pPr>
      <w:r>
        <w:rPr>
          <w:sz w:val="21"/>
          <w:szCs w:val="20"/>
        </w:rPr>
        <w:t>D. 缩小支撑面积</w:t>
      </w:r>
    </w:p>
    <w:p w14:paraId="251FAD1D">
      <w:pPr>
        <w:rPr>
          <w:sz w:val="21"/>
          <w:szCs w:val="20"/>
        </w:rPr>
      </w:pPr>
      <w:r>
        <w:rPr>
          <w:b/>
          <w:color w:val="008000"/>
          <w:sz w:val="20"/>
          <w:szCs w:val="20"/>
        </w:rPr>
        <w:t>参考答案：A</w:t>
      </w:r>
    </w:p>
    <w:p w14:paraId="76ED4802">
      <w:pPr>
        <w:rPr>
          <w:sz w:val="21"/>
          <w:szCs w:val="20"/>
        </w:rPr>
      </w:pPr>
      <w:r>
        <w:rPr>
          <w:b/>
          <w:sz w:val="21"/>
          <w:szCs w:val="20"/>
        </w:rPr>
        <w:t xml:space="preserve">115. </w:t>
      </w:r>
      <w:r>
        <w:rPr>
          <w:sz w:val="21"/>
          <w:szCs w:val="20"/>
        </w:rPr>
        <w:t>在摆放良肢位过程中，如果照护对象主诉疼痛或不适，长护师应（ ）</w:t>
      </w:r>
      <w:r>
        <w:rPr>
          <w:color w:val="808080"/>
          <w:sz w:val="16"/>
          <w:szCs w:val="20"/>
        </w:rPr>
        <w:t xml:space="preserve">  【单选题】</w:t>
      </w:r>
    </w:p>
    <w:p w14:paraId="378274EE">
      <w:pPr>
        <w:rPr>
          <w:sz w:val="21"/>
          <w:szCs w:val="20"/>
        </w:rPr>
      </w:pPr>
      <w:r>
        <w:rPr>
          <w:sz w:val="21"/>
          <w:szCs w:val="20"/>
        </w:rPr>
        <w:t>A. 鼓励照护对象忍耐，以保持标准姿势</w:t>
      </w:r>
    </w:p>
    <w:p w14:paraId="6D6234DE">
      <w:pPr>
        <w:rPr>
          <w:sz w:val="21"/>
          <w:szCs w:val="20"/>
        </w:rPr>
      </w:pPr>
      <w:r>
        <w:rPr>
          <w:sz w:val="21"/>
          <w:szCs w:val="20"/>
        </w:rPr>
        <w:t>B. 告知照护对象这是正常反应，不必在意</w:t>
      </w:r>
    </w:p>
    <w:p w14:paraId="3379039F">
      <w:pPr>
        <w:rPr>
          <w:sz w:val="21"/>
          <w:szCs w:val="20"/>
        </w:rPr>
      </w:pPr>
      <w:r>
        <w:rPr>
          <w:b/>
          <w:color w:val="FF0000"/>
          <w:sz w:val="21"/>
          <w:szCs w:val="20"/>
        </w:rPr>
        <w:t>C. 立即停止操作，检查原因并调整摆放方案</w:t>
      </w:r>
    </w:p>
    <w:p w14:paraId="7822E935">
      <w:pPr>
        <w:rPr>
          <w:sz w:val="21"/>
          <w:szCs w:val="20"/>
        </w:rPr>
      </w:pPr>
      <w:r>
        <w:rPr>
          <w:sz w:val="21"/>
          <w:szCs w:val="20"/>
        </w:rPr>
        <w:t>D. 使用约束带固定，防止照护对象乱动</w:t>
      </w:r>
    </w:p>
    <w:p w14:paraId="7D43BE28">
      <w:pPr>
        <w:rPr>
          <w:sz w:val="21"/>
          <w:szCs w:val="20"/>
        </w:rPr>
      </w:pPr>
      <w:r>
        <w:rPr>
          <w:b/>
          <w:color w:val="008000"/>
          <w:sz w:val="20"/>
          <w:szCs w:val="20"/>
        </w:rPr>
        <w:t>参考答案：C</w:t>
      </w:r>
    </w:p>
    <w:p w14:paraId="3ADCDEC5">
      <w:pPr>
        <w:rPr>
          <w:sz w:val="21"/>
          <w:szCs w:val="20"/>
        </w:rPr>
      </w:pPr>
      <w:r>
        <w:rPr>
          <w:b/>
          <w:sz w:val="21"/>
          <w:szCs w:val="20"/>
        </w:rPr>
        <w:t xml:space="preserve">116. </w:t>
      </w:r>
      <w:r>
        <w:rPr>
          <w:sz w:val="21"/>
          <w:szCs w:val="20"/>
        </w:rPr>
        <w:t>张奶奶午餐后用漱口水漱口，漱口时间应在（ ）</w:t>
      </w:r>
      <w:r>
        <w:rPr>
          <w:color w:val="808080"/>
          <w:sz w:val="16"/>
          <w:szCs w:val="20"/>
        </w:rPr>
        <w:t xml:space="preserve">  【单选题】</w:t>
      </w:r>
    </w:p>
    <w:p w14:paraId="6647182B">
      <w:pPr>
        <w:rPr>
          <w:sz w:val="21"/>
          <w:szCs w:val="20"/>
        </w:rPr>
      </w:pPr>
      <w:r>
        <w:rPr>
          <w:sz w:val="21"/>
          <w:szCs w:val="20"/>
        </w:rPr>
        <w:t>A. 5秒左右</w:t>
      </w:r>
    </w:p>
    <w:p w14:paraId="58277540">
      <w:pPr>
        <w:rPr>
          <w:sz w:val="21"/>
          <w:szCs w:val="20"/>
        </w:rPr>
      </w:pPr>
      <w:r>
        <w:rPr>
          <w:sz w:val="21"/>
          <w:szCs w:val="20"/>
        </w:rPr>
        <w:t>B. 立即吐掉</w:t>
      </w:r>
    </w:p>
    <w:p w14:paraId="3476B88B">
      <w:pPr>
        <w:rPr>
          <w:sz w:val="21"/>
          <w:szCs w:val="20"/>
        </w:rPr>
      </w:pPr>
      <w:r>
        <w:rPr>
          <w:b/>
          <w:color w:val="FF0000"/>
          <w:sz w:val="21"/>
          <w:szCs w:val="20"/>
        </w:rPr>
        <w:t>C. 20~30秒</w:t>
      </w:r>
    </w:p>
    <w:p w14:paraId="70998ED4">
      <w:pPr>
        <w:rPr>
          <w:sz w:val="21"/>
          <w:szCs w:val="20"/>
        </w:rPr>
      </w:pPr>
      <w:r>
        <w:rPr>
          <w:sz w:val="21"/>
          <w:szCs w:val="20"/>
        </w:rPr>
        <w:t>D. 2分钟以上</w:t>
      </w:r>
    </w:p>
    <w:p w14:paraId="4AFFF911">
      <w:pPr>
        <w:rPr>
          <w:sz w:val="21"/>
          <w:szCs w:val="20"/>
        </w:rPr>
      </w:pPr>
      <w:r>
        <w:rPr>
          <w:b/>
          <w:color w:val="008000"/>
          <w:sz w:val="20"/>
          <w:szCs w:val="20"/>
        </w:rPr>
        <w:t>参考答案：C</w:t>
      </w:r>
    </w:p>
    <w:p w14:paraId="2992079C">
      <w:pPr>
        <w:rPr>
          <w:sz w:val="21"/>
          <w:szCs w:val="20"/>
        </w:rPr>
      </w:pPr>
      <w:r>
        <w:rPr>
          <w:b/>
          <w:sz w:val="21"/>
          <w:szCs w:val="20"/>
        </w:rPr>
        <w:t xml:space="preserve">117. </w:t>
      </w:r>
      <w:r>
        <w:rPr>
          <w:sz w:val="21"/>
          <w:szCs w:val="20"/>
        </w:rPr>
        <w:t>保持臀部皮肤清洁干燥是预防皮疹、红肿的重要步骤</w:t>
      </w:r>
      <w:r>
        <w:rPr>
          <w:color w:val="808080"/>
          <w:sz w:val="16"/>
          <w:szCs w:val="20"/>
        </w:rPr>
        <w:t xml:space="preserve">  【判断题】</w:t>
      </w:r>
    </w:p>
    <w:p w14:paraId="48BB5455">
      <w:pPr>
        <w:rPr>
          <w:sz w:val="21"/>
          <w:szCs w:val="20"/>
        </w:rPr>
      </w:pPr>
      <w:r>
        <w:rPr>
          <w:b/>
          <w:color w:val="FF0000"/>
          <w:sz w:val="21"/>
          <w:szCs w:val="20"/>
        </w:rPr>
        <w:t>A. 正确</w:t>
      </w:r>
    </w:p>
    <w:p w14:paraId="69AEAF99">
      <w:pPr>
        <w:rPr>
          <w:sz w:val="21"/>
          <w:szCs w:val="20"/>
        </w:rPr>
      </w:pPr>
      <w:r>
        <w:rPr>
          <w:sz w:val="21"/>
          <w:szCs w:val="20"/>
        </w:rPr>
        <w:t>B. 错误</w:t>
      </w:r>
    </w:p>
    <w:p w14:paraId="3ADF4E6C">
      <w:pPr>
        <w:rPr>
          <w:sz w:val="21"/>
          <w:szCs w:val="20"/>
        </w:rPr>
      </w:pPr>
      <w:r>
        <w:rPr>
          <w:b/>
          <w:color w:val="008000"/>
          <w:sz w:val="20"/>
          <w:szCs w:val="20"/>
        </w:rPr>
        <w:t>参考答案：A</w:t>
      </w:r>
    </w:p>
    <w:p w14:paraId="215014D3">
      <w:pPr>
        <w:rPr>
          <w:sz w:val="21"/>
          <w:szCs w:val="20"/>
        </w:rPr>
      </w:pPr>
      <w:r>
        <w:rPr>
          <w:b/>
          <w:sz w:val="21"/>
          <w:szCs w:val="20"/>
        </w:rPr>
        <w:t xml:space="preserve">118. </w:t>
      </w:r>
      <w:r>
        <w:rPr>
          <w:sz w:val="21"/>
          <w:szCs w:val="20"/>
        </w:rPr>
        <w:t>为避免照护对象中途放弃，指导其使用手部康复训练球时应遵循（ ）的原则</w:t>
      </w:r>
      <w:r>
        <w:rPr>
          <w:color w:val="808080"/>
          <w:sz w:val="16"/>
          <w:szCs w:val="20"/>
        </w:rPr>
        <w:t xml:space="preserve">  【单选题】</w:t>
      </w:r>
    </w:p>
    <w:p w14:paraId="4DCC41C4">
      <w:pPr>
        <w:rPr>
          <w:sz w:val="21"/>
          <w:szCs w:val="20"/>
        </w:rPr>
      </w:pPr>
      <w:r>
        <w:rPr>
          <w:b/>
          <w:color w:val="FF0000"/>
          <w:sz w:val="21"/>
          <w:szCs w:val="20"/>
        </w:rPr>
        <w:t>A. 坚持训练</w:t>
      </w:r>
    </w:p>
    <w:p w14:paraId="6A6C02F9">
      <w:pPr>
        <w:rPr>
          <w:sz w:val="21"/>
          <w:szCs w:val="20"/>
        </w:rPr>
      </w:pPr>
      <w:r>
        <w:rPr>
          <w:sz w:val="21"/>
          <w:szCs w:val="20"/>
        </w:rPr>
        <w:t>B. 加大强度</w:t>
      </w:r>
    </w:p>
    <w:p w14:paraId="075D0703">
      <w:pPr>
        <w:rPr>
          <w:sz w:val="21"/>
          <w:szCs w:val="20"/>
        </w:rPr>
      </w:pPr>
      <w:r>
        <w:rPr>
          <w:sz w:val="21"/>
          <w:szCs w:val="20"/>
        </w:rPr>
        <w:t>C. 每次力竭</w:t>
      </w:r>
    </w:p>
    <w:p w14:paraId="4FF7CD10">
      <w:pPr>
        <w:rPr>
          <w:sz w:val="21"/>
          <w:szCs w:val="20"/>
        </w:rPr>
      </w:pPr>
      <w:r>
        <w:rPr>
          <w:sz w:val="21"/>
          <w:szCs w:val="20"/>
        </w:rPr>
        <w:t>D. 随心所欲</w:t>
      </w:r>
    </w:p>
    <w:p w14:paraId="0FD04537">
      <w:pPr>
        <w:rPr>
          <w:sz w:val="21"/>
          <w:szCs w:val="20"/>
        </w:rPr>
      </w:pPr>
      <w:r>
        <w:rPr>
          <w:b/>
          <w:color w:val="008000"/>
          <w:sz w:val="20"/>
          <w:szCs w:val="20"/>
        </w:rPr>
        <w:t>参考答案：A</w:t>
      </w:r>
    </w:p>
    <w:p w14:paraId="52324104">
      <w:pPr>
        <w:rPr>
          <w:sz w:val="21"/>
          <w:szCs w:val="20"/>
        </w:rPr>
      </w:pPr>
      <w:r>
        <w:rPr>
          <w:b/>
          <w:sz w:val="21"/>
          <w:szCs w:val="20"/>
        </w:rPr>
        <w:t xml:space="preserve">119. </w:t>
      </w:r>
      <w:r>
        <w:rPr>
          <w:sz w:val="21"/>
          <w:szCs w:val="20"/>
        </w:rPr>
        <w:t>长护师协助照护对象进水时，水温应控制在（ ）</w:t>
      </w:r>
      <w:r>
        <w:rPr>
          <w:color w:val="808080"/>
          <w:sz w:val="16"/>
          <w:szCs w:val="20"/>
        </w:rPr>
        <w:t xml:space="preserve">  【单选题】</w:t>
      </w:r>
    </w:p>
    <w:p w14:paraId="732AC5EF">
      <w:pPr>
        <w:rPr>
          <w:sz w:val="21"/>
          <w:szCs w:val="20"/>
        </w:rPr>
      </w:pPr>
      <w:r>
        <w:rPr>
          <w:sz w:val="21"/>
          <w:szCs w:val="20"/>
        </w:rPr>
        <w:t>A. 30～35℃</w:t>
      </w:r>
    </w:p>
    <w:p w14:paraId="14E7B49F">
      <w:pPr>
        <w:rPr>
          <w:sz w:val="21"/>
          <w:szCs w:val="20"/>
        </w:rPr>
      </w:pPr>
      <w:r>
        <w:rPr>
          <w:b/>
          <w:color w:val="FF0000"/>
          <w:sz w:val="21"/>
          <w:szCs w:val="20"/>
        </w:rPr>
        <w:t>B. 38～40℃</w:t>
      </w:r>
    </w:p>
    <w:p w14:paraId="59B47353">
      <w:pPr>
        <w:rPr>
          <w:sz w:val="21"/>
          <w:szCs w:val="20"/>
        </w:rPr>
      </w:pPr>
      <w:r>
        <w:rPr>
          <w:sz w:val="21"/>
          <w:szCs w:val="20"/>
        </w:rPr>
        <w:t>C. 45～50℃</w:t>
      </w:r>
    </w:p>
    <w:p w14:paraId="1E8B1AB8">
      <w:pPr>
        <w:rPr>
          <w:sz w:val="21"/>
          <w:szCs w:val="20"/>
        </w:rPr>
      </w:pPr>
      <w:r>
        <w:rPr>
          <w:sz w:val="21"/>
          <w:szCs w:val="20"/>
        </w:rPr>
        <w:t>D. 室温</w:t>
      </w:r>
    </w:p>
    <w:p w14:paraId="2AC8DBAA">
      <w:pPr>
        <w:rPr>
          <w:sz w:val="21"/>
          <w:szCs w:val="20"/>
        </w:rPr>
      </w:pPr>
      <w:r>
        <w:rPr>
          <w:b/>
          <w:color w:val="008000"/>
          <w:sz w:val="20"/>
          <w:szCs w:val="20"/>
        </w:rPr>
        <w:t>参考答案：B</w:t>
      </w:r>
    </w:p>
    <w:p w14:paraId="6B54D766">
      <w:pPr>
        <w:rPr>
          <w:sz w:val="21"/>
          <w:szCs w:val="20"/>
        </w:rPr>
      </w:pPr>
      <w:r>
        <w:rPr>
          <w:b/>
          <w:sz w:val="21"/>
          <w:szCs w:val="20"/>
        </w:rPr>
        <w:t xml:space="preserve">120. </w:t>
      </w:r>
      <w:r>
        <w:rPr>
          <w:sz w:val="21"/>
          <w:szCs w:val="20"/>
        </w:rPr>
        <w:t>为有认知障碍的照护对象选择餐盘，适宜的是（ ）</w:t>
      </w:r>
      <w:r>
        <w:rPr>
          <w:color w:val="808080"/>
          <w:sz w:val="16"/>
          <w:szCs w:val="20"/>
        </w:rPr>
        <w:t xml:space="preserve">  【单选题】</w:t>
      </w:r>
    </w:p>
    <w:p w14:paraId="787F8BC6">
      <w:pPr>
        <w:rPr>
          <w:sz w:val="21"/>
          <w:szCs w:val="20"/>
        </w:rPr>
      </w:pPr>
      <w:r>
        <w:rPr>
          <w:sz w:val="21"/>
          <w:szCs w:val="20"/>
        </w:rPr>
        <w:t>A. 纯白色的餐盘</w:t>
      </w:r>
    </w:p>
    <w:p w14:paraId="0F43D4AB">
      <w:pPr>
        <w:rPr>
          <w:sz w:val="21"/>
          <w:szCs w:val="20"/>
        </w:rPr>
      </w:pPr>
      <w:r>
        <w:rPr>
          <w:b/>
          <w:color w:val="FF0000"/>
          <w:sz w:val="21"/>
          <w:szCs w:val="20"/>
        </w:rPr>
        <w:t>B. 餐盘与食物颜色对比鲜明，并带有高挡边</w:t>
      </w:r>
    </w:p>
    <w:p w14:paraId="7FED44E9">
      <w:pPr>
        <w:rPr>
          <w:sz w:val="21"/>
          <w:szCs w:val="20"/>
        </w:rPr>
      </w:pPr>
      <w:r>
        <w:rPr>
          <w:sz w:val="21"/>
          <w:szCs w:val="20"/>
        </w:rPr>
        <w:t>C. 图案非常复杂的餐盘</w:t>
      </w:r>
    </w:p>
    <w:p w14:paraId="64E1E8B2">
      <w:pPr>
        <w:rPr>
          <w:sz w:val="21"/>
          <w:szCs w:val="20"/>
        </w:rPr>
      </w:pPr>
      <w:r>
        <w:rPr>
          <w:sz w:val="21"/>
          <w:szCs w:val="20"/>
        </w:rPr>
        <w:t>D. 深度很浅的平盘</w:t>
      </w:r>
    </w:p>
    <w:p w14:paraId="436649CB">
      <w:pPr>
        <w:rPr>
          <w:sz w:val="21"/>
          <w:szCs w:val="20"/>
        </w:rPr>
      </w:pPr>
      <w:r>
        <w:rPr>
          <w:b/>
          <w:color w:val="008000"/>
          <w:sz w:val="20"/>
          <w:szCs w:val="20"/>
        </w:rPr>
        <w:t>参考答案：B</w:t>
      </w:r>
    </w:p>
    <w:p w14:paraId="635E4A54">
      <w:pPr>
        <w:rPr>
          <w:sz w:val="21"/>
          <w:szCs w:val="20"/>
        </w:rPr>
      </w:pPr>
      <w:r>
        <w:rPr>
          <w:sz w:val="21"/>
          <w:szCs w:val="20"/>
        </w:rPr>
        <w:br w:type="page"/>
      </w:r>
    </w:p>
    <w:p w14:paraId="09D54A2F">
      <w:pPr>
        <w:rPr>
          <w:sz w:val="21"/>
          <w:szCs w:val="20"/>
        </w:rPr>
      </w:pPr>
      <w:r>
        <w:rPr>
          <w:b/>
          <w:sz w:val="21"/>
          <w:szCs w:val="20"/>
        </w:rPr>
        <w:t xml:space="preserve">121. </w:t>
      </w:r>
      <w:r>
        <w:rPr>
          <w:sz w:val="21"/>
          <w:szCs w:val="20"/>
        </w:rPr>
        <w:t>戴义齿不能改善照护对象说话漏风，吐字不清的状况</w:t>
      </w:r>
      <w:r>
        <w:rPr>
          <w:color w:val="808080"/>
          <w:sz w:val="16"/>
          <w:szCs w:val="20"/>
        </w:rPr>
        <w:t xml:space="preserve">  【判断题】</w:t>
      </w:r>
    </w:p>
    <w:p w14:paraId="557E3C76">
      <w:pPr>
        <w:rPr>
          <w:sz w:val="21"/>
          <w:szCs w:val="20"/>
        </w:rPr>
      </w:pPr>
      <w:r>
        <w:rPr>
          <w:sz w:val="21"/>
          <w:szCs w:val="20"/>
        </w:rPr>
        <w:t>A. 正确</w:t>
      </w:r>
    </w:p>
    <w:p w14:paraId="5E43A455">
      <w:pPr>
        <w:rPr>
          <w:sz w:val="21"/>
          <w:szCs w:val="20"/>
        </w:rPr>
      </w:pPr>
      <w:r>
        <w:rPr>
          <w:b/>
          <w:color w:val="FF0000"/>
          <w:sz w:val="21"/>
          <w:szCs w:val="20"/>
        </w:rPr>
        <w:t>B. 错误</w:t>
      </w:r>
    </w:p>
    <w:p w14:paraId="5B2C717C">
      <w:pPr>
        <w:rPr>
          <w:sz w:val="21"/>
          <w:szCs w:val="20"/>
        </w:rPr>
      </w:pPr>
      <w:r>
        <w:rPr>
          <w:b/>
          <w:color w:val="008000"/>
          <w:sz w:val="20"/>
          <w:szCs w:val="20"/>
        </w:rPr>
        <w:t>参考答案：B</w:t>
      </w:r>
    </w:p>
    <w:p w14:paraId="2AE66DC9">
      <w:pPr>
        <w:rPr>
          <w:sz w:val="21"/>
          <w:szCs w:val="20"/>
        </w:rPr>
      </w:pPr>
      <w:r>
        <w:rPr>
          <w:b/>
          <w:sz w:val="21"/>
          <w:szCs w:val="20"/>
        </w:rPr>
        <w:t xml:space="preserve">122. </w:t>
      </w:r>
      <w:r>
        <w:rPr>
          <w:sz w:val="21"/>
          <w:szCs w:val="20"/>
        </w:rPr>
        <w:t>测量血糖操作中不正确的是（ ）</w:t>
      </w:r>
      <w:r>
        <w:rPr>
          <w:color w:val="808080"/>
          <w:sz w:val="16"/>
          <w:szCs w:val="20"/>
        </w:rPr>
        <w:t xml:space="preserve">  【单选题】</w:t>
      </w:r>
    </w:p>
    <w:p w14:paraId="43FA387F">
      <w:pPr>
        <w:rPr>
          <w:sz w:val="21"/>
          <w:szCs w:val="20"/>
        </w:rPr>
      </w:pPr>
      <w:r>
        <w:rPr>
          <w:sz w:val="21"/>
          <w:szCs w:val="20"/>
        </w:rPr>
        <w:t>A. 测量血糖时使用75%的酒精对采血部位进行消毒，不应使用碘伏</w:t>
      </w:r>
    </w:p>
    <w:p w14:paraId="75D0AC4D">
      <w:pPr>
        <w:rPr>
          <w:sz w:val="21"/>
          <w:szCs w:val="20"/>
        </w:rPr>
      </w:pPr>
      <w:r>
        <w:rPr>
          <w:sz w:val="21"/>
          <w:szCs w:val="20"/>
        </w:rPr>
        <w:t>B. 弃去第一滴血液，将第二滴血液置于试纸上指定区域滴血</w:t>
      </w:r>
    </w:p>
    <w:p w14:paraId="38FDE6C8">
      <w:pPr>
        <w:rPr>
          <w:sz w:val="21"/>
          <w:szCs w:val="20"/>
        </w:rPr>
      </w:pPr>
      <w:r>
        <w:rPr>
          <w:sz w:val="21"/>
          <w:szCs w:val="20"/>
        </w:rPr>
        <w:t>C. 屏幕显示闪烁的手和血滴符号，等血糖仪发出“哗”声提示音，即可滴加血滴到试纸前端的黑槽上</w:t>
      </w:r>
    </w:p>
    <w:p w14:paraId="266B3397">
      <w:pPr>
        <w:rPr>
          <w:sz w:val="21"/>
          <w:szCs w:val="20"/>
        </w:rPr>
      </w:pPr>
      <w:r>
        <w:rPr>
          <w:b/>
          <w:color w:val="FF0000"/>
          <w:sz w:val="21"/>
          <w:szCs w:val="20"/>
        </w:rPr>
        <w:t>D. 1小时后屏幕显示测量结果</w:t>
      </w:r>
    </w:p>
    <w:p w14:paraId="7BC0E3EB">
      <w:pPr>
        <w:rPr>
          <w:sz w:val="21"/>
          <w:szCs w:val="20"/>
        </w:rPr>
      </w:pPr>
      <w:r>
        <w:rPr>
          <w:b/>
          <w:color w:val="008000"/>
          <w:sz w:val="20"/>
          <w:szCs w:val="20"/>
        </w:rPr>
        <w:t>参考答案：D</w:t>
      </w:r>
    </w:p>
    <w:p w14:paraId="616FEE8E">
      <w:pPr>
        <w:rPr>
          <w:sz w:val="21"/>
          <w:szCs w:val="20"/>
        </w:rPr>
      </w:pPr>
      <w:r>
        <w:rPr>
          <w:b/>
          <w:sz w:val="21"/>
          <w:szCs w:val="20"/>
        </w:rPr>
        <w:t xml:space="preserve">123. </w:t>
      </w:r>
      <w:r>
        <w:rPr>
          <w:sz w:val="21"/>
          <w:szCs w:val="20"/>
        </w:rPr>
        <w:t>急救基本常识中，对意识丧失的照护对象应立即喂食水</w:t>
      </w:r>
      <w:r>
        <w:rPr>
          <w:color w:val="808080"/>
          <w:sz w:val="16"/>
          <w:szCs w:val="20"/>
        </w:rPr>
        <w:t xml:space="preserve">  【判断题】</w:t>
      </w:r>
    </w:p>
    <w:p w14:paraId="399A0BBC">
      <w:pPr>
        <w:rPr>
          <w:sz w:val="21"/>
          <w:szCs w:val="20"/>
        </w:rPr>
      </w:pPr>
      <w:r>
        <w:rPr>
          <w:sz w:val="21"/>
          <w:szCs w:val="20"/>
        </w:rPr>
        <w:t>A. 正确</w:t>
      </w:r>
    </w:p>
    <w:p w14:paraId="0CB473A0">
      <w:pPr>
        <w:rPr>
          <w:sz w:val="21"/>
          <w:szCs w:val="20"/>
        </w:rPr>
      </w:pPr>
      <w:r>
        <w:rPr>
          <w:b/>
          <w:color w:val="FF0000"/>
          <w:sz w:val="21"/>
          <w:szCs w:val="20"/>
        </w:rPr>
        <w:t>B. 错误</w:t>
      </w:r>
    </w:p>
    <w:p w14:paraId="646A1B57">
      <w:pPr>
        <w:rPr>
          <w:sz w:val="21"/>
          <w:szCs w:val="20"/>
        </w:rPr>
      </w:pPr>
      <w:r>
        <w:rPr>
          <w:b/>
          <w:color w:val="008000"/>
          <w:sz w:val="20"/>
          <w:szCs w:val="20"/>
        </w:rPr>
        <w:t>参考答案：B</w:t>
      </w:r>
    </w:p>
    <w:p w14:paraId="64DFE1B0">
      <w:pPr>
        <w:rPr>
          <w:sz w:val="21"/>
          <w:szCs w:val="20"/>
        </w:rPr>
      </w:pPr>
      <w:r>
        <w:rPr>
          <w:b/>
          <w:sz w:val="21"/>
          <w:szCs w:val="20"/>
        </w:rPr>
        <w:t xml:space="preserve">124. </w:t>
      </w:r>
      <w:r>
        <w:rPr>
          <w:sz w:val="21"/>
          <w:szCs w:val="20"/>
        </w:rPr>
        <w:t>在日常工作中不断实践职业道德的表现是（ ）</w:t>
      </w:r>
      <w:r>
        <w:rPr>
          <w:color w:val="808080"/>
          <w:sz w:val="16"/>
          <w:szCs w:val="20"/>
        </w:rPr>
        <w:t xml:space="preserve">  【单选题】</w:t>
      </w:r>
    </w:p>
    <w:p w14:paraId="1C7A45E5">
      <w:pPr>
        <w:rPr>
          <w:sz w:val="21"/>
          <w:szCs w:val="20"/>
        </w:rPr>
      </w:pPr>
      <w:r>
        <w:rPr>
          <w:sz w:val="21"/>
          <w:szCs w:val="20"/>
        </w:rPr>
        <w:t>A. 完成本职工作</w:t>
      </w:r>
    </w:p>
    <w:p w14:paraId="0F3CE741">
      <w:pPr>
        <w:rPr>
          <w:sz w:val="21"/>
          <w:szCs w:val="20"/>
        </w:rPr>
      </w:pPr>
      <w:r>
        <w:rPr>
          <w:sz w:val="21"/>
          <w:szCs w:val="20"/>
        </w:rPr>
        <w:t>B. 准时上下班</w:t>
      </w:r>
    </w:p>
    <w:p w14:paraId="435B9A10">
      <w:pPr>
        <w:rPr>
          <w:sz w:val="21"/>
          <w:szCs w:val="20"/>
        </w:rPr>
      </w:pPr>
      <w:r>
        <w:rPr>
          <w:sz w:val="21"/>
          <w:szCs w:val="20"/>
        </w:rPr>
        <w:t>C. 服从领导安排</w:t>
      </w:r>
    </w:p>
    <w:p w14:paraId="0477B810">
      <w:pPr>
        <w:rPr>
          <w:sz w:val="21"/>
          <w:szCs w:val="20"/>
        </w:rPr>
      </w:pPr>
      <w:r>
        <w:rPr>
          <w:b/>
          <w:color w:val="FF0000"/>
          <w:sz w:val="21"/>
          <w:szCs w:val="20"/>
        </w:rPr>
        <w:t>D. 在岗位上全力以赴</w:t>
      </w:r>
    </w:p>
    <w:p w14:paraId="49A6D8D0">
      <w:pPr>
        <w:rPr>
          <w:sz w:val="21"/>
          <w:szCs w:val="20"/>
        </w:rPr>
      </w:pPr>
      <w:r>
        <w:rPr>
          <w:b/>
          <w:color w:val="008000"/>
          <w:sz w:val="20"/>
          <w:szCs w:val="20"/>
        </w:rPr>
        <w:t>参考答案：D</w:t>
      </w:r>
    </w:p>
    <w:p w14:paraId="26816511">
      <w:pPr>
        <w:rPr>
          <w:sz w:val="21"/>
          <w:szCs w:val="20"/>
        </w:rPr>
      </w:pPr>
      <w:r>
        <w:rPr>
          <w:b/>
          <w:sz w:val="21"/>
          <w:szCs w:val="20"/>
        </w:rPr>
        <w:t xml:space="preserve">125. </w:t>
      </w:r>
      <w:r>
        <w:rPr>
          <w:sz w:val="21"/>
          <w:szCs w:val="20"/>
        </w:rPr>
        <w:t>照护对象坐位进食时突然无法说话，一手呈“ V”形手势紧贴于喉部，长护师第一步急救措施正确的是（ ）</w:t>
      </w:r>
      <w:r>
        <w:rPr>
          <w:color w:val="808080"/>
          <w:sz w:val="16"/>
          <w:szCs w:val="20"/>
        </w:rPr>
        <w:t xml:space="preserve">  【单选题】</w:t>
      </w:r>
    </w:p>
    <w:p w14:paraId="051E75F9">
      <w:pPr>
        <w:rPr>
          <w:sz w:val="21"/>
          <w:szCs w:val="20"/>
        </w:rPr>
      </w:pPr>
      <w:r>
        <w:rPr>
          <w:sz w:val="21"/>
          <w:szCs w:val="20"/>
        </w:rPr>
        <w:t>A. 立即用手指伸入口腔抠取食物</w:t>
      </w:r>
    </w:p>
    <w:p w14:paraId="62DAADA6">
      <w:pPr>
        <w:rPr>
          <w:sz w:val="21"/>
          <w:szCs w:val="20"/>
        </w:rPr>
      </w:pPr>
      <w:r>
        <w:rPr>
          <w:sz w:val="21"/>
          <w:szCs w:val="20"/>
        </w:rPr>
        <w:t>B. 让照护对象立即躺平并拍打背部</w:t>
      </w:r>
    </w:p>
    <w:p w14:paraId="6117A06F">
      <w:pPr>
        <w:rPr>
          <w:sz w:val="21"/>
          <w:szCs w:val="20"/>
        </w:rPr>
      </w:pPr>
      <w:r>
        <w:rPr>
          <w:b/>
          <w:color w:val="FF0000"/>
          <w:sz w:val="21"/>
          <w:szCs w:val="20"/>
        </w:rPr>
        <w:t>C. 站在照护对象身后，实施海氏冲击法</w:t>
      </w:r>
    </w:p>
    <w:p w14:paraId="2AF6D828">
      <w:pPr>
        <w:rPr>
          <w:sz w:val="21"/>
          <w:szCs w:val="20"/>
        </w:rPr>
      </w:pPr>
      <w:r>
        <w:rPr>
          <w:sz w:val="21"/>
          <w:szCs w:val="20"/>
        </w:rPr>
        <w:t>D. 给照护对象适量饮水</w:t>
      </w:r>
    </w:p>
    <w:p w14:paraId="393847C8">
      <w:pPr>
        <w:rPr>
          <w:sz w:val="21"/>
          <w:szCs w:val="20"/>
        </w:rPr>
      </w:pPr>
      <w:r>
        <w:rPr>
          <w:b/>
          <w:color w:val="008000"/>
          <w:sz w:val="20"/>
          <w:szCs w:val="20"/>
        </w:rPr>
        <w:t>参考答案：C</w:t>
      </w:r>
    </w:p>
    <w:p w14:paraId="15F61BDC">
      <w:pPr>
        <w:rPr>
          <w:sz w:val="21"/>
          <w:szCs w:val="20"/>
        </w:rPr>
      </w:pPr>
      <w:r>
        <w:rPr>
          <w:b/>
          <w:sz w:val="21"/>
          <w:szCs w:val="20"/>
        </w:rPr>
        <w:t xml:space="preserve">126. </w:t>
      </w:r>
      <w:r>
        <w:rPr>
          <w:sz w:val="21"/>
          <w:szCs w:val="20"/>
        </w:rPr>
        <w:t>长护师协助照护对象摆放舒适体位，下列说法正确的是（ ）</w:t>
      </w:r>
      <w:r>
        <w:rPr>
          <w:color w:val="808080"/>
          <w:sz w:val="16"/>
          <w:szCs w:val="20"/>
        </w:rPr>
        <w:t xml:space="preserve">  【单选题】</w:t>
      </w:r>
    </w:p>
    <w:p w14:paraId="6183E8A4">
      <w:pPr>
        <w:rPr>
          <w:sz w:val="21"/>
          <w:szCs w:val="20"/>
        </w:rPr>
      </w:pPr>
      <w:r>
        <w:rPr>
          <w:sz w:val="21"/>
          <w:szCs w:val="20"/>
        </w:rPr>
        <w:t>A. 不宜开展过早</w:t>
      </w:r>
    </w:p>
    <w:p w14:paraId="59768AEB">
      <w:pPr>
        <w:rPr>
          <w:sz w:val="21"/>
          <w:szCs w:val="20"/>
        </w:rPr>
      </w:pPr>
      <w:r>
        <w:rPr>
          <w:b/>
          <w:color w:val="FF0000"/>
          <w:sz w:val="21"/>
          <w:szCs w:val="20"/>
        </w:rPr>
        <w:t>B. 要注意保护隐私</w:t>
      </w:r>
    </w:p>
    <w:p w14:paraId="2070DC5B">
      <w:pPr>
        <w:rPr>
          <w:sz w:val="21"/>
          <w:szCs w:val="20"/>
        </w:rPr>
      </w:pPr>
      <w:r>
        <w:rPr>
          <w:sz w:val="21"/>
          <w:szCs w:val="20"/>
        </w:rPr>
        <w:t>C. 每1小时变换1次</w:t>
      </w:r>
    </w:p>
    <w:p w14:paraId="70F3144F">
      <w:pPr>
        <w:rPr>
          <w:sz w:val="21"/>
          <w:szCs w:val="20"/>
        </w:rPr>
      </w:pPr>
      <w:r>
        <w:rPr>
          <w:sz w:val="21"/>
          <w:szCs w:val="20"/>
        </w:rPr>
        <w:t>D. 无需了解舒适功能体位的基本要求</w:t>
      </w:r>
    </w:p>
    <w:p w14:paraId="076698FC">
      <w:pPr>
        <w:rPr>
          <w:sz w:val="21"/>
          <w:szCs w:val="20"/>
        </w:rPr>
      </w:pPr>
      <w:r>
        <w:rPr>
          <w:b/>
          <w:color w:val="008000"/>
          <w:sz w:val="20"/>
          <w:szCs w:val="20"/>
        </w:rPr>
        <w:t>参考答案：B</w:t>
      </w:r>
    </w:p>
    <w:p w14:paraId="77DC5EA5">
      <w:pPr>
        <w:rPr>
          <w:sz w:val="21"/>
          <w:szCs w:val="20"/>
        </w:rPr>
      </w:pPr>
      <w:r>
        <w:rPr>
          <w:b/>
          <w:sz w:val="21"/>
          <w:szCs w:val="20"/>
        </w:rPr>
        <w:t xml:space="preserve">127. </w:t>
      </w:r>
      <w:r>
        <w:rPr>
          <w:sz w:val="21"/>
          <w:szCs w:val="20"/>
        </w:rPr>
        <w:t>长护师为照护对象测量呼吸时，如呼吸异常应测量时间是（ ）</w:t>
      </w:r>
      <w:r>
        <w:rPr>
          <w:color w:val="808080"/>
          <w:sz w:val="16"/>
          <w:szCs w:val="20"/>
        </w:rPr>
        <w:t xml:space="preserve">  【单选题】</w:t>
      </w:r>
    </w:p>
    <w:p w14:paraId="7CEA183B">
      <w:pPr>
        <w:rPr>
          <w:sz w:val="21"/>
          <w:szCs w:val="20"/>
        </w:rPr>
      </w:pPr>
      <w:r>
        <w:rPr>
          <w:sz w:val="21"/>
          <w:szCs w:val="20"/>
        </w:rPr>
        <w:t>A. 30 秒</w:t>
      </w:r>
    </w:p>
    <w:p w14:paraId="1BF91D99">
      <w:pPr>
        <w:rPr>
          <w:sz w:val="21"/>
          <w:szCs w:val="20"/>
        </w:rPr>
      </w:pPr>
      <w:r>
        <w:rPr>
          <w:b/>
          <w:color w:val="FF0000"/>
          <w:sz w:val="21"/>
          <w:szCs w:val="20"/>
        </w:rPr>
        <w:t>B. 1 分钟</w:t>
      </w:r>
    </w:p>
    <w:p w14:paraId="3C0C2E8D">
      <w:pPr>
        <w:rPr>
          <w:sz w:val="21"/>
          <w:szCs w:val="20"/>
        </w:rPr>
      </w:pPr>
      <w:r>
        <w:rPr>
          <w:sz w:val="21"/>
          <w:szCs w:val="20"/>
        </w:rPr>
        <w:t>C. 2 分钟</w:t>
      </w:r>
    </w:p>
    <w:p w14:paraId="26A5E28D">
      <w:pPr>
        <w:rPr>
          <w:sz w:val="21"/>
          <w:szCs w:val="20"/>
        </w:rPr>
      </w:pPr>
      <w:r>
        <w:rPr>
          <w:sz w:val="21"/>
          <w:szCs w:val="20"/>
        </w:rPr>
        <w:t>D. 3 分钟</w:t>
      </w:r>
    </w:p>
    <w:p w14:paraId="76E03D2C">
      <w:pPr>
        <w:rPr>
          <w:sz w:val="21"/>
          <w:szCs w:val="20"/>
        </w:rPr>
      </w:pPr>
      <w:r>
        <w:rPr>
          <w:b/>
          <w:color w:val="008000"/>
          <w:sz w:val="20"/>
          <w:szCs w:val="20"/>
        </w:rPr>
        <w:t>参考答案：B</w:t>
      </w:r>
    </w:p>
    <w:p w14:paraId="0E409611">
      <w:pPr>
        <w:rPr>
          <w:sz w:val="21"/>
          <w:szCs w:val="20"/>
        </w:rPr>
      </w:pPr>
      <w:r>
        <w:rPr>
          <w:b/>
          <w:sz w:val="21"/>
          <w:szCs w:val="20"/>
        </w:rPr>
        <w:t xml:space="preserve">128. </w:t>
      </w:r>
      <w:r>
        <w:rPr>
          <w:sz w:val="21"/>
          <w:szCs w:val="20"/>
        </w:rPr>
        <w:t>长护师面部妆容的要求，正确的是（ ）</w:t>
      </w:r>
      <w:r>
        <w:rPr>
          <w:color w:val="808080"/>
          <w:sz w:val="16"/>
          <w:szCs w:val="20"/>
        </w:rPr>
        <w:t xml:space="preserve">  【单选题】</w:t>
      </w:r>
    </w:p>
    <w:p w14:paraId="44D88D62">
      <w:pPr>
        <w:rPr>
          <w:sz w:val="21"/>
          <w:szCs w:val="20"/>
        </w:rPr>
      </w:pPr>
      <w:r>
        <w:rPr>
          <w:sz w:val="21"/>
          <w:szCs w:val="20"/>
        </w:rPr>
        <w:t>A. 女性必须化浓妆上岗</w:t>
      </w:r>
    </w:p>
    <w:p w14:paraId="770B21FF">
      <w:pPr>
        <w:rPr>
          <w:sz w:val="21"/>
          <w:szCs w:val="20"/>
        </w:rPr>
      </w:pPr>
      <w:r>
        <w:rPr>
          <w:b/>
          <w:color w:val="FF0000"/>
          <w:sz w:val="21"/>
          <w:szCs w:val="20"/>
        </w:rPr>
        <w:t>B. 女性可淡妆上岗，避免浓妆艳抹</w:t>
      </w:r>
    </w:p>
    <w:p w14:paraId="674C8E87">
      <w:pPr>
        <w:rPr>
          <w:sz w:val="21"/>
          <w:szCs w:val="20"/>
        </w:rPr>
      </w:pPr>
      <w:r>
        <w:rPr>
          <w:sz w:val="21"/>
          <w:szCs w:val="20"/>
        </w:rPr>
        <w:t>C. 男性不用刮净胡须</w:t>
      </w:r>
    </w:p>
    <w:p w14:paraId="49F74C8C">
      <w:pPr>
        <w:rPr>
          <w:sz w:val="21"/>
          <w:szCs w:val="20"/>
        </w:rPr>
      </w:pPr>
      <w:r>
        <w:rPr>
          <w:sz w:val="21"/>
          <w:szCs w:val="20"/>
        </w:rPr>
        <w:t>D. 可以在工作期间当众补妆</w:t>
      </w:r>
    </w:p>
    <w:p w14:paraId="11F53691">
      <w:pPr>
        <w:rPr>
          <w:sz w:val="21"/>
          <w:szCs w:val="20"/>
        </w:rPr>
      </w:pPr>
      <w:r>
        <w:rPr>
          <w:b/>
          <w:color w:val="008000"/>
          <w:sz w:val="20"/>
          <w:szCs w:val="20"/>
        </w:rPr>
        <w:t>参考答案：B</w:t>
      </w:r>
    </w:p>
    <w:p w14:paraId="1048D22B">
      <w:pPr>
        <w:rPr>
          <w:sz w:val="21"/>
          <w:szCs w:val="20"/>
        </w:rPr>
      </w:pPr>
      <w:r>
        <w:rPr>
          <w:b/>
          <w:sz w:val="21"/>
          <w:szCs w:val="20"/>
        </w:rPr>
        <w:t xml:space="preserve">129. </w:t>
      </w:r>
      <w:r>
        <w:rPr>
          <w:sz w:val="21"/>
          <w:szCs w:val="20"/>
        </w:rPr>
        <w:t>赵爷爷喜欢每天泡脚，长护师不应在（）协助其泡脚</w:t>
      </w:r>
      <w:r>
        <w:rPr>
          <w:color w:val="808080"/>
          <w:sz w:val="16"/>
          <w:szCs w:val="20"/>
        </w:rPr>
        <w:t xml:space="preserve">  【单选题】</w:t>
      </w:r>
    </w:p>
    <w:p w14:paraId="354F9ABB">
      <w:pPr>
        <w:rPr>
          <w:sz w:val="21"/>
          <w:szCs w:val="20"/>
        </w:rPr>
      </w:pPr>
      <w:r>
        <w:rPr>
          <w:sz w:val="21"/>
          <w:szCs w:val="20"/>
        </w:rPr>
        <w:t>A. 饭后两小时后</w:t>
      </w:r>
    </w:p>
    <w:p w14:paraId="39FE02DE">
      <w:pPr>
        <w:rPr>
          <w:sz w:val="21"/>
          <w:szCs w:val="20"/>
        </w:rPr>
      </w:pPr>
      <w:r>
        <w:rPr>
          <w:sz w:val="21"/>
          <w:szCs w:val="20"/>
        </w:rPr>
        <w:t>B. 夜晚睡觉前</w:t>
      </w:r>
    </w:p>
    <w:p w14:paraId="5475E54A">
      <w:pPr>
        <w:rPr>
          <w:sz w:val="21"/>
          <w:szCs w:val="20"/>
        </w:rPr>
      </w:pPr>
      <w:r>
        <w:rPr>
          <w:b/>
          <w:color w:val="FF0000"/>
          <w:sz w:val="21"/>
          <w:szCs w:val="20"/>
        </w:rPr>
        <w:t>C. 饭后半小时内</w:t>
      </w:r>
    </w:p>
    <w:p w14:paraId="4C12B42A">
      <w:pPr>
        <w:rPr>
          <w:sz w:val="21"/>
          <w:szCs w:val="20"/>
        </w:rPr>
      </w:pPr>
      <w:r>
        <w:rPr>
          <w:sz w:val="21"/>
          <w:szCs w:val="20"/>
        </w:rPr>
        <w:t>D. 午睡起床后</w:t>
      </w:r>
    </w:p>
    <w:p w14:paraId="520AD0FA">
      <w:pPr>
        <w:rPr>
          <w:sz w:val="21"/>
          <w:szCs w:val="20"/>
        </w:rPr>
      </w:pPr>
      <w:r>
        <w:rPr>
          <w:b/>
          <w:color w:val="008000"/>
          <w:sz w:val="20"/>
          <w:szCs w:val="20"/>
        </w:rPr>
        <w:t>参考答案：C</w:t>
      </w:r>
    </w:p>
    <w:p w14:paraId="07C93097">
      <w:pPr>
        <w:rPr>
          <w:sz w:val="21"/>
          <w:szCs w:val="20"/>
        </w:rPr>
      </w:pPr>
      <w:r>
        <w:rPr>
          <w:b/>
          <w:sz w:val="21"/>
          <w:szCs w:val="20"/>
        </w:rPr>
        <w:t xml:space="preserve">130. </w:t>
      </w:r>
      <w:r>
        <w:rPr>
          <w:sz w:val="21"/>
          <w:szCs w:val="20"/>
        </w:rPr>
        <w:t>为照护对象进行会阴清洁前，长护师应（ ）</w:t>
      </w:r>
      <w:r>
        <w:rPr>
          <w:color w:val="808080"/>
          <w:sz w:val="16"/>
          <w:szCs w:val="20"/>
        </w:rPr>
        <w:t xml:space="preserve">  【单选题】</w:t>
      </w:r>
    </w:p>
    <w:p w14:paraId="5B97F7DD">
      <w:pPr>
        <w:rPr>
          <w:sz w:val="21"/>
          <w:szCs w:val="20"/>
        </w:rPr>
      </w:pPr>
      <w:r>
        <w:rPr>
          <w:b/>
          <w:color w:val="FF0000"/>
          <w:sz w:val="21"/>
          <w:szCs w:val="20"/>
        </w:rPr>
        <w:t>A. 做好与照护对象的沟通</w:t>
      </w:r>
    </w:p>
    <w:p w14:paraId="3AE3B57B">
      <w:pPr>
        <w:rPr>
          <w:sz w:val="21"/>
          <w:szCs w:val="20"/>
        </w:rPr>
      </w:pPr>
      <w:r>
        <w:rPr>
          <w:sz w:val="21"/>
          <w:szCs w:val="20"/>
        </w:rPr>
        <w:t>B. 打开窗户</w:t>
      </w:r>
    </w:p>
    <w:p w14:paraId="7D107B8B">
      <w:pPr>
        <w:rPr>
          <w:sz w:val="21"/>
          <w:szCs w:val="20"/>
        </w:rPr>
      </w:pPr>
      <w:r>
        <w:rPr>
          <w:sz w:val="21"/>
          <w:szCs w:val="20"/>
        </w:rPr>
        <w:t>C. 不用屏风或窗帘遮挡</w:t>
      </w:r>
    </w:p>
    <w:p w14:paraId="5D870173">
      <w:pPr>
        <w:rPr>
          <w:sz w:val="21"/>
          <w:szCs w:val="20"/>
        </w:rPr>
      </w:pPr>
      <w:r>
        <w:rPr>
          <w:sz w:val="21"/>
          <w:szCs w:val="20"/>
        </w:rPr>
        <w:t>D. 直接清洁</w:t>
      </w:r>
    </w:p>
    <w:p w14:paraId="6114C9FE">
      <w:pPr>
        <w:rPr>
          <w:sz w:val="21"/>
          <w:szCs w:val="20"/>
        </w:rPr>
      </w:pPr>
      <w:r>
        <w:rPr>
          <w:b/>
          <w:color w:val="008000"/>
          <w:sz w:val="20"/>
          <w:szCs w:val="20"/>
        </w:rPr>
        <w:t>参考答案：A</w:t>
      </w:r>
    </w:p>
    <w:p w14:paraId="344EDD2E">
      <w:pPr>
        <w:rPr>
          <w:sz w:val="21"/>
          <w:szCs w:val="20"/>
        </w:rPr>
      </w:pPr>
      <w:r>
        <w:rPr>
          <w:sz w:val="21"/>
          <w:szCs w:val="20"/>
        </w:rPr>
        <w:br w:type="page"/>
      </w:r>
    </w:p>
    <w:p w14:paraId="38245BE7">
      <w:pPr>
        <w:rPr>
          <w:sz w:val="21"/>
          <w:szCs w:val="20"/>
        </w:rPr>
      </w:pPr>
      <w:r>
        <w:rPr>
          <w:b/>
          <w:sz w:val="21"/>
          <w:szCs w:val="20"/>
        </w:rPr>
        <w:t xml:space="preserve">131. </w:t>
      </w:r>
      <w:r>
        <w:rPr>
          <w:sz w:val="21"/>
          <w:szCs w:val="20"/>
        </w:rPr>
        <w:t>解除气道梗阻后，患者应该（ ）</w:t>
      </w:r>
      <w:r>
        <w:rPr>
          <w:color w:val="808080"/>
          <w:sz w:val="16"/>
          <w:szCs w:val="20"/>
        </w:rPr>
        <w:t xml:space="preserve">  【单选题】</w:t>
      </w:r>
    </w:p>
    <w:p w14:paraId="3AA244BB">
      <w:pPr>
        <w:rPr>
          <w:sz w:val="21"/>
          <w:szCs w:val="20"/>
        </w:rPr>
      </w:pPr>
      <w:r>
        <w:rPr>
          <w:sz w:val="21"/>
          <w:szCs w:val="20"/>
        </w:rPr>
        <w:t>A. 立即进食</w:t>
      </w:r>
    </w:p>
    <w:p w14:paraId="6AE16085">
      <w:pPr>
        <w:rPr>
          <w:sz w:val="21"/>
          <w:szCs w:val="20"/>
        </w:rPr>
      </w:pPr>
      <w:r>
        <w:rPr>
          <w:b/>
          <w:color w:val="FF0000"/>
          <w:sz w:val="21"/>
          <w:szCs w:val="20"/>
        </w:rPr>
        <w:t>B. 去医院检查</w:t>
      </w:r>
    </w:p>
    <w:p w14:paraId="1B1D54CE">
      <w:pPr>
        <w:rPr>
          <w:sz w:val="21"/>
          <w:szCs w:val="20"/>
        </w:rPr>
      </w:pPr>
      <w:r>
        <w:rPr>
          <w:sz w:val="21"/>
          <w:szCs w:val="20"/>
        </w:rPr>
        <w:t>C. 回家休息</w:t>
      </w:r>
    </w:p>
    <w:p w14:paraId="423D6505">
      <w:pPr>
        <w:rPr>
          <w:sz w:val="21"/>
          <w:szCs w:val="20"/>
        </w:rPr>
      </w:pPr>
      <w:r>
        <w:rPr>
          <w:sz w:val="21"/>
          <w:szCs w:val="20"/>
        </w:rPr>
        <w:t>D. 剧烈运动</w:t>
      </w:r>
    </w:p>
    <w:p w14:paraId="41D25C2D">
      <w:pPr>
        <w:rPr>
          <w:sz w:val="21"/>
          <w:szCs w:val="20"/>
        </w:rPr>
      </w:pPr>
      <w:r>
        <w:rPr>
          <w:b/>
          <w:color w:val="008000"/>
          <w:sz w:val="20"/>
          <w:szCs w:val="20"/>
        </w:rPr>
        <w:t>参考答案：B</w:t>
      </w:r>
    </w:p>
    <w:p w14:paraId="1558C8D4">
      <w:pPr>
        <w:rPr>
          <w:sz w:val="21"/>
          <w:szCs w:val="20"/>
        </w:rPr>
      </w:pPr>
      <w:r>
        <w:rPr>
          <w:b/>
          <w:sz w:val="21"/>
          <w:szCs w:val="20"/>
        </w:rPr>
        <w:t xml:space="preserve">132. </w:t>
      </w:r>
      <w:r>
        <w:rPr>
          <w:sz w:val="21"/>
          <w:szCs w:val="20"/>
        </w:rPr>
        <w:t>长期照护服务机构日间照护流程的内容，不包括的是（ ）</w:t>
      </w:r>
      <w:r>
        <w:rPr>
          <w:color w:val="808080"/>
          <w:sz w:val="16"/>
          <w:szCs w:val="20"/>
        </w:rPr>
        <w:t xml:space="preserve">  【单选题】</w:t>
      </w:r>
    </w:p>
    <w:p w14:paraId="71701AEB">
      <w:pPr>
        <w:rPr>
          <w:sz w:val="21"/>
          <w:szCs w:val="20"/>
        </w:rPr>
      </w:pPr>
      <w:r>
        <w:rPr>
          <w:sz w:val="21"/>
          <w:szCs w:val="20"/>
        </w:rPr>
        <w:t>A. 交接班</w:t>
      </w:r>
    </w:p>
    <w:p w14:paraId="4D2AD73B">
      <w:pPr>
        <w:rPr>
          <w:sz w:val="21"/>
          <w:szCs w:val="20"/>
        </w:rPr>
      </w:pPr>
      <w:r>
        <w:rPr>
          <w:sz w:val="21"/>
          <w:szCs w:val="20"/>
        </w:rPr>
        <w:t>B. 晨间照护</w:t>
      </w:r>
    </w:p>
    <w:p w14:paraId="08A4DE74">
      <w:pPr>
        <w:rPr>
          <w:sz w:val="21"/>
          <w:szCs w:val="20"/>
        </w:rPr>
      </w:pPr>
      <w:r>
        <w:rPr>
          <w:sz w:val="21"/>
          <w:szCs w:val="20"/>
        </w:rPr>
        <w:t>C. 休闲娱乐</w:t>
      </w:r>
    </w:p>
    <w:p w14:paraId="1305707B">
      <w:pPr>
        <w:rPr>
          <w:sz w:val="21"/>
          <w:szCs w:val="20"/>
        </w:rPr>
      </w:pPr>
      <w:r>
        <w:rPr>
          <w:b/>
          <w:color w:val="FF0000"/>
          <w:sz w:val="21"/>
          <w:szCs w:val="20"/>
        </w:rPr>
        <w:t>D. 晚餐照料</w:t>
      </w:r>
    </w:p>
    <w:p w14:paraId="7AD65A56">
      <w:pPr>
        <w:rPr>
          <w:sz w:val="21"/>
          <w:szCs w:val="20"/>
        </w:rPr>
      </w:pPr>
      <w:r>
        <w:rPr>
          <w:b/>
          <w:color w:val="008000"/>
          <w:sz w:val="20"/>
          <w:szCs w:val="20"/>
        </w:rPr>
        <w:t>参考答案：D</w:t>
      </w:r>
    </w:p>
    <w:p w14:paraId="2AB9D305">
      <w:pPr>
        <w:rPr>
          <w:sz w:val="21"/>
          <w:szCs w:val="20"/>
        </w:rPr>
      </w:pPr>
      <w:r>
        <w:rPr>
          <w:b/>
          <w:sz w:val="21"/>
          <w:szCs w:val="20"/>
        </w:rPr>
        <w:t xml:space="preserve">133. </w:t>
      </w:r>
      <w:r>
        <w:rPr>
          <w:sz w:val="21"/>
          <w:szCs w:val="20"/>
        </w:rPr>
        <w:t>呼吸与脉搏的比例为（ ）</w:t>
      </w:r>
      <w:r>
        <w:rPr>
          <w:color w:val="808080"/>
          <w:sz w:val="16"/>
          <w:szCs w:val="20"/>
        </w:rPr>
        <w:t xml:space="preserve">  【单选题】</w:t>
      </w:r>
    </w:p>
    <w:p w14:paraId="103374EC">
      <w:pPr>
        <w:rPr>
          <w:sz w:val="21"/>
          <w:szCs w:val="20"/>
        </w:rPr>
      </w:pPr>
      <w:r>
        <w:rPr>
          <w:sz w:val="21"/>
          <w:szCs w:val="20"/>
        </w:rPr>
        <w:t>A. 0:56</w:t>
      </w:r>
    </w:p>
    <w:p w14:paraId="689A4726">
      <w:pPr>
        <w:rPr>
          <w:sz w:val="21"/>
          <w:szCs w:val="20"/>
        </w:rPr>
      </w:pPr>
      <w:r>
        <w:rPr>
          <w:b/>
          <w:color w:val="FF0000"/>
          <w:sz w:val="21"/>
          <w:szCs w:val="20"/>
        </w:rPr>
        <w:t>B. 0:58</w:t>
      </w:r>
    </w:p>
    <w:p w14:paraId="2FF91061">
      <w:pPr>
        <w:rPr>
          <w:sz w:val="21"/>
          <w:szCs w:val="20"/>
        </w:rPr>
      </w:pPr>
      <w:r>
        <w:rPr>
          <w:sz w:val="21"/>
          <w:szCs w:val="20"/>
        </w:rPr>
        <w:t>C. 0:57</w:t>
      </w:r>
    </w:p>
    <w:p w14:paraId="542861D8">
      <w:pPr>
        <w:rPr>
          <w:sz w:val="21"/>
          <w:szCs w:val="20"/>
        </w:rPr>
      </w:pPr>
      <w:r>
        <w:rPr>
          <w:sz w:val="21"/>
          <w:szCs w:val="20"/>
        </w:rPr>
        <w:t>D. 0:59</w:t>
      </w:r>
    </w:p>
    <w:p w14:paraId="3EDB252D">
      <w:pPr>
        <w:rPr>
          <w:sz w:val="21"/>
          <w:szCs w:val="20"/>
        </w:rPr>
      </w:pPr>
      <w:r>
        <w:rPr>
          <w:b/>
          <w:color w:val="008000"/>
          <w:sz w:val="20"/>
          <w:szCs w:val="20"/>
        </w:rPr>
        <w:t>参考答案：B</w:t>
      </w:r>
    </w:p>
    <w:p w14:paraId="64DA023C">
      <w:pPr>
        <w:rPr>
          <w:sz w:val="21"/>
          <w:szCs w:val="20"/>
        </w:rPr>
      </w:pPr>
      <w:r>
        <w:rPr>
          <w:b/>
          <w:sz w:val="21"/>
          <w:szCs w:val="20"/>
        </w:rPr>
        <w:t xml:space="preserve">134. </w:t>
      </w:r>
      <w:r>
        <w:rPr>
          <w:sz w:val="21"/>
          <w:szCs w:val="20"/>
        </w:rPr>
        <w:t>当照护对象发生坠床跌倒时，应立即将其扶起，再检查身体状况</w:t>
      </w:r>
      <w:r>
        <w:rPr>
          <w:color w:val="808080"/>
          <w:sz w:val="16"/>
          <w:szCs w:val="20"/>
        </w:rPr>
        <w:t xml:space="preserve">  【判断题】</w:t>
      </w:r>
    </w:p>
    <w:p w14:paraId="6B1F1328">
      <w:pPr>
        <w:rPr>
          <w:sz w:val="21"/>
          <w:szCs w:val="20"/>
        </w:rPr>
      </w:pPr>
      <w:r>
        <w:rPr>
          <w:sz w:val="21"/>
          <w:szCs w:val="20"/>
        </w:rPr>
        <w:t>A. 正确</w:t>
      </w:r>
    </w:p>
    <w:p w14:paraId="52F556E2">
      <w:pPr>
        <w:rPr>
          <w:sz w:val="21"/>
          <w:szCs w:val="20"/>
        </w:rPr>
      </w:pPr>
      <w:r>
        <w:rPr>
          <w:b/>
          <w:color w:val="FF0000"/>
          <w:sz w:val="21"/>
          <w:szCs w:val="20"/>
        </w:rPr>
        <w:t>B. 错误</w:t>
      </w:r>
    </w:p>
    <w:p w14:paraId="237F0E6F">
      <w:pPr>
        <w:rPr>
          <w:sz w:val="21"/>
          <w:szCs w:val="20"/>
        </w:rPr>
      </w:pPr>
      <w:r>
        <w:rPr>
          <w:b/>
          <w:color w:val="008000"/>
          <w:sz w:val="20"/>
          <w:szCs w:val="20"/>
        </w:rPr>
        <w:t>参考答案：B</w:t>
      </w:r>
    </w:p>
    <w:p w14:paraId="53C560EB">
      <w:pPr>
        <w:rPr>
          <w:sz w:val="21"/>
          <w:szCs w:val="20"/>
        </w:rPr>
      </w:pPr>
      <w:r>
        <w:rPr>
          <w:b/>
          <w:sz w:val="21"/>
          <w:szCs w:val="20"/>
        </w:rPr>
        <w:t xml:space="preserve">135. </w:t>
      </w:r>
      <w:r>
        <w:rPr>
          <w:sz w:val="21"/>
          <w:szCs w:val="20"/>
        </w:rPr>
        <w:t>下列措施会导致与“120”的通讯不畅通的是（ ）</w:t>
      </w:r>
      <w:r>
        <w:rPr>
          <w:color w:val="808080"/>
          <w:sz w:val="16"/>
          <w:szCs w:val="20"/>
        </w:rPr>
        <w:t xml:space="preserve">  【单选题】</w:t>
      </w:r>
    </w:p>
    <w:p w14:paraId="14389546">
      <w:pPr>
        <w:rPr>
          <w:sz w:val="21"/>
          <w:szCs w:val="20"/>
        </w:rPr>
      </w:pPr>
      <w:r>
        <w:rPr>
          <w:sz w:val="21"/>
          <w:szCs w:val="20"/>
        </w:rPr>
        <w:t>A. 保持手机电量充足</w:t>
      </w:r>
    </w:p>
    <w:p w14:paraId="1B2B11F5">
      <w:pPr>
        <w:rPr>
          <w:sz w:val="21"/>
          <w:szCs w:val="20"/>
        </w:rPr>
      </w:pPr>
      <w:r>
        <w:rPr>
          <w:sz w:val="21"/>
          <w:szCs w:val="20"/>
        </w:rPr>
        <w:t>B. 及时向调度员传递重要信息</w:t>
      </w:r>
    </w:p>
    <w:p w14:paraId="0F3FB69C">
      <w:pPr>
        <w:rPr>
          <w:sz w:val="21"/>
          <w:szCs w:val="20"/>
        </w:rPr>
      </w:pPr>
      <w:r>
        <w:rPr>
          <w:sz w:val="21"/>
          <w:szCs w:val="20"/>
        </w:rPr>
        <w:t>C. 保证手机通讯信号良好</w:t>
      </w:r>
    </w:p>
    <w:p w14:paraId="57BB3BA8">
      <w:pPr>
        <w:rPr>
          <w:sz w:val="21"/>
          <w:szCs w:val="20"/>
        </w:rPr>
      </w:pPr>
      <w:r>
        <w:rPr>
          <w:b/>
          <w:color w:val="FF0000"/>
          <w:sz w:val="21"/>
          <w:szCs w:val="20"/>
        </w:rPr>
        <w:t>D. 手机调为静音</w:t>
      </w:r>
    </w:p>
    <w:p w14:paraId="1EDBE852">
      <w:pPr>
        <w:rPr>
          <w:sz w:val="21"/>
          <w:szCs w:val="20"/>
        </w:rPr>
      </w:pPr>
      <w:r>
        <w:rPr>
          <w:b/>
          <w:color w:val="008000"/>
          <w:sz w:val="20"/>
          <w:szCs w:val="20"/>
        </w:rPr>
        <w:t>参考答案：D</w:t>
      </w:r>
    </w:p>
    <w:p w14:paraId="0B5535AB">
      <w:pPr>
        <w:rPr>
          <w:sz w:val="21"/>
          <w:szCs w:val="20"/>
        </w:rPr>
      </w:pPr>
      <w:r>
        <w:rPr>
          <w:b/>
          <w:sz w:val="21"/>
          <w:szCs w:val="20"/>
        </w:rPr>
        <w:t xml:space="preserve">136. </w:t>
      </w:r>
      <w:r>
        <w:rPr>
          <w:sz w:val="21"/>
          <w:szCs w:val="20"/>
        </w:rPr>
        <w:t>为照护对象会阴清洁的正确顺序是（）</w:t>
      </w:r>
      <w:r>
        <w:rPr>
          <w:color w:val="808080"/>
          <w:sz w:val="16"/>
          <w:szCs w:val="20"/>
        </w:rPr>
        <w:t xml:space="preserve">  【单选题】</w:t>
      </w:r>
    </w:p>
    <w:p w14:paraId="107BBCC8">
      <w:pPr>
        <w:rPr>
          <w:sz w:val="21"/>
          <w:szCs w:val="20"/>
        </w:rPr>
      </w:pPr>
      <w:r>
        <w:rPr>
          <w:sz w:val="21"/>
          <w:szCs w:val="20"/>
        </w:rPr>
        <w:t>A. 由后向前</w:t>
      </w:r>
    </w:p>
    <w:p w14:paraId="508E471D">
      <w:pPr>
        <w:rPr>
          <w:sz w:val="21"/>
          <w:szCs w:val="20"/>
        </w:rPr>
      </w:pPr>
      <w:r>
        <w:rPr>
          <w:b/>
          <w:color w:val="FF0000"/>
          <w:sz w:val="21"/>
          <w:szCs w:val="20"/>
        </w:rPr>
        <w:t>B. 先洗外阴再洗肛门</w:t>
      </w:r>
    </w:p>
    <w:p w14:paraId="1413D77C">
      <w:pPr>
        <w:rPr>
          <w:sz w:val="21"/>
          <w:szCs w:val="20"/>
        </w:rPr>
      </w:pPr>
      <w:r>
        <w:rPr>
          <w:sz w:val="21"/>
          <w:szCs w:val="20"/>
        </w:rPr>
        <w:t>C. 由左向右</w:t>
      </w:r>
    </w:p>
    <w:p w14:paraId="03162A86">
      <w:pPr>
        <w:rPr>
          <w:sz w:val="21"/>
          <w:szCs w:val="20"/>
        </w:rPr>
      </w:pPr>
      <w:r>
        <w:rPr>
          <w:sz w:val="21"/>
          <w:szCs w:val="20"/>
        </w:rPr>
        <w:t>D. 先洗肛门再洗外阴</w:t>
      </w:r>
    </w:p>
    <w:p w14:paraId="6878A8A2">
      <w:pPr>
        <w:rPr>
          <w:sz w:val="21"/>
          <w:szCs w:val="20"/>
        </w:rPr>
      </w:pPr>
      <w:r>
        <w:rPr>
          <w:b/>
          <w:color w:val="008000"/>
          <w:sz w:val="20"/>
          <w:szCs w:val="20"/>
        </w:rPr>
        <w:t>参考答案：B</w:t>
      </w:r>
    </w:p>
    <w:p w14:paraId="79D0993C">
      <w:pPr>
        <w:rPr>
          <w:sz w:val="21"/>
          <w:szCs w:val="20"/>
        </w:rPr>
      </w:pPr>
      <w:r>
        <w:rPr>
          <w:b/>
          <w:sz w:val="21"/>
          <w:szCs w:val="20"/>
        </w:rPr>
        <w:t xml:space="preserve">137. </w:t>
      </w:r>
      <w:r>
        <w:rPr>
          <w:sz w:val="21"/>
          <w:szCs w:val="20"/>
        </w:rPr>
        <w:t>机构照护，照护对象午间休息时间以（）为宜</w:t>
      </w:r>
      <w:r>
        <w:rPr>
          <w:color w:val="808080"/>
          <w:sz w:val="16"/>
          <w:szCs w:val="20"/>
        </w:rPr>
        <w:t xml:space="preserve">  【单选题】</w:t>
      </w:r>
    </w:p>
    <w:p w14:paraId="03094CFB">
      <w:pPr>
        <w:rPr>
          <w:sz w:val="21"/>
          <w:szCs w:val="20"/>
        </w:rPr>
      </w:pPr>
      <w:r>
        <w:rPr>
          <w:b/>
          <w:color w:val="FF0000"/>
          <w:sz w:val="21"/>
          <w:szCs w:val="20"/>
        </w:rPr>
        <w:t>A. 30 分钟~ 1 小时</w:t>
      </w:r>
    </w:p>
    <w:p w14:paraId="08DA7CF5">
      <w:pPr>
        <w:rPr>
          <w:sz w:val="21"/>
          <w:szCs w:val="20"/>
        </w:rPr>
      </w:pPr>
      <w:r>
        <w:rPr>
          <w:sz w:val="21"/>
          <w:szCs w:val="20"/>
        </w:rPr>
        <w:t>B. 2 ~ 3 小时</w:t>
      </w:r>
    </w:p>
    <w:p w14:paraId="7C362D86">
      <w:pPr>
        <w:rPr>
          <w:sz w:val="21"/>
          <w:szCs w:val="20"/>
        </w:rPr>
      </w:pPr>
      <w:r>
        <w:rPr>
          <w:sz w:val="21"/>
          <w:szCs w:val="20"/>
        </w:rPr>
        <w:t>C. 4 ~ 5 小时</w:t>
      </w:r>
    </w:p>
    <w:p w14:paraId="4040E8ED">
      <w:pPr>
        <w:rPr>
          <w:sz w:val="21"/>
          <w:szCs w:val="20"/>
        </w:rPr>
      </w:pPr>
      <w:r>
        <w:rPr>
          <w:sz w:val="21"/>
          <w:szCs w:val="20"/>
        </w:rPr>
        <w:t>D. 无明确限制</w:t>
      </w:r>
    </w:p>
    <w:p w14:paraId="53A4F278">
      <w:pPr>
        <w:rPr>
          <w:sz w:val="21"/>
          <w:szCs w:val="20"/>
        </w:rPr>
      </w:pPr>
      <w:r>
        <w:rPr>
          <w:b/>
          <w:color w:val="008000"/>
          <w:sz w:val="20"/>
          <w:szCs w:val="20"/>
        </w:rPr>
        <w:t>参考答案：A</w:t>
      </w:r>
    </w:p>
    <w:p w14:paraId="26A5E8CB">
      <w:pPr>
        <w:rPr>
          <w:sz w:val="21"/>
          <w:szCs w:val="20"/>
        </w:rPr>
      </w:pPr>
      <w:r>
        <w:rPr>
          <w:b/>
          <w:sz w:val="21"/>
          <w:szCs w:val="20"/>
        </w:rPr>
        <w:t xml:space="preserve">138. </w:t>
      </w:r>
      <w:r>
        <w:rPr>
          <w:sz w:val="21"/>
          <w:szCs w:val="20"/>
        </w:rPr>
        <w:t>患有糖尿病的照护对象，鞋子应选择硬底材质，增强支撑力</w:t>
      </w:r>
      <w:r>
        <w:rPr>
          <w:color w:val="808080"/>
          <w:sz w:val="16"/>
          <w:szCs w:val="20"/>
        </w:rPr>
        <w:t xml:space="preserve">  【判断题】</w:t>
      </w:r>
    </w:p>
    <w:p w14:paraId="363C0B7E">
      <w:pPr>
        <w:rPr>
          <w:sz w:val="21"/>
          <w:szCs w:val="20"/>
        </w:rPr>
      </w:pPr>
      <w:r>
        <w:rPr>
          <w:sz w:val="21"/>
          <w:szCs w:val="20"/>
        </w:rPr>
        <w:t>A. 正确</w:t>
      </w:r>
    </w:p>
    <w:p w14:paraId="3DDD6AD5">
      <w:pPr>
        <w:rPr>
          <w:sz w:val="21"/>
          <w:szCs w:val="20"/>
        </w:rPr>
      </w:pPr>
      <w:r>
        <w:rPr>
          <w:b/>
          <w:color w:val="FF0000"/>
          <w:sz w:val="21"/>
          <w:szCs w:val="20"/>
        </w:rPr>
        <w:t>B. 错误</w:t>
      </w:r>
    </w:p>
    <w:p w14:paraId="6FB360E5">
      <w:pPr>
        <w:rPr>
          <w:sz w:val="21"/>
          <w:szCs w:val="20"/>
        </w:rPr>
      </w:pPr>
      <w:r>
        <w:rPr>
          <w:b/>
          <w:color w:val="008000"/>
          <w:sz w:val="20"/>
          <w:szCs w:val="20"/>
        </w:rPr>
        <w:t>参考答案：B</w:t>
      </w:r>
    </w:p>
    <w:p w14:paraId="51D2AA6C">
      <w:pPr>
        <w:rPr>
          <w:sz w:val="21"/>
          <w:szCs w:val="20"/>
        </w:rPr>
      </w:pPr>
      <w:r>
        <w:rPr>
          <w:b/>
          <w:sz w:val="21"/>
          <w:szCs w:val="20"/>
        </w:rPr>
        <w:t xml:space="preserve">139. </w:t>
      </w:r>
      <w:r>
        <w:rPr>
          <w:sz w:val="21"/>
          <w:szCs w:val="20"/>
        </w:rPr>
        <w:t>遇到电器着火，以下最合理的应对措施是（ ）</w:t>
      </w:r>
      <w:r>
        <w:rPr>
          <w:color w:val="808080"/>
          <w:sz w:val="16"/>
          <w:szCs w:val="20"/>
        </w:rPr>
        <w:t xml:space="preserve">  【单选题】</w:t>
      </w:r>
    </w:p>
    <w:p w14:paraId="4DD489E1">
      <w:pPr>
        <w:rPr>
          <w:sz w:val="21"/>
          <w:szCs w:val="20"/>
        </w:rPr>
      </w:pPr>
      <w:r>
        <w:rPr>
          <w:sz w:val="21"/>
          <w:szCs w:val="20"/>
        </w:rPr>
        <w:t>A. 用水灭火</w:t>
      </w:r>
    </w:p>
    <w:p w14:paraId="3FBC0168">
      <w:pPr>
        <w:rPr>
          <w:sz w:val="21"/>
          <w:szCs w:val="20"/>
        </w:rPr>
      </w:pPr>
      <w:r>
        <w:rPr>
          <w:sz w:val="21"/>
          <w:szCs w:val="20"/>
        </w:rPr>
        <w:t>B. 用厚衣物覆盖灭火</w:t>
      </w:r>
    </w:p>
    <w:p w14:paraId="23B293EF">
      <w:pPr>
        <w:rPr>
          <w:sz w:val="21"/>
          <w:szCs w:val="20"/>
        </w:rPr>
      </w:pPr>
      <w:r>
        <w:rPr>
          <w:b/>
          <w:color w:val="FF0000"/>
          <w:sz w:val="21"/>
          <w:szCs w:val="20"/>
        </w:rPr>
        <w:t>C. 先断电后灭火</w:t>
      </w:r>
    </w:p>
    <w:p w14:paraId="10457388">
      <w:pPr>
        <w:rPr>
          <w:sz w:val="21"/>
          <w:szCs w:val="20"/>
        </w:rPr>
      </w:pPr>
      <w:r>
        <w:rPr>
          <w:sz w:val="21"/>
          <w:szCs w:val="20"/>
        </w:rPr>
        <w:t>D. 先灭火后断电</w:t>
      </w:r>
    </w:p>
    <w:p w14:paraId="44B0BF09">
      <w:pPr>
        <w:rPr>
          <w:sz w:val="21"/>
          <w:szCs w:val="20"/>
        </w:rPr>
      </w:pPr>
      <w:r>
        <w:rPr>
          <w:b/>
          <w:color w:val="008000"/>
          <w:sz w:val="20"/>
          <w:szCs w:val="20"/>
        </w:rPr>
        <w:t>参考答案：C</w:t>
      </w:r>
    </w:p>
    <w:p w14:paraId="0E729C7C">
      <w:pPr>
        <w:rPr>
          <w:sz w:val="21"/>
          <w:szCs w:val="20"/>
        </w:rPr>
      </w:pPr>
      <w:r>
        <w:rPr>
          <w:b/>
          <w:sz w:val="21"/>
          <w:szCs w:val="20"/>
        </w:rPr>
        <w:t xml:space="preserve">140. </w:t>
      </w:r>
      <w:r>
        <w:rPr>
          <w:sz w:val="21"/>
          <w:szCs w:val="20"/>
        </w:rPr>
        <w:t>照护对象出现（ ）情况，则不适合床上擦浴</w:t>
      </w:r>
      <w:r>
        <w:rPr>
          <w:color w:val="808080"/>
          <w:sz w:val="16"/>
          <w:szCs w:val="20"/>
        </w:rPr>
        <w:t xml:space="preserve">  【单选题】</w:t>
      </w:r>
    </w:p>
    <w:p w14:paraId="33BB0C47">
      <w:pPr>
        <w:rPr>
          <w:sz w:val="21"/>
          <w:szCs w:val="20"/>
        </w:rPr>
      </w:pPr>
      <w:r>
        <w:rPr>
          <w:sz w:val="21"/>
          <w:szCs w:val="20"/>
        </w:rPr>
        <w:t>A. 刚排泄完</w:t>
      </w:r>
    </w:p>
    <w:p w14:paraId="6605BC71">
      <w:pPr>
        <w:rPr>
          <w:sz w:val="21"/>
          <w:szCs w:val="20"/>
        </w:rPr>
      </w:pPr>
      <w:r>
        <w:rPr>
          <w:sz w:val="21"/>
          <w:szCs w:val="20"/>
        </w:rPr>
        <w:t>B. 饭后两小时</w:t>
      </w:r>
    </w:p>
    <w:p w14:paraId="26F462D9">
      <w:pPr>
        <w:rPr>
          <w:sz w:val="21"/>
          <w:szCs w:val="20"/>
        </w:rPr>
      </w:pPr>
      <w:r>
        <w:rPr>
          <w:b/>
          <w:color w:val="FF0000"/>
          <w:sz w:val="21"/>
          <w:szCs w:val="20"/>
        </w:rPr>
        <w:t>C. 心率失常</w:t>
      </w:r>
    </w:p>
    <w:p w14:paraId="06561966">
      <w:pPr>
        <w:rPr>
          <w:sz w:val="21"/>
          <w:szCs w:val="20"/>
        </w:rPr>
      </w:pPr>
      <w:r>
        <w:rPr>
          <w:sz w:val="21"/>
          <w:szCs w:val="20"/>
        </w:rPr>
        <w:t>D. 刚喝过水</w:t>
      </w:r>
    </w:p>
    <w:p w14:paraId="28B8474B">
      <w:pPr>
        <w:rPr>
          <w:sz w:val="21"/>
          <w:szCs w:val="20"/>
        </w:rPr>
      </w:pPr>
      <w:r>
        <w:rPr>
          <w:b/>
          <w:color w:val="008000"/>
          <w:sz w:val="20"/>
          <w:szCs w:val="20"/>
        </w:rPr>
        <w:t>参考答案：C</w:t>
      </w:r>
    </w:p>
    <w:p w14:paraId="4BC51C00">
      <w:pPr>
        <w:rPr>
          <w:sz w:val="21"/>
          <w:szCs w:val="20"/>
        </w:rPr>
      </w:pPr>
      <w:r>
        <w:rPr>
          <w:sz w:val="21"/>
          <w:szCs w:val="20"/>
        </w:rPr>
        <w:br w:type="page"/>
      </w:r>
    </w:p>
    <w:p w14:paraId="232DF17F">
      <w:pPr>
        <w:rPr>
          <w:sz w:val="21"/>
          <w:szCs w:val="20"/>
        </w:rPr>
      </w:pPr>
      <w:r>
        <w:rPr>
          <w:b/>
          <w:sz w:val="21"/>
          <w:szCs w:val="20"/>
        </w:rPr>
        <w:t xml:space="preserve">141. </w:t>
      </w:r>
      <w:r>
        <w:rPr>
          <w:sz w:val="21"/>
          <w:szCs w:val="20"/>
        </w:rPr>
        <w:t>如果防护用品在照护过程中受到污染或破损，可以继续使用，不需要立即更换</w:t>
      </w:r>
      <w:r>
        <w:rPr>
          <w:color w:val="808080"/>
          <w:sz w:val="16"/>
          <w:szCs w:val="20"/>
        </w:rPr>
        <w:t xml:space="preserve">  【判断题】</w:t>
      </w:r>
    </w:p>
    <w:p w14:paraId="6476837C">
      <w:pPr>
        <w:rPr>
          <w:sz w:val="21"/>
          <w:szCs w:val="20"/>
        </w:rPr>
      </w:pPr>
      <w:r>
        <w:rPr>
          <w:sz w:val="21"/>
          <w:szCs w:val="20"/>
        </w:rPr>
        <w:t>A. 正确</w:t>
      </w:r>
    </w:p>
    <w:p w14:paraId="48B5DB58">
      <w:pPr>
        <w:rPr>
          <w:sz w:val="21"/>
          <w:szCs w:val="20"/>
        </w:rPr>
      </w:pPr>
      <w:r>
        <w:rPr>
          <w:b/>
          <w:color w:val="FF0000"/>
          <w:sz w:val="21"/>
          <w:szCs w:val="20"/>
        </w:rPr>
        <w:t>B. 错误</w:t>
      </w:r>
    </w:p>
    <w:p w14:paraId="46A81245">
      <w:pPr>
        <w:rPr>
          <w:sz w:val="21"/>
          <w:szCs w:val="20"/>
        </w:rPr>
      </w:pPr>
      <w:r>
        <w:rPr>
          <w:b/>
          <w:color w:val="008000"/>
          <w:sz w:val="20"/>
          <w:szCs w:val="20"/>
        </w:rPr>
        <w:t>参考答案：B</w:t>
      </w:r>
    </w:p>
    <w:p w14:paraId="5F308934">
      <w:pPr>
        <w:rPr>
          <w:sz w:val="21"/>
          <w:szCs w:val="20"/>
        </w:rPr>
      </w:pPr>
      <w:r>
        <w:rPr>
          <w:b/>
          <w:sz w:val="21"/>
          <w:szCs w:val="20"/>
        </w:rPr>
        <w:t xml:space="preserve">142. </w:t>
      </w:r>
      <w:r>
        <w:rPr>
          <w:sz w:val="21"/>
          <w:szCs w:val="20"/>
        </w:rPr>
        <w:t>关于协助照护对象上、下床注意事项的描述，不正确的是（ ）</w:t>
      </w:r>
      <w:r>
        <w:rPr>
          <w:color w:val="808080"/>
          <w:sz w:val="16"/>
          <w:szCs w:val="20"/>
        </w:rPr>
        <w:t xml:space="preserve">  【单选题】</w:t>
      </w:r>
    </w:p>
    <w:p w14:paraId="7750374B">
      <w:pPr>
        <w:rPr>
          <w:sz w:val="21"/>
          <w:szCs w:val="20"/>
        </w:rPr>
      </w:pPr>
      <w:r>
        <w:rPr>
          <w:sz w:val="21"/>
          <w:szCs w:val="20"/>
        </w:rPr>
        <w:t>A. 确保照护对象安全</w:t>
      </w:r>
    </w:p>
    <w:p w14:paraId="45667B38">
      <w:pPr>
        <w:rPr>
          <w:sz w:val="21"/>
          <w:szCs w:val="20"/>
        </w:rPr>
      </w:pPr>
      <w:r>
        <w:rPr>
          <w:sz w:val="21"/>
          <w:szCs w:val="20"/>
        </w:rPr>
        <w:t>B. 避免照护对象无法完成动作时强行进行，以防造成二次伤害</w:t>
      </w:r>
    </w:p>
    <w:p w14:paraId="5C761227">
      <w:pPr>
        <w:rPr>
          <w:sz w:val="21"/>
          <w:szCs w:val="20"/>
        </w:rPr>
      </w:pPr>
      <w:r>
        <w:rPr>
          <w:sz w:val="21"/>
          <w:szCs w:val="20"/>
        </w:rPr>
        <w:t>C. 体位移动过程中，一定要固定好床单位四脚轮、轮椅等，避免跌倒</w:t>
      </w:r>
    </w:p>
    <w:p w14:paraId="05C3390A">
      <w:pPr>
        <w:rPr>
          <w:sz w:val="21"/>
          <w:szCs w:val="20"/>
        </w:rPr>
      </w:pPr>
      <w:r>
        <w:rPr>
          <w:b/>
          <w:color w:val="FF0000"/>
          <w:sz w:val="21"/>
          <w:szCs w:val="20"/>
        </w:rPr>
        <w:t>D. 长护师根据照护对象意愿即可，无需评估照护对象身体情况</w:t>
      </w:r>
    </w:p>
    <w:p w14:paraId="62476AE8">
      <w:pPr>
        <w:rPr>
          <w:sz w:val="21"/>
          <w:szCs w:val="20"/>
        </w:rPr>
      </w:pPr>
      <w:r>
        <w:rPr>
          <w:b/>
          <w:color w:val="008000"/>
          <w:sz w:val="20"/>
          <w:szCs w:val="20"/>
        </w:rPr>
        <w:t>参考答案：D</w:t>
      </w:r>
    </w:p>
    <w:p w14:paraId="18BBCB3D">
      <w:pPr>
        <w:rPr>
          <w:sz w:val="21"/>
          <w:szCs w:val="20"/>
        </w:rPr>
      </w:pPr>
      <w:r>
        <w:rPr>
          <w:b/>
          <w:sz w:val="21"/>
          <w:szCs w:val="20"/>
        </w:rPr>
        <w:t xml:space="preserve">143. </w:t>
      </w:r>
      <w:r>
        <w:rPr>
          <w:sz w:val="21"/>
          <w:szCs w:val="20"/>
        </w:rPr>
        <w:t>在多人居室内，给照护对象会阴清洁要注意（ ）</w:t>
      </w:r>
      <w:r>
        <w:rPr>
          <w:color w:val="808080"/>
          <w:sz w:val="16"/>
          <w:szCs w:val="20"/>
        </w:rPr>
        <w:t xml:space="preserve">  【单选题】</w:t>
      </w:r>
    </w:p>
    <w:p w14:paraId="3D260346">
      <w:pPr>
        <w:rPr>
          <w:sz w:val="21"/>
          <w:szCs w:val="20"/>
        </w:rPr>
      </w:pPr>
      <w:r>
        <w:rPr>
          <w:sz w:val="21"/>
          <w:szCs w:val="20"/>
        </w:rPr>
        <w:t>A. 专业护士操作</w:t>
      </w:r>
    </w:p>
    <w:p w14:paraId="7BBDB909">
      <w:pPr>
        <w:rPr>
          <w:sz w:val="21"/>
          <w:szCs w:val="20"/>
        </w:rPr>
      </w:pPr>
      <w:r>
        <w:rPr>
          <w:b/>
          <w:color w:val="FF0000"/>
          <w:sz w:val="21"/>
          <w:szCs w:val="20"/>
        </w:rPr>
        <w:t>B. 保护隐私</w:t>
      </w:r>
    </w:p>
    <w:p w14:paraId="5ABC8EE6">
      <w:pPr>
        <w:rPr>
          <w:sz w:val="21"/>
          <w:szCs w:val="20"/>
        </w:rPr>
      </w:pPr>
      <w:r>
        <w:rPr>
          <w:sz w:val="21"/>
          <w:szCs w:val="20"/>
        </w:rPr>
        <w:t>C. 寻求家属帮助</w:t>
      </w:r>
    </w:p>
    <w:p w14:paraId="30D50DDA">
      <w:pPr>
        <w:rPr>
          <w:sz w:val="21"/>
          <w:szCs w:val="20"/>
        </w:rPr>
      </w:pPr>
      <w:r>
        <w:rPr>
          <w:sz w:val="21"/>
          <w:szCs w:val="20"/>
        </w:rPr>
        <w:t>D. 让其自行清洁</w:t>
      </w:r>
    </w:p>
    <w:p w14:paraId="735DB8BB">
      <w:pPr>
        <w:rPr>
          <w:sz w:val="21"/>
          <w:szCs w:val="20"/>
        </w:rPr>
      </w:pPr>
      <w:r>
        <w:rPr>
          <w:b/>
          <w:color w:val="008000"/>
          <w:sz w:val="20"/>
          <w:szCs w:val="20"/>
        </w:rPr>
        <w:t>参考答案：B</w:t>
      </w:r>
    </w:p>
    <w:p w14:paraId="3B413C16">
      <w:pPr>
        <w:rPr>
          <w:sz w:val="21"/>
          <w:szCs w:val="20"/>
        </w:rPr>
      </w:pPr>
      <w:r>
        <w:rPr>
          <w:b/>
          <w:sz w:val="21"/>
          <w:szCs w:val="20"/>
        </w:rPr>
        <w:t xml:space="preserve">144. </w:t>
      </w:r>
      <w:r>
        <w:rPr>
          <w:sz w:val="21"/>
          <w:szCs w:val="20"/>
        </w:rPr>
        <w:t>因脑血管疾患、神经、血管疾患等导致无法正常使用普通餐具自主进食的照护对象可使用进食辅具</w:t>
      </w:r>
      <w:r>
        <w:rPr>
          <w:color w:val="808080"/>
          <w:sz w:val="16"/>
          <w:szCs w:val="20"/>
        </w:rPr>
        <w:t xml:space="preserve">  【判断题】</w:t>
      </w:r>
    </w:p>
    <w:p w14:paraId="04010EAA">
      <w:pPr>
        <w:rPr>
          <w:sz w:val="21"/>
          <w:szCs w:val="20"/>
        </w:rPr>
      </w:pPr>
      <w:r>
        <w:rPr>
          <w:b/>
          <w:color w:val="FF0000"/>
          <w:sz w:val="21"/>
          <w:szCs w:val="20"/>
        </w:rPr>
        <w:t>A. 正确</w:t>
      </w:r>
    </w:p>
    <w:p w14:paraId="075A9D2B">
      <w:pPr>
        <w:rPr>
          <w:sz w:val="21"/>
          <w:szCs w:val="20"/>
        </w:rPr>
      </w:pPr>
      <w:r>
        <w:rPr>
          <w:sz w:val="21"/>
          <w:szCs w:val="20"/>
        </w:rPr>
        <w:t>B. 错误</w:t>
      </w:r>
    </w:p>
    <w:p w14:paraId="003EEDFB">
      <w:pPr>
        <w:rPr>
          <w:sz w:val="21"/>
          <w:szCs w:val="20"/>
        </w:rPr>
      </w:pPr>
      <w:r>
        <w:rPr>
          <w:b/>
          <w:color w:val="008000"/>
          <w:sz w:val="20"/>
          <w:szCs w:val="20"/>
        </w:rPr>
        <w:t>参考答案：A</w:t>
      </w:r>
    </w:p>
    <w:p w14:paraId="6C8D1B0A">
      <w:pPr>
        <w:rPr>
          <w:sz w:val="21"/>
          <w:szCs w:val="20"/>
        </w:rPr>
      </w:pPr>
      <w:r>
        <w:rPr>
          <w:b/>
          <w:sz w:val="21"/>
          <w:szCs w:val="20"/>
        </w:rPr>
        <w:t xml:space="preserve">145. </w:t>
      </w:r>
      <w:r>
        <w:rPr>
          <w:sz w:val="21"/>
          <w:szCs w:val="20"/>
        </w:rPr>
        <w:t>食品卫生安全仅关系到个人健康，与公共卫生无关</w:t>
      </w:r>
      <w:r>
        <w:rPr>
          <w:color w:val="808080"/>
          <w:sz w:val="16"/>
          <w:szCs w:val="20"/>
        </w:rPr>
        <w:t xml:space="preserve">  【判断题】</w:t>
      </w:r>
    </w:p>
    <w:p w14:paraId="2E2F219A">
      <w:pPr>
        <w:rPr>
          <w:sz w:val="21"/>
          <w:szCs w:val="20"/>
        </w:rPr>
      </w:pPr>
      <w:r>
        <w:rPr>
          <w:sz w:val="21"/>
          <w:szCs w:val="20"/>
        </w:rPr>
        <w:t>A. 正确</w:t>
      </w:r>
    </w:p>
    <w:p w14:paraId="51355917">
      <w:pPr>
        <w:rPr>
          <w:sz w:val="21"/>
          <w:szCs w:val="20"/>
        </w:rPr>
      </w:pPr>
      <w:r>
        <w:rPr>
          <w:b/>
          <w:color w:val="FF0000"/>
          <w:sz w:val="21"/>
          <w:szCs w:val="20"/>
        </w:rPr>
        <w:t>B. 错误</w:t>
      </w:r>
    </w:p>
    <w:p w14:paraId="72B66E59">
      <w:pPr>
        <w:rPr>
          <w:sz w:val="21"/>
          <w:szCs w:val="20"/>
        </w:rPr>
      </w:pPr>
      <w:r>
        <w:rPr>
          <w:b/>
          <w:color w:val="008000"/>
          <w:sz w:val="20"/>
          <w:szCs w:val="20"/>
        </w:rPr>
        <w:t>参考答案：B</w:t>
      </w:r>
    </w:p>
    <w:p w14:paraId="26718BE4">
      <w:pPr>
        <w:rPr>
          <w:sz w:val="21"/>
          <w:szCs w:val="20"/>
        </w:rPr>
      </w:pPr>
      <w:r>
        <w:rPr>
          <w:b/>
          <w:sz w:val="21"/>
          <w:szCs w:val="20"/>
        </w:rPr>
        <w:t xml:space="preserve">146. </w:t>
      </w:r>
      <w:r>
        <w:rPr>
          <w:sz w:val="21"/>
          <w:szCs w:val="20"/>
        </w:rPr>
        <w:t>“噎食”是指（ ）</w:t>
      </w:r>
      <w:r>
        <w:rPr>
          <w:color w:val="808080"/>
          <w:sz w:val="16"/>
          <w:szCs w:val="20"/>
        </w:rPr>
        <w:t xml:space="preserve">  【单选题】</w:t>
      </w:r>
    </w:p>
    <w:p w14:paraId="27ACB0E7">
      <w:pPr>
        <w:rPr>
          <w:sz w:val="21"/>
          <w:szCs w:val="20"/>
        </w:rPr>
      </w:pPr>
      <w:r>
        <w:rPr>
          <w:sz w:val="21"/>
          <w:szCs w:val="20"/>
        </w:rPr>
        <w:t>A. 食物卡在食道中无法下行</w:t>
      </w:r>
    </w:p>
    <w:p w14:paraId="32D5880E">
      <w:pPr>
        <w:rPr>
          <w:sz w:val="21"/>
          <w:szCs w:val="20"/>
        </w:rPr>
      </w:pPr>
      <w:r>
        <w:rPr>
          <w:b/>
          <w:color w:val="FF0000"/>
          <w:sz w:val="21"/>
          <w:szCs w:val="20"/>
        </w:rPr>
        <w:t>B. 食物或异物堵塞于呼吸道，导致呼吸困难或窒息</w:t>
      </w:r>
    </w:p>
    <w:p w14:paraId="7F63DFE0">
      <w:pPr>
        <w:rPr>
          <w:sz w:val="21"/>
          <w:szCs w:val="20"/>
        </w:rPr>
      </w:pPr>
      <w:r>
        <w:rPr>
          <w:sz w:val="21"/>
          <w:szCs w:val="20"/>
        </w:rPr>
        <w:t>C. 食物误入气管并进入肺部</w:t>
      </w:r>
    </w:p>
    <w:p w14:paraId="77007093">
      <w:pPr>
        <w:rPr>
          <w:sz w:val="21"/>
          <w:szCs w:val="20"/>
        </w:rPr>
      </w:pPr>
      <w:r>
        <w:rPr>
          <w:sz w:val="21"/>
          <w:szCs w:val="20"/>
        </w:rPr>
        <w:t>D. 进食过程中发生的呛咳</w:t>
      </w:r>
    </w:p>
    <w:p w14:paraId="4E9F828B">
      <w:pPr>
        <w:rPr>
          <w:sz w:val="21"/>
          <w:szCs w:val="20"/>
        </w:rPr>
      </w:pPr>
      <w:r>
        <w:rPr>
          <w:b/>
          <w:color w:val="008000"/>
          <w:sz w:val="20"/>
          <w:szCs w:val="20"/>
        </w:rPr>
        <w:t>参考答案：B</w:t>
      </w:r>
    </w:p>
    <w:p w14:paraId="3083A51A">
      <w:pPr>
        <w:rPr>
          <w:sz w:val="21"/>
          <w:szCs w:val="20"/>
        </w:rPr>
      </w:pPr>
      <w:r>
        <w:rPr>
          <w:b/>
          <w:sz w:val="21"/>
          <w:szCs w:val="20"/>
        </w:rPr>
        <w:t xml:space="preserve">147. </w:t>
      </w:r>
      <w:r>
        <w:rPr>
          <w:sz w:val="21"/>
          <w:szCs w:val="20"/>
        </w:rPr>
        <w:t>测量呼吸前不正确的情况是（ ）</w:t>
      </w:r>
      <w:r>
        <w:rPr>
          <w:color w:val="808080"/>
          <w:sz w:val="16"/>
          <w:szCs w:val="20"/>
        </w:rPr>
        <w:t xml:space="preserve">  【单选题】</w:t>
      </w:r>
    </w:p>
    <w:p w14:paraId="24E20DBC">
      <w:pPr>
        <w:rPr>
          <w:sz w:val="21"/>
          <w:szCs w:val="20"/>
        </w:rPr>
      </w:pPr>
      <w:r>
        <w:rPr>
          <w:sz w:val="21"/>
          <w:szCs w:val="20"/>
        </w:rPr>
        <w:t>A. 让照护对象保持安静</w:t>
      </w:r>
    </w:p>
    <w:p w14:paraId="623D35FA">
      <w:pPr>
        <w:rPr>
          <w:sz w:val="21"/>
          <w:szCs w:val="20"/>
        </w:rPr>
      </w:pPr>
      <w:r>
        <w:rPr>
          <w:sz w:val="21"/>
          <w:szCs w:val="20"/>
        </w:rPr>
        <w:t>B. 不和照护对象谈话</w:t>
      </w:r>
    </w:p>
    <w:p w14:paraId="70BB9740">
      <w:pPr>
        <w:rPr>
          <w:sz w:val="21"/>
          <w:szCs w:val="20"/>
        </w:rPr>
      </w:pPr>
      <w:r>
        <w:rPr>
          <w:b/>
          <w:color w:val="FF0000"/>
          <w:sz w:val="21"/>
          <w:szCs w:val="20"/>
        </w:rPr>
        <w:t>C. 对照护对象进行口对口人工呼吸</w:t>
      </w:r>
    </w:p>
    <w:p w14:paraId="25AC4A92">
      <w:pPr>
        <w:rPr>
          <w:sz w:val="21"/>
          <w:szCs w:val="20"/>
        </w:rPr>
      </w:pPr>
      <w:r>
        <w:rPr>
          <w:sz w:val="21"/>
          <w:szCs w:val="20"/>
        </w:rPr>
        <w:t>D. 使照护对象自然呼吸</w:t>
      </w:r>
    </w:p>
    <w:p w14:paraId="61A7BBE7">
      <w:pPr>
        <w:rPr>
          <w:sz w:val="21"/>
          <w:szCs w:val="20"/>
        </w:rPr>
      </w:pPr>
      <w:r>
        <w:rPr>
          <w:b/>
          <w:color w:val="008000"/>
          <w:sz w:val="20"/>
          <w:szCs w:val="20"/>
        </w:rPr>
        <w:t>参考答案：C</w:t>
      </w:r>
    </w:p>
    <w:p w14:paraId="59F0B0A5">
      <w:pPr>
        <w:rPr>
          <w:sz w:val="21"/>
          <w:szCs w:val="20"/>
        </w:rPr>
      </w:pPr>
      <w:r>
        <w:rPr>
          <w:b/>
          <w:sz w:val="21"/>
          <w:szCs w:val="20"/>
        </w:rPr>
        <w:t xml:space="preserve">148. </w:t>
      </w:r>
      <w:r>
        <w:rPr>
          <w:sz w:val="21"/>
          <w:szCs w:val="20"/>
        </w:rPr>
        <w:t>坐便器要符合照护对象特点，便于照护对象坐起，应比正常人使用的高（ ）</w:t>
      </w:r>
      <w:r>
        <w:rPr>
          <w:color w:val="808080"/>
          <w:sz w:val="16"/>
          <w:szCs w:val="20"/>
        </w:rPr>
        <w:t xml:space="preserve">  【单选题】</w:t>
      </w:r>
    </w:p>
    <w:p w14:paraId="7CC2D75C">
      <w:pPr>
        <w:rPr>
          <w:sz w:val="21"/>
          <w:szCs w:val="20"/>
        </w:rPr>
      </w:pPr>
      <w:r>
        <w:rPr>
          <w:sz w:val="21"/>
          <w:szCs w:val="20"/>
        </w:rPr>
        <w:t>A. 1～2厘米</w:t>
      </w:r>
    </w:p>
    <w:p w14:paraId="482A4350">
      <w:pPr>
        <w:rPr>
          <w:sz w:val="21"/>
          <w:szCs w:val="20"/>
        </w:rPr>
      </w:pPr>
      <w:r>
        <w:rPr>
          <w:b/>
          <w:color w:val="FF0000"/>
          <w:sz w:val="21"/>
          <w:szCs w:val="20"/>
        </w:rPr>
        <w:t>B. 2～3厘米</w:t>
      </w:r>
    </w:p>
    <w:p w14:paraId="27430452">
      <w:pPr>
        <w:rPr>
          <w:sz w:val="21"/>
          <w:szCs w:val="20"/>
        </w:rPr>
      </w:pPr>
      <w:r>
        <w:rPr>
          <w:sz w:val="21"/>
          <w:szCs w:val="20"/>
        </w:rPr>
        <w:t>C. 3～4厘米</w:t>
      </w:r>
    </w:p>
    <w:p w14:paraId="0D7513E2">
      <w:pPr>
        <w:rPr>
          <w:sz w:val="21"/>
          <w:szCs w:val="20"/>
        </w:rPr>
      </w:pPr>
      <w:r>
        <w:rPr>
          <w:sz w:val="21"/>
          <w:szCs w:val="20"/>
        </w:rPr>
        <w:t>D. 4～5厘米</w:t>
      </w:r>
    </w:p>
    <w:p w14:paraId="7A38375C">
      <w:pPr>
        <w:rPr>
          <w:sz w:val="21"/>
          <w:szCs w:val="20"/>
        </w:rPr>
      </w:pPr>
      <w:r>
        <w:rPr>
          <w:b/>
          <w:color w:val="008000"/>
          <w:sz w:val="20"/>
          <w:szCs w:val="20"/>
        </w:rPr>
        <w:t>参考答案：B</w:t>
      </w:r>
    </w:p>
    <w:p w14:paraId="1936963A">
      <w:pPr>
        <w:rPr>
          <w:sz w:val="21"/>
          <w:szCs w:val="20"/>
        </w:rPr>
      </w:pPr>
      <w:r>
        <w:rPr>
          <w:b/>
          <w:sz w:val="21"/>
          <w:szCs w:val="20"/>
        </w:rPr>
        <w:t xml:space="preserve">149. </w:t>
      </w:r>
      <w:r>
        <w:rPr>
          <w:sz w:val="21"/>
          <w:szCs w:val="20"/>
        </w:rPr>
        <w:t>为快速给中暑者降温，可直接用冰块敷在患者额头、腋下等部位</w:t>
      </w:r>
      <w:r>
        <w:rPr>
          <w:color w:val="808080"/>
          <w:sz w:val="16"/>
          <w:szCs w:val="20"/>
        </w:rPr>
        <w:t xml:space="preserve">  【判断题】</w:t>
      </w:r>
    </w:p>
    <w:p w14:paraId="204EE148">
      <w:pPr>
        <w:rPr>
          <w:sz w:val="21"/>
          <w:szCs w:val="20"/>
        </w:rPr>
      </w:pPr>
      <w:r>
        <w:rPr>
          <w:sz w:val="21"/>
          <w:szCs w:val="20"/>
        </w:rPr>
        <w:t>A. 正确</w:t>
      </w:r>
    </w:p>
    <w:p w14:paraId="63B8FB97">
      <w:pPr>
        <w:rPr>
          <w:sz w:val="21"/>
          <w:szCs w:val="20"/>
        </w:rPr>
      </w:pPr>
      <w:r>
        <w:rPr>
          <w:b/>
          <w:color w:val="FF0000"/>
          <w:sz w:val="21"/>
          <w:szCs w:val="20"/>
        </w:rPr>
        <w:t>B. 错误</w:t>
      </w:r>
    </w:p>
    <w:p w14:paraId="756F29A2">
      <w:pPr>
        <w:rPr>
          <w:sz w:val="21"/>
          <w:szCs w:val="20"/>
        </w:rPr>
      </w:pPr>
      <w:r>
        <w:rPr>
          <w:b/>
          <w:color w:val="008000"/>
          <w:sz w:val="20"/>
          <w:szCs w:val="20"/>
        </w:rPr>
        <w:t>参考答案：B</w:t>
      </w:r>
    </w:p>
    <w:p w14:paraId="03FA395E">
      <w:pPr>
        <w:rPr>
          <w:sz w:val="21"/>
          <w:szCs w:val="20"/>
        </w:rPr>
      </w:pPr>
      <w:r>
        <w:rPr>
          <w:b/>
          <w:sz w:val="21"/>
          <w:szCs w:val="20"/>
        </w:rPr>
        <w:t xml:space="preserve">150. </w:t>
      </w:r>
      <w:r>
        <w:rPr>
          <w:sz w:val="21"/>
          <w:szCs w:val="20"/>
        </w:rPr>
        <w:t>手卫生的原则包括预防感染、保护自身和照护对象、减少病原体传播</w:t>
      </w:r>
      <w:r>
        <w:rPr>
          <w:color w:val="808080"/>
          <w:sz w:val="16"/>
          <w:szCs w:val="20"/>
        </w:rPr>
        <w:t xml:space="preserve">  【判断题】</w:t>
      </w:r>
    </w:p>
    <w:p w14:paraId="1D969522">
      <w:pPr>
        <w:rPr>
          <w:sz w:val="21"/>
          <w:szCs w:val="20"/>
        </w:rPr>
      </w:pPr>
      <w:r>
        <w:rPr>
          <w:b/>
          <w:color w:val="FF0000"/>
          <w:sz w:val="21"/>
          <w:szCs w:val="20"/>
        </w:rPr>
        <w:t>A. 正确</w:t>
      </w:r>
    </w:p>
    <w:p w14:paraId="240FD7C9">
      <w:pPr>
        <w:rPr>
          <w:sz w:val="21"/>
          <w:szCs w:val="20"/>
        </w:rPr>
      </w:pPr>
      <w:r>
        <w:rPr>
          <w:sz w:val="21"/>
          <w:szCs w:val="20"/>
        </w:rPr>
        <w:t>B. 错误</w:t>
      </w:r>
    </w:p>
    <w:p w14:paraId="032CC350">
      <w:pPr>
        <w:rPr>
          <w:sz w:val="21"/>
          <w:szCs w:val="20"/>
        </w:rPr>
      </w:pPr>
      <w:r>
        <w:rPr>
          <w:b/>
          <w:color w:val="008000"/>
          <w:sz w:val="20"/>
          <w:szCs w:val="20"/>
        </w:rPr>
        <w:t>参考答案：A</w:t>
      </w:r>
    </w:p>
    <w:p w14:paraId="43FC1641">
      <w:pPr>
        <w:rPr>
          <w:sz w:val="21"/>
          <w:szCs w:val="20"/>
        </w:rPr>
      </w:pPr>
      <w:r>
        <w:rPr>
          <w:sz w:val="21"/>
          <w:szCs w:val="20"/>
        </w:rPr>
        <w:br w:type="page"/>
      </w:r>
    </w:p>
    <w:p w14:paraId="15CCE6AD">
      <w:pPr>
        <w:rPr>
          <w:sz w:val="21"/>
          <w:szCs w:val="20"/>
        </w:rPr>
      </w:pPr>
      <w:r>
        <w:rPr>
          <w:b/>
          <w:sz w:val="21"/>
          <w:szCs w:val="20"/>
        </w:rPr>
        <w:t xml:space="preserve">151. </w:t>
      </w:r>
      <w:r>
        <w:rPr>
          <w:sz w:val="21"/>
          <w:szCs w:val="20"/>
        </w:rPr>
        <w:t>肉眼可见尿液浑浊，静置后可有白色絮状沉淀”，此现象可能是（ ）</w:t>
      </w:r>
      <w:r>
        <w:rPr>
          <w:color w:val="808080"/>
          <w:sz w:val="16"/>
          <w:szCs w:val="20"/>
        </w:rPr>
        <w:t xml:space="preserve">  【单选题】</w:t>
      </w:r>
    </w:p>
    <w:p w14:paraId="52C1D952">
      <w:pPr>
        <w:rPr>
          <w:sz w:val="21"/>
          <w:szCs w:val="20"/>
        </w:rPr>
      </w:pPr>
      <w:r>
        <w:rPr>
          <w:sz w:val="21"/>
          <w:szCs w:val="20"/>
        </w:rPr>
        <w:t>A. 结晶尿</w:t>
      </w:r>
    </w:p>
    <w:p w14:paraId="2FD8AA41">
      <w:pPr>
        <w:rPr>
          <w:sz w:val="21"/>
          <w:szCs w:val="20"/>
        </w:rPr>
      </w:pPr>
      <w:r>
        <w:rPr>
          <w:b/>
          <w:color w:val="FF0000"/>
          <w:sz w:val="21"/>
          <w:szCs w:val="20"/>
        </w:rPr>
        <w:t>B. 脓尿或菌尿</w:t>
      </w:r>
    </w:p>
    <w:p w14:paraId="63CCF90D">
      <w:pPr>
        <w:rPr>
          <w:sz w:val="21"/>
          <w:szCs w:val="20"/>
        </w:rPr>
      </w:pPr>
      <w:r>
        <w:rPr>
          <w:sz w:val="21"/>
          <w:szCs w:val="20"/>
        </w:rPr>
        <w:t>C. 乳糜尿</w:t>
      </w:r>
    </w:p>
    <w:p w14:paraId="04354218">
      <w:pPr>
        <w:rPr>
          <w:sz w:val="21"/>
          <w:szCs w:val="20"/>
        </w:rPr>
      </w:pPr>
      <w:r>
        <w:rPr>
          <w:sz w:val="21"/>
          <w:szCs w:val="20"/>
        </w:rPr>
        <w:t>D. 血尿</w:t>
      </w:r>
    </w:p>
    <w:p w14:paraId="4AFA1CA5">
      <w:pPr>
        <w:rPr>
          <w:sz w:val="21"/>
          <w:szCs w:val="20"/>
        </w:rPr>
      </w:pPr>
      <w:r>
        <w:rPr>
          <w:b/>
          <w:color w:val="008000"/>
          <w:sz w:val="20"/>
          <w:szCs w:val="20"/>
        </w:rPr>
        <w:t>参考答案：B</w:t>
      </w:r>
    </w:p>
    <w:p w14:paraId="41821815">
      <w:pPr>
        <w:rPr>
          <w:sz w:val="21"/>
          <w:szCs w:val="20"/>
        </w:rPr>
      </w:pPr>
      <w:r>
        <w:rPr>
          <w:b/>
          <w:sz w:val="21"/>
          <w:szCs w:val="20"/>
        </w:rPr>
        <w:t xml:space="preserve">152. </w:t>
      </w:r>
      <w:r>
        <w:rPr>
          <w:sz w:val="21"/>
          <w:szCs w:val="20"/>
        </w:rPr>
        <w:t>倾倒排泄物后，长护师应立即清洗和消毒便器</w:t>
      </w:r>
      <w:r>
        <w:rPr>
          <w:color w:val="808080"/>
          <w:sz w:val="16"/>
          <w:szCs w:val="20"/>
        </w:rPr>
        <w:t xml:space="preserve">  【判断题】</w:t>
      </w:r>
    </w:p>
    <w:p w14:paraId="16B6FA94">
      <w:pPr>
        <w:rPr>
          <w:sz w:val="21"/>
          <w:szCs w:val="20"/>
        </w:rPr>
      </w:pPr>
      <w:r>
        <w:rPr>
          <w:b/>
          <w:color w:val="FF0000"/>
          <w:sz w:val="21"/>
          <w:szCs w:val="20"/>
        </w:rPr>
        <w:t>A. 正确</w:t>
      </w:r>
    </w:p>
    <w:p w14:paraId="7667C9F2">
      <w:pPr>
        <w:rPr>
          <w:sz w:val="21"/>
          <w:szCs w:val="20"/>
        </w:rPr>
      </w:pPr>
      <w:r>
        <w:rPr>
          <w:sz w:val="21"/>
          <w:szCs w:val="20"/>
        </w:rPr>
        <w:t>B. 错误</w:t>
      </w:r>
    </w:p>
    <w:p w14:paraId="2835081E">
      <w:pPr>
        <w:rPr>
          <w:sz w:val="21"/>
          <w:szCs w:val="20"/>
        </w:rPr>
      </w:pPr>
      <w:r>
        <w:rPr>
          <w:b/>
          <w:color w:val="008000"/>
          <w:sz w:val="20"/>
          <w:szCs w:val="20"/>
        </w:rPr>
        <w:t>参考答案：A</w:t>
      </w:r>
    </w:p>
    <w:p w14:paraId="0F58B899">
      <w:pPr>
        <w:rPr>
          <w:sz w:val="21"/>
          <w:szCs w:val="20"/>
        </w:rPr>
      </w:pPr>
      <w:r>
        <w:rPr>
          <w:b/>
          <w:sz w:val="21"/>
          <w:szCs w:val="20"/>
        </w:rPr>
        <w:t xml:space="preserve">153. </w:t>
      </w:r>
      <w:r>
        <w:rPr>
          <w:sz w:val="21"/>
          <w:szCs w:val="20"/>
        </w:rPr>
        <w:t>血压大幅度变动时可以反射性地影响呼吸，血压升高，呼吸（ ）</w:t>
      </w:r>
      <w:r>
        <w:rPr>
          <w:color w:val="808080"/>
          <w:sz w:val="16"/>
          <w:szCs w:val="20"/>
        </w:rPr>
        <w:t xml:space="preserve">  【单选题】</w:t>
      </w:r>
    </w:p>
    <w:p w14:paraId="09A4D2E7">
      <w:pPr>
        <w:rPr>
          <w:sz w:val="21"/>
          <w:szCs w:val="20"/>
        </w:rPr>
      </w:pPr>
      <w:r>
        <w:rPr>
          <w:b/>
          <w:color w:val="FF0000"/>
          <w:sz w:val="21"/>
          <w:szCs w:val="20"/>
        </w:rPr>
        <w:t>A. 减慢</w:t>
      </w:r>
    </w:p>
    <w:p w14:paraId="24268AF8">
      <w:pPr>
        <w:rPr>
          <w:sz w:val="21"/>
          <w:szCs w:val="20"/>
        </w:rPr>
      </w:pPr>
      <w:r>
        <w:rPr>
          <w:sz w:val="21"/>
          <w:szCs w:val="20"/>
        </w:rPr>
        <w:t>B. 加快</w:t>
      </w:r>
    </w:p>
    <w:p w14:paraId="37280408">
      <w:pPr>
        <w:rPr>
          <w:sz w:val="21"/>
          <w:szCs w:val="20"/>
        </w:rPr>
      </w:pPr>
      <w:r>
        <w:rPr>
          <w:sz w:val="21"/>
          <w:szCs w:val="20"/>
        </w:rPr>
        <w:t>C. 消失</w:t>
      </w:r>
    </w:p>
    <w:p w14:paraId="45E94023">
      <w:pPr>
        <w:rPr>
          <w:sz w:val="21"/>
          <w:szCs w:val="20"/>
        </w:rPr>
      </w:pPr>
      <w:r>
        <w:rPr>
          <w:sz w:val="21"/>
          <w:szCs w:val="20"/>
        </w:rPr>
        <w:t>D. 痉挛</w:t>
      </w:r>
    </w:p>
    <w:p w14:paraId="2403E765">
      <w:pPr>
        <w:rPr>
          <w:sz w:val="21"/>
          <w:szCs w:val="20"/>
        </w:rPr>
      </w:pPr>
      <w:r>
        <w:rPr>
          <w:b/>
          <w:color w:val="008000"/>
          <w:sz w:val="20"/>
          <w:szCs w:val="20"/>
        </w:rPr>
        <w:t>参考答案：A</w:t>
      </w:r>
    </w:p>
    <w:p w14:paraId="10524F9F">
      <w:pPr>
        <w:rPr>
          <w:sz w:val="21"/>
          <w:szCs w:val="20"/>
        </w:rPr>
      </w:pPr>
      <w:r>
        <w:rPr>
          <w:b/>
          <w:sz w:val="21"/>
          <w:szCs w:val="20"/>
        </w:rPr>
        <w:t xml:space="preserve">154. </w:t>
      </w:r>
      <w:r>
        <w:rPr>
          <w:sz w:val="21"/>
          <w:szCs w:val="20"/>
        </w:rPr>
        <w:t>长护师协助照护对象由床尾移向床头，不正确的做法是（ ）</w:t>
      </w:r>
      <w:r>
        <w:rPr>
          <w:color w:val="808080"/>
          <w:sz w:val="16"/>
          <w:szCs w:val="20"/>
        </w:rPr>
        <w:t xml:space="preserve">  【单选题】</w:t>
      </w:r>
    </w:p>
    <w:p w14:paraId="2B3F3F11">
      <w:pPr>
        <w:rPr>
          <w:sz w:val="21"/>
          <w:szCs w:val="20"/>
        </w:rPr>
      </w:pPr>
      <w:r>
        <w:rPr>
          <w:sz w:val="21"/>
          <w:szCs w:val="20"/>
        </w:rPr>
        <w:t>A. 有管路的要先安置妥当，避免脱出</w:t>
      </w:r>
    </w:p>
    <w:p w14:paraId="7AB450DF">
      <w:pPr>
        <w:rPr>
          <w:sz w:val="21"/>
          <w:szCs w:val="20"/>
        </w:rPr>
      </w:pPr>
      <w:r>
        <w:rPr>
          <w:b/>
          <w:color w:val="FF0000"/>
          <w:sz w:val="21"/>
          <w:szCs w:val="20"/>
        </w:rPr>
        <w:t>B. 移向床头前可以把枕头横立于床尾</w:t>
      </w:r>
    </w:p>
    <w:p w14:paraId="2B7FEF78">
      <w:pPr>
        <w:rPr>
          <w:sz w:val="21"/>
          <w:szCs w:val="20"/>
        </w:rPr>
      </w:pPr>
      <w:r>
        <w:rPr>
          <w:sz w:val="21"/>
          <w:szCs w:val="20"/>
        </w:rPr>
        <w:t>C. 如果床带脚轮，一定要固定住</w:t>
      </w:r>
    </w:p>
    <w:p w14:paraId="698EB1C7">
      <w:pPr>
        <w:rPr>
          <w:sz w:val="21"/>
          <w:szCs w:val="20"/>
        </w:rPr>
      </w:pPr>
      <w:r>
        <w:rPr>
          <w:sz w:val="21"/>
          <w:szCs w:val="20"/>
        </w:rPr>
        <w:t>D. 移动时不能强行拖拉拽，避免皮肤损伤</w:t>
      </w:r>
    </w:p>
    <w:p w14:paraId="6DB2C747">
      <w:pPr>
        <w:rPr>
          <w:sz w:val="21"/>
          <w:szCs w:val="20"/>
        </w:rPr>
      </w:pPr>
      <w:r>
        <w:rPr>
          <w:b/>
          <w:color w:val="008000"/>
          <w:sz w:val="20"/>
          <w:szCs w:val="20"/>
        </w:rPr>
        <w:t>参考答案：B</w:t>
      </w:r>
    </w:p>
    <w:p w14:paraId="48010DF1">
      <w:pPr>
        <w:rPr>
          <w:sz w:val="21"/>
          <w:szCs w:val="20"/>
        </w:rPr>
      </w:pPr>
      <w:r>
        <w:rPr>
          <w:b/>
          <w:sz w:val="21"/>
          <w:szCs w:val="20"/>
        </w:rPr>
        <w:t xml:space="preserve">155. </w:t>
      </w:r>
      <w:r>
        <w:rPr>
          <w:sz w:val="21"/>
          <w:szCs w:val="20"/>
        </w:rPr>
        <w:t>国家鼓励地方建立八十五周岁以上低收入老年人高龄津贴制度</w:t>
      </w:r>
      <w:r>
        <w:rPr>
          <w:color w:val="808080"/>
          <w:sz w:val="16"/>
          <w:szCs w:val="20"/>
        </w:rPr>
        <w:t xml:space="preserve">  【判断题】</w:t>
      </w:r>
    </w:p>
    <w:p w14:paraId="2AD0BC17">
      <w:pPr>
        <w:rPr>
          <w:sz w:val="21"/>
          <w:szCs w:val="20"/>
        </w:rPr>
      </w:pPr>
      <w:r>
        <w:rPr>
          <w:sz w:val="21"/>
          <w:szCs w:val="20"/>
        </w:rPr>
        <w:t>A. 正确</w:t>
      </w:r>
    </w:p>
    <w:p w14:paraId="4EC6BCB6">
      <w:pPr>
        <w:rPr>
          <w:sz w:val="21"/>
          <w:szCs w:val="20"/>
        </w:rPr>
      </w:pPr>
      <w:r>
        <w:rPr>
          <w:b/>
          <w:color w:val="FF0000"/>
          <w:sz w:val="21"/>
          <w:szCs w:val="20"/>
        </w:rPr>
        <w:t>B. 错误</w:t>
      </w:r>
    </w:p>
    <w:p w14:paraId="52A64722">
      <w:pPr>
        <w:rPr>
          <w:sz w:val="21"/>
          <w:szCs w:val="20"/>
        </w:rPr>
      </w:pPr>
      <w:r>
        <w:rPr>
          <w:b/>
          <w:color w:val="008000"/>
          <w:sz w:val="20"/>
          <w:szCs w:val="20"/>
        </w:rPr>
        <w:t>参考答案：B</w:t>
      </w:r>
    </w:p>
    <w:p w14:paraId="3E0C3C39">
      <w:pPr>
        <w:rPr>
          <w:sz w:val="21"/>
          <w:szCs w:val="20"/>
        </w:rPr>
      </w:pPr>
      <w:r>
        <w:rPr>
          <w:b/>
          <w:sz w:val="21"/>
          <w:szCs w:val="20"/>
        </w:rPr>
        <w:t xml:space="preserve">156. </w:t>
      </w:r>
      <w:r>
        <w:rPr>
          <w:sz w:val="21"/>
          <w:szCs w:val="20"/>
        </w:rPr>
        <w:t>长护师在服务过程中，属于确保照护质量的表现是（ ）</w:t>
      </w:r>
      <w:r>
        <w:rPr>
          <w:color w:val="808080"/>
          <w:sz w:val="16"/>
          <w:szCs w:val="20"/>
        </w:rPr>
        <w:t xml:space="preserve">  【单选题】</w:t>
      </w:r>
    </w:p>
    <w:p w14:paraId="0B9EADB7">
      <w:pPr>
        <w:rPr>
          <w:sz w:val="21"/>
          <w:szCs w:val="20"/>
        </w:rPr>
      </w:pPr>
      <w:r>
        <w:rPr>
          <w:sz w:val="21"/>
          <w:szCs w:val="20"/>
        </w:rPr>
        <w:t>A. 完成照护服务内容，可以不做记录</w:t>
      </w:r>
    </w:p>
    <w:p w14:paraId="20ADFB24">
      <w:pPr>
        <w:rPr>
          <w:sz w:val="21"/>
          <w:szCs w:val="20"/>
        </w:rPr>
      </w:pPr>
      <w:r>
        <w:rPr>
          <w:sz w:val="21"/>
          <w:szCs w:val="20"/>
        </w:rPr>
        <w:t>B. “偷工减料”、敷衍了事</w:t>
      </w:r>
    </w:p>
    <w:p w14:paraId="18ECE70F">
      <w:pPr>
        <w:rPr>
          <w:sz w:val="21"/>
          <w:szCs w:val="20"/>
        </w:rPr>
      </w:pPr>
      <w:r>
        <w:rPr>
          <w:b/>
          <w:color w:val="FF0000"/>
          <w:sz w:val="21"/>
          <w:szCs w:val="20"/>
        </w:rPr>
        <w:t>C. 严格按照护计划要求的内容、频次及标准进行服务</w:t>
      </w:r>
    </w:p>
    <w:p w14:paraId="103FCFA7">
      <w:pPr>
        <w:rPr>
          <w:sz w:val="21"/>
          <w:szCs w:val="20"/>
        </w:rPr>
      </w:pPr>
      <w:r>
        <w:rPr>
          <w:sz w:val="21"/>
          <w:szCs w:val="20"/>
        </w:rPr>
        <w:t>D. 未及时报告照护对象发生病情变化</w:t>
      </w:r>
    </w:p>
    <w:p w14:paraId="540528BE">
      <w:pPr>
        <w:rPr>
          <w:sz w:val="21"/>
          <w:szCs w:val="20"/>
        </w:rPr>
      </w:pPr>
      <w:r>
        <w:rPr>
          <w:b/>
          <w:color w:val="008000"/>
          <w:sz w:val="20"/>
          <w:szCs w:val="20"/>
        </w:rPr>
        <w:t>参考答案：C</w:t>
      </w:r>
    </w:p>
    <w:p w14:paraId="57E134EE">
      <w:pPr>
        <w:rPr>
          <w:sz w:val="21"/>
          <w:szCs w:val="20"/>
        </w:rPr>
      </w:pPr>
      <w:r>
        <w:rPr>
          <w:b/>
          <w:sz w:val="21"/>
          <w:szCs w:val="20"/>
        </w:rPr>
        <w:t xml:space="preserve">157. </w:t>
      </w:r>
      <w:r>
        <w:rPr>
          <w:sz w:val="21"/>
          <w:szCs w:val="20"/>
        </w:rPr>
        <w:t>劳动者享有平等的就业权利和就业机会，描述的劳动就业原则是（ ）</w:t>
      </w:r>
      <w:r>
        <w:rPr>
          <w:color w:val="808080"/>
          <w:sz w:val="16"/>
          <w:szCs w:val="20"/>
        </w:rPr>
        <w:t xml:space="preserve">  【单选题】</w:t>
      </w:r>
    </w:p>
    <w:p w14:paraId="27A06F5D">
      <w:pPr>
        <w:rPr>
          <w:sz w:val="21"/>
          <w:szCs w:val="20"/>
        </w:rPr>
      </w:pPr>
      <w:r>
        <w:rPr>
          <w:sz w:val="21"/>
          <w:szCs w:val="20"/>
        </w:rPr>
        <w:t>A. 国家促进就业</w:t>
      </w:r>
    </w:p>
    <w:p w14:paraId="1716F1F4">
      <w:pPr>
        <w:rPr>
          <w:sz w:val="21"/>
          <w:szCs w:val="20"/>
        </w:rPr>
      </w:pPr>
      <w:r>
        <w:rPr>
          <w:b/>
          <w:color w:val="FF0000"/>
          <w:sz w:val="21"/>
          <w:szCs w:val="20"/>
        </w:rPr>
        <w:t>B. 平等就业</w:t>
      </w:r>
    </w:p>
    <w:p w14:paraId="22F9D4A0">
      <w:pPr>
        <w:rPr>
          <w:sz w:val="21"/>
          <w:szCs w:val="20"/>
        </w:rPr>
      </w:pPr>
      <w:r>
        <w:rPr>
          <w:sz w:val="21"/>
          <w:szCs w:val="20"/>
        </w:rPr>
        <w:t>C. 劳动竞争就业</w:t>
      </w:r>
    </w:p>
    <w:p w14:paraId="682713EF">
      <w:pPr>
        <w:rPr>
          <w:sz w:val="21"/>
          <w:szCs w:val="20"/>
        </w:rPr>
      </w:pPr>
      <w:r>
        <w:rPr>
          <w:sz w:val="21"/>
          <w:szCs w:val="20"/>
        </w:rPr>
        <w:t>D. 照顾特殊群体人员就业</w:t>
      </w:r>
    </w:p>
    <w:p w14:paraId="24B64D20">
      <w:pPr>
        <w:rPr>
          <w:sz w:val="21"/>
          <w:szCs w:val="20"/>
        </w:rPr>
      </w:pPr>
      <w:r>
        <w:rPr>
          <w:b/>
          <w:color w:val="008000"/>
          <w:sz w:val="20"/>
          <w:szCs w:val="20"/>
        </w:rPr>
        <w:t>参考答案：B</w:t>
      </w:r>
    </w:p>
    <w:p w14:paraId="01F4D2AF">
      <w:pPr>
        <w:rPr>
          <w:sz w:val="21"/>
          <w:szCs w:val="20"/>
        </w:rPr>
      </w:pPr>
      <w:r>
        <w:rPr>
          <w:b/>
          <w:sz w:val="21"/>
          <w:szCs w:val="20"/>
        </w:rPr>
        <w:t xml:space="preserve">158. </w:t>
      </w:r>
      <w:r>
        <w:rPr>
          <w:sz w:val="21"/>
          <w:szCs w:val="20"/>
        </w:rPr>
        <w:t>护理垫是一种可重复使用的卫生用品</w:t>
      </w:r>
      <w:r>
        <w:rPr>
          <w:color w:val="808080"/>
          <w:sz w:val="16"/>
          <w:szCs w:val="20"/>
        </w:rPr>
        <w:t xml:space="preserve">  【判断题】</w:t>
      </w:r>
    </w:p>
    <w:p w14:paraId="55EEFC0C">
      <w:pPr>
        <w:rPr>
          <w:sz w:val="21"/>
          <w:szCs w:val="20"/>
        </w:rPr>
      </w:pPr>
      <w:r>
        <w:rPr>
          <w:sz w:val="21"/>
          <w:szCs w:val="20"/>
        </w:rPr>
        <w:t>A. 正确</w:t>
      </w:r>
    </w:p>
    <w:p w14:paraId="295A2B2D">
      <w:pPr>
        <w:rPr>
          <w:sz w:val="21"/>
          <w:szCs w:val="20"/>
        </w:rPr>
      </w:pPr>
      <w:r>
        <w:rPr>
          <w:b/>
          <w:color w:val="FF0000"/>
          <w:sz w:val="21"/>
          <w:szCs w:val="20"/>
        </w:rPr>
        <w:t>B. 错误</w:t>
      </w:r>
    </w:p>
    <w:p w14:paraId="5253FA33">
      <w:pPr>
        <w:rPr>
          <w:sz w:val="21"/>
          <w:szCs w:val="20"/>
        </w:rPr>
      </w:pPr>
      <w:r>
        <w:rPr>
          <w:b/>
          <w:color w:val="008000"/>
          <w:sz w:val="20"/>
          <w:szCs w:val="20"/>
        </w:rPr>
        <w:t>参考答案：B</w:t>
      </w:r>
    </w:p>
    <w:p w14:paraId="3D7EBF12">
      <w:pPr>
        <w:rPr>
          <w:sz w:val="21"/>
          <w:szCs w:val="20"/>
        </w:rPr>
      </w:pPr>
      <w:r>
        <w:rPr>
          <w:b/>
          <w:sz w:val="21"/>
          <w:szCs w:val="20"/>
        </w:rPr>
        <w:t xml:space="preserve">159. </w:t>
      </w:r>
      <w:r>
        <w:rPr>
          <w:sz w:val="21"/>
          <w:szCs w:val="20"/>
        </w:rPr>
        <w:t>低血糖发生后需要复测血糖的时间是（ ）</w:t>
      </w:r>
      <w:r>
        <w:rPr>
          <w:color w:val="808080"/>
          <w:sz w:val="16"/>
          <w:szCs w:val="20"/>
        </w:rPr>
        <w:t xml:space="preserve">  【单选题】</w:t>
      </w:r>
    </w:p>
    <w:p w14:paraId="0AF35264">
      <w:pPr>
        <w:rPr>
          <w:sz w:val="21"/>
          <w:szCs w:val="20"/>
        </w:rPr>
      </w:pPr>
      <w:r>
        <w:rPr>
          <w:b/>
          <w:color w:val="FF0000"/>
          <w:sz w:val="21"/>
          <w:szCs w:val="20"/>
        </w:rPr>
        <w:t>A. 15分钟</w:t>
      </w:r>
    </w:p>
    <w:p w14:paraId="485523A5">
      <w:pPr>
        <w:rPr>
          <w:sz w:val="21"/>
          <w:szCs w:val="20"/>
        </w:rPr>
      </w:pPr>
      <w:r>
        <w:rPr>
          <w:sz w:val="21"/>
          <w:szCs w:val="20"/>
        </w:rPr>
        <w:t>B. 30分钟</w:t>
      </w:r>
    </w:p>
    <w:p w14:paraId="0872362A">
      <w:pPr>
        <w:rPr>
          <w:sz w:val="21"/>
          <w:szCs w:val="20"/>
        </w:rPr>
      </w:pPr>
      <w:r>
        <w:rPr>
          <w:sz w:val="21"/>
          <w:szCs w:val="20"/>
        </w:rPr>
        <w:t>C. 1小时</w:t>
      </w:r>
    </w:p>
    <w:p w14:paraId="7762C8A8">
      <w:pPr>
        <w:rPr>
          <w:sz w:val="21"/>
          <w:szCs w:val="20"/>
        </w:rPr>
      </w:pPr>
      <w:r>
        <w:rPr>
          <w:sz w:val="21"/>
          <w:szCs w:val="20"/>
        </w:rPr>
        <w:t>D. 2小时</w:t>
      </w:r>
    </w:p>
    <w:p w14:paraId="167D358A">
      <w:pPr>
        <w:rPr>
          <w:sz w:val="21"/>
          <w:szCs w:val="20"/>
        </w:rPr>
      </w:pPr>
      <w:r>
        <w:rPr>
          <w:b/>
          <w:color w:val="008000"/>
          <w:sz w:val="20"/>
          <w:szCs w:val="20"/>
        </w:rPr>
        <w:t>参考答案：A</w:t>
      </w:r>
    </w:p>
    <w:p w14:paraId="6DBDB028">
      <w:pPr>
        <w:rPr>
          <w:sz w:val="21"/>
          <w:szCs w:val="20"/>
        </w:rPr>
      </w:pPr>
      <w:r>
        <w:rPr>
          <w:b/>
          <w:sz w:val="21"/>
          <w:szCs w:val="20"/>
        </w:rPr>
        <w:t xml:space="preserve">160. </w:t>
      </w:r>
      <w:r>
        <w:rPr>
          <w:sz w:val="21"/>
          <w:szCs w:val="20"/>
        </w:rPr>
        <w:t>长护师可提供的服务有（ ）</w:t>
      </w:r>
      <w:r>
        <w:rPr>
          <w:color w:val="808080"/>
          <w:sz w:val="16"/>
          <w:szCs w:val="20"/>
        </w:rPr>
        <w:t xml:space="preserve">  【单选题】</w:t>
      </w:r>
    </w:p>
    <w:p w14:paraId="3821089E">
      <w:pPr>
        <w:rPr>
          <w:sz w:val="21"/>
          <w:szCs w:val="20"/>
        </w:rPr>
      </w:pPr>
      <w:r>
        <w:rPr>
          <w:b/>
          <w:color w:val="FF0000"/>
          <w:sz w:val="21"/>
          <w:szCs w:val="20"/>
        </w:rPr>
        <w:t>A. 根据服务计划提供长期照护服务</w:t>
      </w:r>
    </w:p>
    <w:p w14:paraId="0AA51DE3">
      <w:pPr>
        <w:rPr>
          <w:sz w:val="21"/>
          <w:szCs w:val="20"/>
        </w:rPr>
      </w:pPr>
      <w:r>
        <w:rPr>
          <w:sz w:val="21"/>
          <w:szCs w:val="20"/>
        </w:rPr>
        <w:t>B. 应照护对象的要求可提供做饭</w:t>
      </w:r>
    </w:p>
    <w:p w14:paraId="500E4731">
      <w:pPr>
        <w:rPr>
          <w:sz w:val="21"/>
          <w:szCs w:val="20"/>
        </w:rPr>
      </w:pPr>
      <w:r>
        <w:rPr>
          <w:sz w:val="21"/>
          <w:szCs w:val="20"/>
        </w:rPr>
        <w:t>C. 应照护对象的要求可提供扫地</w:t>
      </w:r>
    </w:p>
    <w:p w14:paraId="36FA990E">
      <w:pPr>
        <w:rPr>
          <w:sz w:val="21"/>
          <w:szCs w:val="20"/>
        </w:rPr>
      </w:pPr>
      <w:r>
        <w:rPr>
          <w:sz w:val="21"/>
          <w:szCs w:val="20"/>
        </w:rPr>
        <w:t>D. 应照护对象的要求可提供洗衣服</w:t>
      </w:r>
    </w:p>
    <w:p w14:paraId="3EF64992">
      <w:pPr>
        <w:rPr>
          <w:sz w:val="21"/>
          <w:szCs w:val="20"/>
        </w:rPr>
      </w:pPr>
      <w:r>
        <w:rPr>
          <w:b/>
          <w:color w:val="008000"/>
          <w:sz w:val="20"/>
          <w:szCs w:val="20"/>
        </w:rPr>
        <w:t>参考答案：A</w:t>
      </w:r>
    </w:p>
    <w:p w14:paraId="4FAC7C39">
      <w:pPr>
        <w:rPr>
          <w:sz w:val="21"/>
          <w:szCs w:val="20"/>
        </w:rPr>
      </w:pPr>
      <w:r>
        <w:rPr>
          <w:sz w:val="21"/>
          <w:szCs w:val="20"/>
        </w:rPr>
        <w:br w:type="page"/>
      </w:r>
    </w:p>
    <w:p w14:paraId="4E60B02F">
      <w:pPr>
        <w:rPr>
          <w:sz w:val="21"/>
          <w:szCs w:val="20"/>
        </w:rPr>
      </w:pPr>
      <w:r>
        <w:rPr>
          <w:b/>
          <w:sz w:val="21"/>
          <w:szCs w:val="20"/>
        </w:rPr>
        <w:t xml:space="preserve">161. </w:t>
      </w:r>
      <w:r>
        <w:rPr>
          <w:sz w:val="21"/>
          <w:szCs w:val="20"/>
        </w:rPr>
        <w:t>流质饮食的餐饮安排原则是（ ）</w:t>
      </w:r>
      <w:r>
        <w:rPr>
          <w:color w:val="808080"/>
          <w:sz w:val="16"/>
          <w:szCs w:val="20"/>
        </w:rPr>
        <w:t xml:space="preserve">  【单选题】</w:t>
      </w:r>
    </w:p>
    <w:p w14:paraId="4B86F4A6">
      <w:pPr>
        <w:rPr>
          <w:sz w:val="21"/>
          <w:szCs w:val="20"/>
        </w:rPr>
      </w:pPr>
      <w:r>
        <w:rPr>
          <w:sz w:val="21"/>
          <w:szCs w:val="20"/>
        </w:rPr>
        <w:t>A. 每日3餐</w:t>
      </w:r>
    </w:p>
    <w:p w14:paraId="7E1E5CD1">
      <w:pPr>
        <w:rPr>
          <w:sz w:val="21"/>
          <w:szCs w:val="20"/>
        </w:rPr>
      </w:pPr>
      <w:r>
        <w:rPr>
          <w:b/>
          <w:color w:val="FF0000"/>
          <w:sz w:val="21"/>
          <w:szCs w:val="20"/>
        </w:rPr>
        <w:t>B. 少量多餐</w:t>
      </w:r>
    </w:p>
    <w:p w14:paraId="4618EF78">
      <w:pPr>
        <w:rPr>
          <w:sz w:val="21"/>
          <w:szCs w:val="20"/>
        </w:rPr>
      </w:pPr>
      <w:r>
        <w:rPr>
          <w:sz w:val="21"/>
          <w:szCs w:val="20"/>
        </w:rPr>
        <w:t>C. 每日2餐</w:t>
      </w:r>
    </w:p>
    <w:p w14:paraId="2E9F1450">
      <w:pPr>
        <w:rPr>
          <w:sz w:val="21"/>
          <w:szCs w:val="20"/>
        </w:rPr>
      </w:pPr>
      <w:r>
        <w:rPr>
          <w:sz w:val="21"/>
          <w:szCs w:val="20"/>
        </w:rPr>
        <w:t>D. 随意进食</w:t>
      </w:r>
    </w:p>
    <w:p w14:paraId="0A188563">
      <w:pPr>
        <w:rPr>
          <w:sz w:val="21"/>
          <w:szCs w:val="20"/>
        </w:rPr>
      </w:pPr>
      <w:r>
        <w:rPr>
          <w:b/>
          <w:color w:val="008000"/>
          <w:sz w:val="20"/>
          <w:szCs w:val="20"/>
        </w:rPr>
        <w:t>参考答案：B</w:t>
      </w:r>
    </w:p>
    <w:p w14:paraId="72BC34F0">
      <w:pPr>
        <w:rPr>
          <w:sz w:val="21"/>
          <w:szCs w:val="20"/>
        </w:rPr>
      </w:pPr>
      <w:r>
        <w:rPr>
          <w:b/>
          <w:sz w:val="21"/>
          <w:szCs w:val="20"/>
        </w:rPr>
        <w:t xml:space="preserve">162. </w:t>
      </w:r>
      <w:r>
        <w:rPr>
          <w:sz w:val="21"/>
          <w:szCs w:val="20"/>
        </w:rPr>
        <w:t>向“120”调度员报告噎食情况时，最重要的信息是（ ）</w:t>
      </w:r>
      <w:r>
        <w:rPr>
          <w:color w:val="808080"/>
          <w:sz w:val="16"/>
          <w:szCs w:val="20"/>
        </w:rPr>
        <w:t xml:space="preserve">  【单选题】</w:t>
      </w:r>
    </w:p>
    <w:p w14:paraId="6C3EE164">
      <w:pPr>
        <w:rPr>
          <w:sz w:val="21"/>
          <w:szCs w:val="20"/>
        </w:rPr>
      </w:pPr>
      <w:r>
        <w:rPr>
          <w:sz w:val="21"/>
          <w:szCs w:val="20"/>
        </w:rPr>
        <w:t>A. 患者的年龄和性别</w:t>
      </w:r>
    </w:p>
    <w:p w14:paraId="5536E5D5">
      <w:pPr>
        <w:rPr>
          <w:sz w:val="21"/>
          <w:szCs w:val="20"/>
        </w:rPr>
      </w:pPr>
      <w:r>
        <w:rPr>
          <w:sz w:val="21"/>
          <w:szCs w:val="20"/>
        </w:rPr>
        <w:t>B. 患者的既往病史</w:t>
      </w:r>
    </w:p>
    <w:p w14:paraId="0C0F8808">
      <w:pPr>
        <w:rPr>
          <w:sz w:val="21"/>
          <w:szCs w:val="20"/>
        </w:rPr>
      </w:pPr>
      <w:r>
        <w:rPr>
          <w:b/>
          <w:color w:val="FF0000"/>
          <w:sz w:val="21"/>
          <w:szCs w:val="20"/>
        </w:rPr>
        <w:t>C. 患者当前无呼吸、面色青紫，疑似完全性气道梗阻</w:t>
      </w:r>
    </w:p>
    <w:p w14:paraId="7D5B213D">
      <w:pPr>
        <w:rPr>
          <w:sz w:val="21"/>
          <w:szCs w:val="20"/>
        </w:rPr>
      </w:pPr>
      <w:r>
        <w:rPr>
          <w:sz w:val="21"/>
          <w:szCs w:val="20"/>
        </w:rPr>
        <w:t>D. 事发地点周边的交通状况</w:t>
      </w:r>
    </w:p>
    <w:p w14:paraId="50B04FFB">
      <w:pPr>
        <w:rPr>
          <w:sz w:val="21"/>
          <w:szCs w:val="20"/>
        </w:rPr>
      </w:pPr>
      <w:r>
        <w:rPr>
          <w:b/>
          <w:color w:val="008000"/>
          <w:sz w:val="20"/>
          <w:szCs w:val="20"/>
        </w:rPr>
        <w:t>参考答案：C</w:t>
      </w:r>
    </w:p>
    <w:p w14:paraId="72BB623F">
      <w:pPr>
        <w:rPr>
          <w:sz w:val="21"/>
          <w:szCs w:val="20"/>
        </w:rPr>
      </w:pPr>
      <w:r>
        <w:rPr>
          <w:b/>
          <w:sz w:val="21"/>
          <w:szCs w:val="20"/>
        </w:rPr>
        <w:t xml:space="preserve">163. </w:t>
      </w:r>
      <w:r>
        <w:rPr>
          <w:sz w:val="21"/>
          <w:szCs w:val="20"/>
        </w:rPr>
        <w:t>高位截瘫但有单手控制能力的照护对象适宜的轮椅是（ ）</w:t>
      </w:r>
      <w:r>
        <w:rPr>
          <w:color w:val="808080"/>
          <w:sz w:val="16"/>
          <w:szCs w:val="20"/>
        </w:rPr>
        <w:t xml:space="preserve">  【单选题】</w:t>
      </w:r>
    </w:p>
    <w:p w14:paraId="6624C2AE">
      <w:pPr>
        <w:rPr>
          <w:sz w:val="21"/>
          <w:szCs w:val="20"/>
        </w:rPr>
      </w:pPr>
      <w:r>
        <w:rPr>
          <w:sz w:val="21"/>
          <w:szCs w:val="20"/>
        </w:rPr>
        <w:t>A. 普通轮椅</w:t>
      </w:r>
    </w:p>
    <w:p w14:paraId="466ED8E6">
      <w:pPr>
        <w:rPr>
          <w:sz w:val="21"/>
          <w:szCs w:val="20"/>
        </w:rPr>
      </w:pPr>
      <w:r>
        <w:rPr>
          <w:sz w:val="21"/>
          <w:szCs w:val="20"/>
        </w:rPr>
        <w:t>B. 高靠背可躺式轮椅</w:t>
      </w:r>
    </w:p>
    <w:p w14:paraId="14048D20">
      <w:pPr>
        <w:rPr>
          <w:sz w:val="21"/>
          <w:szCs w:val="20"/>
        </w:rPr>
      </w:pPr>
      <w:r>
        <w:rPr>
          <w:b/>
          <w:color w:val="FF0000"/>
          <w:sz w:val="21"/>
          <w:szCs w:val="20"/>
        </w:rPr>
        <w:t>C. 电动轮椅</w:t>
      </w:r>
    </w:p>
    <w:p w14:paraId="3A98D2B5">
      <w:pPr>
        <w:rPr>
          <w:sz w:val="21"/>
          <w:szCs w:val="20"/>
        </w:rPr>
      </w:pPr>
      <w:r>
        <w:rPr>
          <w:sz w:val="21"/>
          <w:szCs w:val="20"/>
        </w:rPr>
        <w:t>D. 助站轮椅</w:t>
      </w:r>
    </w:p>
    <w:p w14:paraId="14C8034E">
      <w:pPr>
        <w:rPr>
          <w:sz w:val="21"/>
          <w:szCs w:val="20"/>
        </w:rPr>
      </w:pPr>
      <w:r>
        <w:rPr>
          <w:b/>
          <w:color w:val="008000"/>
          <w:sz w:val="20"/>
          <w:szCs w:val="20"/>
        </w:rPr>
        <w:t>参考答案：C</w:t>
      </w:r>
    </w:p>
    <w:p w14:paraId="01C4AAF0">
      <w:pPr>
        <w:rPr>
          <w:sz w:val="21"/>
          <w:szCs w:val="20"/>
        </w:rPr>
      </w:pPr>
      <w:r>
        <w:rPr>
          <w:b/>
          <w:sz w:val="21"/>
          <w:szCs w:val="20"/>
        </w:rPr>
        <w:t xml:space="preserve">164. </w:t>
      </w:r>
      <w:r>
        <w:rPr>
          <w:sz w:val="21"/>
          <w:szCs w:val="20"/>
        </w:rPr>
        <w:t>口罩使用的正确步骤不包括（ ）</w:t>
      </w:r>
      <w:r>
        <w:rPr>
          <w:color w:val="808080"/>
          <w:sz w:val="16"/>
          <w:szCs w:val="20"/>
        </w:rPr>
        <w:t xml:space="preserve">  【单选题】</w:t>
      </w:r>
    </w:p>
    <w:p w14:paraId="401617E0">
      <w:pPr>
        <w:rPr>
          <w:sz w:val="21"/>
          <w:szCs w:val="20"/>
        </w:rPr>
      </w:pPr>
      <w:r>
        <w:rPr>
          <w:sz w:val="21"/>
          <w:szCs w:val="20"/>
        </w:rPr>
        <w:t>A. 识别口罩</w:t>
      </w:r>
    </w:p>
    <w:p w14:paraId="7DFF50F5">
      <w:pPr>
        <w:rPr>
          <w:sz w:val="21"/>
          <w:szCs w:val="20"/>
        </w:rPr>
      </w:pPr>
      <w:r>
        <w:rPr>
          <w:sz w:val="21"/>
          <w:szCs w:val="20"/>
        </w:rPr>
        <w:t>B. 佩戴口罩</w:t>
      </w:r>
    </w:p>
    <w:p w14:paraId="12FABFEE">
      <w:pPr>
        <w:rPr>
          <w:sz w:val="21"/>
          <w:szCs w:val="20"/>
        </w:rPr>
      </w:pPr>
      <w:r>
        <w:rPr>
          <w:sz w:val="21"/>
          <w:szCs w:val="20"/>
        </w:rPr>
        <w:t>C. 检查与呼吸</w:t>
      </w:r>
    </w:p>
    <w:p w14:paraId="33B5D16E">
      <w:pPr>
        <w:rPr>
          <w:sz w:val="21"/>
          <w:szCs w:val="20"/>
        </w:rPr>
      </w:pPr>
      <w:r>
        <w:rPr>
          <w:b/>
          <w:color w:val="FF0000"/>
          <w:sz w:val="21"/>
          <w:szCs w:val="20"/>
        </w:rPr>
        <w:t>D. 拿到口罩直接佩戴</w:t>
      </w:r>
    </w:p>
    <w:p w14:paraId="6BF39D7E">
      <w:pPr>
        <w:rPr>
          <w:sz w:val="21"/>
          <w:szCs w:val="20"/>
        </w:rPr>
      </w:pPr>
      <w:r>
        <w:rPr>
          <w:b/>
          <w:color w:val="008000"/>
          <w:sz w:val="20"/>
          <w:szCs w:val="20"/>
        </w:rPr>
        <w:t>参考答案：D</w:t>
      </w:r>
    </w:p>
    <w:p w14:paraId="5C741D8A">
      <w:pPr>
        <w:rPr>
          <w:sz w:val="21"/>
          <w:szCs w:val="20"/>
        </w:rPr>
      </w:pPr>
      <w:r>
        <w:rPr>
          <w:b/>
          <w:sz w:val="21"/>
          <w:szCs w:val="20"/>
        </w:rPr>
        <w:t xml:space="preserve">165. </w:t>
      </w:r>
      <w:r>
        <w:rPr>
          <w:sz w:val="21"/>
          <w:szCs w:val="20"/>
        </w:rPr>
        <w:t>接触照护对象前后、处理污染物后需要进行手卫生</w:t>
      </w:r>
      <w:r>
        <w:rPr>
          <w:color w:val="808080"/>
          <w:sz w:val="16"/>
          <w:szCs w:val="20"/>
        </w:rPr>
        <w:t xml:space="preserve">  【判断题】</w:t>
      </w:r>
    </w:p>
    <w:p w14:paraId="75140709">
      <w:pPr>
        <w:rPr>
          <w:sz w:val="21"/>
          <w:szCs w:val="20"/>
        </w:rPr>
      </w:pPr>
      <w:r>
        <w:rPr>
          <w:b/>
          <w:color w:val="FF0000"/>
          <w:sz w:val="21"/>
          <w:szCs w:val="20"/>
        </w:rPr>
        <w:t>A. 正确</w:t>
      </w:r>
    </w:p>
    <w:p w14:paraId="309B41C0">
      <w:pPr>
        <w:rPr>
          <w:sz w:val="21"/>
          <w:szCs w:val="20"/>
        </w:rPr>
      </w:pPr>
      <w:r>
        <w:rPr>
          <w:sz w:val="21"/>
          <w:szCs w:val="20"/>
        </w:rPr>
        <w:t>B. 错误</w:t>
      </w:r>
    </w:p>
    <w:p w14:paraId="4779952E">
      <w:pPr>
        <w:rPr>
          <w:sz w:val="21"/>
          <w:szCs w:val="20"/>
        </w:rPr>
      </w:pPr>
      <w:r>
        <w:rPr>
          <w:b/>
          <w:color w:val="008000"/>
          <w:sz w:val="20"/>
          <w:szCs w:val="20"/>
        </w:rPr>
        <w:t>参考答案：A</w:t>
      </w:r>
    </w:p>
    <w:p w14:paraId="1AFE9F3C">
      <w:pPr>
        <w:rPr>
          <w:sz w:val="21"/>
          <w:szCs w:val="20"/>
        </w:rPr>
      </w:pPr>
      <w:r>
        <w:rPr>
          <w:b/>
          <w:sz w:val="21"/>
          <w:szCs w:val="20"/>
        </w:rPr>
        <w:t xml:space="preserve">166. </w:t>
      </w:r>
      <w:r>
        <w:rPr>
          <w:sz w:val="21"/>
          <w:szCs w:val="20"/>
        </w:rPr>
        <w:t>为了确保照护对象的安全，厕所内的地面应保持干燥，避免湿滑</w:t>
      </w:r>
      <w:r>
        <w:rPr>
          <w:color w:val="808080"/>
          <w:sz w:val="16"/>
          <w:szCs w:val="20"/>
        </w:rPr>
        <w:t xml:space="preserve">  【判断题】</w:t>
      </w:r>
    </w:p>
    <w:p w14:paraId="04270178">
      <w:pPr>
        <w:rPr>
          <w:sz w:val="21"/>
          <w:szCs w:val="20"/>
        </w:rPr>
      </w:pPr>
      <w:r>
        <w:rPr>
          <w:b/>
          <w:color w:val="FF0000"/>
          <w:sz w:val="21"/>
          <w:szCs w:val="20"/>
        </w:rPr>
        <w:t>A. 正确</w:t>
      </w:r>
    </w:p>
    <w:p w14:paraId="0A3A8E73">
      <w:pPr>
        <w:rPr>
          <w:sz w:val="21"/>
          <w:szCs w:val="20"/>
        </w:rPr>
      </w:pPr>
      <w:r>
        <w:rPr>
          <w:sz w:val="21"/>
          <w:szCs w:val="20"/>
        </w:rPr>
        <w:t>B. 错误</w:t>
      </w:r>
    </w:p>
    <w:p w14:paraId="56FF2EDB">
      <w:pPr>
        <w:rPr>
          <w:sz w:val="21"/>
          <w:szCs w:val="20"/>
        </w:rPr>
      </w:pPr>
      <w:r>
        <w:rPr>
          <w:b/>
          <w:color w:val="008000"/>
          <w:sz w:val="20"/>
          <w:szCs w:val="20"/>
        </w:rPr>
        <w:t>参考答案：A</w:t>
      </w:r>
    </w:p>
    <w:p w14:paraId="29CEB311">
      <w:pPr>
        <w:rPr>
          <w:sz w:val="21"/>
          <w:szCs w:val="20"/>
        </w:rPr>
      </w:pPr>
      <w:r>
        <w:rPr>
          <w:b/>
          <w:sz w:val="21"/>
          <w:szCs w:val="20"/>
        </w:rPr>
        <w:t xml:space="preserve">167. </w:t>
      </w:r>
      <w:r>
        <w:rPr>
          <w:sz w:val="21"/>
          <w:szCs w:val="20"/>
        </w:rPr>
        <w:t>腹式呼吸是以（ ）运动为主，呼吸时以胸廓下部及上腹部的起伏为主要表现</w:t>
      </w:r>
      <w:r>
        <w:rPr>
          <w:color w:val="808080"/>
          <w:sz w:val="16"/>
          <w:szCs w:val="20"/>
        </w:rPr>
        <w:t xml:space="preserve">  【单选题】</w:t>
      </w:r>
    </w:p>
    <w:p w14:paraId="6BB2FF76">
      <w:pPr>
        <w:rPr>
          <w:sz w:val="21"/>
          <w:szCs w:val="20"/>
        </w:rPr>
      </w:pPr>
      <w:r>
        <w:rPr>
          <w:b/>
          <w:color w:val="FF0000"/>
          <w:sz w:val="21"/>
          <w:szCs w:val="20"/>
        </w:rPr>
        <w:t>A. 膈肌</w:t>
      </w:r>
    </w:p>
    <w:p w14:paraId="3FB7D921">
      <w:pPr>
        <w:rPr>
          <w:sz w:val="21"/>
          <w:szCs w:val="20"/>
        </w:rPr>
      </w:pPr>
      <w:r>
        <w:rPr>
          <w:sz w:val="21"/>
          <w:szCs w:val="20"/>
        </w:rPr>
        <w:t>B. 胸大肌</w:t>
      </w:r>
    </w:p>
    <w:p w14:paraId="76E7E28D">
      <w:pPr>
        <w:rPr>
          <w:sz w:val="21"/>
          <w:szCs w:val="20"/>
        </w:rPr>
      </w:pPr>
      <w:r>
        <w:rPr>
          <w:sz w:val="21"/>
          <w:szCs w:val="20"/>
        </w:rPr>
        <w:t>C. 肋间肌</w:t>
      </w:r>
    </w:p>
    <w:p w14:paraId="2EA75EDC">
      <w:pPr>
        <w:rPr>
          <w:sz w:val="21"/>
          <w:szCs w:val="20"/>
        </w:rPr>
      </w:pPr>
      <w:r>
        <w:rPr>
          <w:sz w:val="21"/>
          <w:szCs w:val="20"/>
        </w:rPr>
        <w:t>D. 腹肌</w:t>
      </w:r>
    </w:p>
    <w:p w14:paraId="06FF67AA">
      <w:pPr>
        <w:rPr>
          <w:sz w:val="21"/>
          <w:szCs w:val="20"/>
        </w:rPr>
      </w:pPr>
      <w:r>
        <w:rPr>
          <w:b/>
          <w:color w:val="008000"/>
          <w:sz w:val="20"/>
          <w:szCs w:val="20"/>
        </w:rPr>
        <w:t>参考答案：A</w:t>
      </w:r>
    </w:p>
    <w:p w14:paraId="771FD888">
      <w:pPr>
        <w:rPr>
          <w:sz w:val="21"/>
          <w:szCs w:val="20"/>
        </w:rPr>
      </w:pPr>
      <w:r>
        <w:rPr>
          <w:b/>
          <w:sz w:val="21"/>
          <w:szCs w:val="20"/>
        </w:rPr>
        <w:t xml:space="preserve">168. </w:t>
      </w:r>
      <w:r>
        <w:rPr>
          <w:sz w:val="21"/>
          <w:szCs w:val="20"/>
        </w:rPr>
        <w:t>常见的排泄辅具不包括（ ）</w:t>
      </w:r>
      <w:r>
        <w:rPr>
          <w:color w:val="808080"/>
          <w:sz w:val="16"/>
          <w:szCs w:val="20"/>
        </w:rPr>
        <w:t xml:space="preserve">  【单选题】</w:t>
      </w:r>
    </w:p>
    <w:p w14:paraId="76845E33">
      <w:pPr>
        <w:rPr>
          <w:sz w:val="21"/>
          <w:szCs w:val="20"/>
        </w:rPr>
      </w:pPr>
      <w:r>
        <w:rPr>
          <w:sz w:val="21"/>
          <w:szCs w:val="20"/>
        </w:rPr>
        <w:t>A. 便椅</w:t>
      </w:r>
    </w:p>
    <w:p w14:paraId="3B4B781C">
      <w:pPr>
        <w:rPr>
          <w:sz w:val="21"/>
          <w:szCs w:val="20"/>
        </w:rPr>
      </w:pPr>
      <w:r>
        <w:rPr>
          <w:sz w:val="21"/>
          <w:szCs w:val="20"/>
        </w:rPr>
        <w:t>B. 便盆</w:t>
      </w:r>
    </w:p>
    <w:p w14:paraId="10F2472C">
      <w:pPr>
        <w:rPr>
          <w:sz w:val="21"/>
          <w:szCs w:val="20"/>
        </w:rPr>
      </w:pPr>
      <w:r>
        <w:rPr>
          <w:sz w:val="21"/>
          <w:szCs w:val="20"/>
        </w:rPr>
        <w:t>C. 尿壶</w:t>
      </w:r>
    </w:p>
    <w:p w14:paraId="0EA71724">
      <w:pPr>
        <w:rPr>
          <w:sz w:val="21"/>
          <w:szCs w:val="20"/>
        </w:rPr>
      </w:pPr>
      <w:r>
        <w:rPr>
          <w:b/>
          <w:color w:val="FF0000"/>
          <w:sz w:val="21"/>
          <w:szCs w:val="20"/>
        </w:rPr>
        <w:t>D. 尿垫</w:t>
      </w:r>
    </w:p>
    <w:p w14:paraId="3F716FBB">
      <w:pPr>
        <w:rPr>
          <w:sz w:val="21"/>
          <w:szCs w:val="20"/>
        </w:rPr>
      </w:pPr>
      <w:r>
        <w:rPr>
          <w:b/>
          <w:color w:val="008000"/>
          <w:sz w:val="20"/>
          <w:szCs w:val="20"/>
        </w:rPr>
        <w:t>参考答案：D</w:t>
      </w:r>
    </w:p>
    <w:p w14:paraId="6A5C5608">
      <w:pPr>
        <w:rPr>
          <w:sz w:val="21"/>
          <w:szCs w:val="20"/>
        </w:rPr>
      </w:pPr>
      <w:r>
        <w:rPr>
          <w:b/>
          <w:sz w:val="21"/>
          <w:szCs w:val="20"/>
        </w:rPr>
        <w:t xml:space="preserve">169. </w:t>
      </w:r>
      <w:r>
        <w:rPr>
          <w:sz w:val="21"/>
          <w:szCs w:val="20"/>
        </w:rPr>
        <w:t>长护师仪容仪表礼仪重要性，正确的是（）</w:t>
      </w:r>
      <w:r>
        <w:rPr>
          <w:color w:val="808080"/>
          <w:sz w:val="16"/>
          <w:szCs w:val="20"/>
        </w:rPr>
        <w:t xml:space="preserve">  【单选题】</w:t>
      </w:r>
    </w:p>
    <w:p w14:paraId="6CF8EA4A">
      <w:pPr>
        <w:rPr>
          <w:sz w:val="21"/>
          <w:szCs w:val="20"/>
        </w:rPr>
      </w:pPr>
      <w:r>
        <w:rPr>
          <w:sz w:val="21"/>
          <w:szCs w:val="20"/>
        </w:rPr>
        <w:t>A. 仪容仪表关乎个人形象，与照护服务无关</w:t>
      </w:r>
    </w:p>
    <w:p w14:paraId="53BF105A">
      <w:pPr>
        <w:rPr>
          <w:sz w:val="21"/>
          <w:szCs w:val="20"/>
        </w:rPr>
      </w:pPr>
      <w:r>
        <w:rPr>
          <w:b/>
          <w:color w:val="FF0000"/>
          <w:sz w:val="21"/>
          <w:szCs w:val="20"/>
        </w:rPr>
        <w:t>B. 良好仪容仪表是建立服务对象信任的基础</w:t>
      </w:r>
    </w:p>
    <w:p w14:paraId="1C5AE166">
      <w:pPr>
        <w:rPr>
          <w:sz w:val="21"/>
          <w:szCs w:val="20"/>
        </w:rPr>
      </w:pPr>
      <w:r>
        <w:rPr>
          <w:sz w:val="21"/>
          <w:szCs w:val="20"/>
        </w:rPr>
        <w:t>C. 仪容仪表礼仪对长护师无强制要求</w:t>
      </w:r>
    </w:p>
    <w:p w14:paraId="46BEFDDC">
      <w:pPr>
        <w:rPr>
          <w:sz w:val="21"/>
          <w:szCs w:val="20"/>
        </w:rPr>
      </w:pPr>
      <w:r>
        <w:rPr>
          <w:sz w:val="21"/>
          <w:szCs w:val="20"/>
        </w:rPr>
        <w:t>D. 仪容仪表可完全按个人风格随意打造</w:t>
      </w:r>
    </w:p>
    <w:p w14:paraId="3427C9EC">
      <w:pPr>
        <w:rPr>
          <w:sz w:val="21"/>
          <w:szCs w:val="20"/>
        </w:rPr>
      </w:pPr>
      <w:r>
        <w:rPr>
          <w:b/>
          <w:color w:val="008000"/>
          <w:sz w:val="20"/>
          <w:szCs w:val="20"/>
        </w:rPr>
        <w:t>参考答案：B</w:t>
      </w:r>
    </w:p>
    <w:p w14:paraId="01E034DE">
      <w:pPr>
        <w:rPr>
          <w:sz w:val="21"/>
          <w:szCs w:val="20"/>
        </w:rPr>
      </w:pPr>
      <w:r>
        <w:rPr>
          <w:b/>
          <w:sz w:val="21"/>
          <w:szCs w:val="20"/>
        </w:rPr>
        <w:t xml:space="preserve">170. </w:t>
      </w:r>
      <w:r>
        <w:rPr>
          <w:sz w:val="21"/>
          <w:szCs w:val="20"/>
        </w:rPr>
        <w:t>长护师站在照护对象的角度考虑，表现不正确的是（ ）</w:t>
      </w:r>
      <w:r>
        <w:rPr>
          <w:color w:val="808080"/>
          <w:sz w:val="16"/>
          <w:szCs w:val="20"/>
        </w:rPr>
        <w:t xml:space="preserve">  【单选题】</w:t>
      </w:r>
    </w:p>
    <w:p w14:paraId="4423B4E9">
      <w:pPr>
        <w:rPr>
          <w:sz w:val="21"/>
          <w:szCs w:val="20"/>
        </w:rPr>
      </w:pPr>
      <w:r>
        <w:rPr>
          <w:sz w:val="21"/>
          <w:szCs w:val="20"/>
        </w:rPr>
        <w:t>A. 照护时要温柔地对待照护对象的身体</w:t>
      </w:r>
    </w:p>
    <w:p w14:paraId="347DE774">
      <w:pPr>
        <w:rPr>
          <w:sz w:val="21"/>
          <w:szCs w:val="20"/>
        </w:rPr>
      </w:pPr>
      <w:r>
        <w:rPr>
          <w:sz w:val="21"/>
          <w:szCs w:val="20"/>
        </w:rPr>
        <w:t>B. 在进行清洁或排泄护理时，应遮挡隐私部位</w:t>
      </w:r>
    </w:p>
    <w:p w14:paraId="7510B5D1">
      <w:pPr>
        <w:rPr>
          <w:sz w:val="21"/>
          <w:szCs w:val="20"/>
        </w:rPr>
      </w:pPr>
      <w:r>
        <w:rPr>
          <w:sz w:val="21"/>
          <w:szCs w:val="20"/>
        </w:rPr>
        <w:t>C. 照护时应理解照护对象的担心害怕心理</w:t>
      </w:r>
    </w:p>
    <w:p w14:paraId="09D672EF">
      <w:pPr>
        <w:rPr>
          <w:sz w:val="21"/>
          <w:szCs w:val="20"/>
        </w:rPr>
      </w:pPr>
      <w:r>
        <w:rPr>
          <w:b/>
          <w:color w:val="FF0000"/>
          <w:sz w:val="21"/>
          <w:szCs w:val="20"/>
        </w:rPr>
        <w:t>D. 照护对象行为慢时，应催促快些</w:t>
      </w:r>
    </w:p>
    <w:p w14:paraId="76D6DDE2">
      <w:pPr>
        <w:rPr>
          <w:sz w:val="21"/>
          <w:szCs w:val="20"/>
        </w:rPr>
      </w:pPr>
      <w:r>
        <w:rPr>
          <w:b/>
          <w:color w:val="008000"/>
          <w:sz w:val="20"/>
          <w:szCs w:val="20"/>
        </w:rPr>
        <w:t>参考答案：D</w:t>
      </w:r>
    </w:p>
    <w:p w14:paraId="5C4C99C5">
      <w:pPr>
        <w:rPr>
          <w:sz w:val="21"/>
          <w:szCs w:val="20"/>
        </w:rPr>
      </w:pPr>
      <w:r>
        <w:rPr>
          <w:sz w:val="21"/>
          <w:szCs w:val="20"/>
        </w:rPr>
        <w:br w:type="page"/>
      </w:r>
    </w:p>
    <w:p w14:paraId="28B10E4E">
      <w:pPr>
        <w:rPr>
          <w:sz w:val="21"/>
          <w:szCs w:val="20"/>
        </w:rPr>
      </w:pPr>
      <w:r>
        <w:rPr>
          <w:b/>
          <w:sz w:val="21"/>
          <w:szCs w:val="20"/>
        </w:rPr>
        <w:t xml:space="preserve">171. </w:t>
      </w:r>
      <w:r>
        <w:rPr>
          <w:sz w:val="21"/>
          <w:szCs w:val="20"/>
        </w:rPr>
        <w:t>以下对预防低血糖无效的是（ ）</w:t>
      </w:r>
      <w:r>
        <w:rPr>
          <w:color w:val="808080"/>
          <w:sz w:val="16"/>
          <w:szCs w:val="20"/>
        </w:rPr>
        <w:t xml:space="preserve">  【单选题】</w:t>
      </w:r>
    </w:p>
    <w:p w14:paraId="33A53C20">
      <w:pPr>
        <w:rPr>
          <w:sz w:val="21"/>
          <w:szCs w:val="20"/>
        </w:rPr>
      </w:pPr>
      <w:r>
        <w:rPr>
          <w:sz w:val="21"/>
          <w:szCs w:val="20"/>
        </w:rPr>
        <w:t>A. 按医护人员的指示用药</w:t>
      </w:r>
    </w:p>
    <w:p w14:paraId="4B6A2BF7">
      <w:pPr>
        <w:rPr>
          <w:sz w:val="21"/>
          <w:szCs w:val="20"/>
        </w:rPr>
      </w:pPr>
      <w:r>
        <w:rPr>
          <w:sz w:val="21"/>
          <w:szCs w:val="20"/>
        </w:rPr>
        <w:t>B. 饮食定时定量</w:t>
      </w:r>
    </w:p>
    <w:p w14:paraId="643AAE2A">
      <w:pPr>
        <w:rPr>
          <w:sz w:val="21"/>
          <w:szCs w:val="20"/>
        </w:rPr>
      </w:pPr>
      <w:r>
        <w:rPr>
          <w:b/>
          <w:color w:val="FF0000"/>
          <w:sz w:val="21"/>
          <w:szCs w:val="20"/>
        </w:rPr>
        <w:t>C. 多饮酒，空腹饮酒</w:t>
      </w:r>
    </w:p>
    <w:p w14:paraId="7737A1F5">
      <w:pPr>
        <w:rPr>
          <w:sz w:val="21"/>
          <w:szCs w:val="20"/>
        </w:rPr>
      </w:pPr>
      <w:r>
        <w:rPr>
          <w:sz w:val="21"/>
          <w:szCs w:val="20"/>
        </w:rPr>
        <w:t>D. 监测血糖</w:t>
      </w:r>
    </w:p>
    <w:p w14:paraId="30FA8140">
      <w:pPr>
        <w:rPr>
          <w:sz w:val="21"/>
          <w:szCs w:val="20"/>
        </w:rPr>
      </w:pPr>
      <w:r>
        <w:rPr>
          <w:b/>
          <w:color w:val="008000"/>
          <w:sz w:val="20"/>
          <w:szCs w:val="20"/>
        </w:rPr>
        <w:t>参考答案：C</w:t>
      </w:r>
    </w:p>
    <w:p w14:paraId="5FF52796">
      <w:pPr>
        <w:rPr>
          <w:sz w:val="21"/>
          <w:szCs w:val="20"/>
        </w:rPr>
      </w:pPr>
      <w:r>
        <w:rPr>
          <w:b/>
          <w:sz w:val="21"/>
          <w:szCs w:val="20"/>
        </w:rPr>
        <w:t xml:space="preserve">172. </w:t>
      </w:r>
      <w:r>
        <w:rPr>
          <w:sz w:val="21"/>
          <w:szCs w:val="20"/>
        </w:rPr>
        <w:t>呕吐物呈黄绿色，通常提示可能存在胆汁反流</w:t>
      </w:r>
      <w:r>
        <w:rPr>
          <w:color w:val="808080"/>
          <w:sz w:val="16"/>
          <w:szCs w:val="20"/>
        </w:rPr>
        <w:t xml:space="preserve">  【判断题】</w:t>
      </w:r>
    </w:p>
    <w:p w14:paraId="69BE9FFF">
      <w:pPr>
        <w:rPr>
          <w:sz w:val="21"/>
          <w:szCs w:val="20"/>
        </w:rPr>
      </w:pPr>
      <w:r>
        <w:rPr>
          <w:b/>
          <w:color w:val="FF0000"/>
          <w:sz w:val="21"/>
          <w:szCs w:val="20"/>
        </w:rPr>
        <w:t>A. 正确</w:t>
      </w:r>
    </w:p>
    <w:p w14:paraId="3C3131E1">
      <w:pPr>
        <w:rPr>
          <w:sz w:val="21"/>
          <w:szCs w:val="20"/>
        </w:rPr>
      </w:pPr>
      <w:r>
        <w:rPr>
          <w:sz w:val="21"/>
          <w:szCs w:val="20"/>
        </w:rPr>
        <w:t>B. 错误</w:t>
      </w:r>
    </w:p>
    <w:p w14:paraId="4AA3445B">
      <w:pPr>
        <w:rPr>
          <w:sz w:val="21"/>
          <w:szCs w:val="20"/>
        </w:rPr>
      </w:pPr>
      <w:r>
        <w:rPr>
          <w:b/>
          <w:color w:val="008000"/>
          <w:sz w:val="20"/>
          <w:szCs w:val="20"/>
        </w:rPr>
        <w:t>参考答案：A</w:t>
      </w:r>
    </w:p>
    <w:p w14:paraId="18FB2977">
      <w:pPr>
        <w:rPr>
          <w:sz w:val="21"/>
          <w:szCs w:val="20"/>
        </w:rPr>
      </w:pPr>
      <w:r>
        <w:rPr>
          <w:b/>
          <w:sz w:val="21"/>
          <w:szCs w:val="20"/>
        </w:rPr>
        <w:t xml:space="preserve">173. </w:t>
      </w:r>
      <w:r>
        <w:rPr>
          <w:sz w:val="21"/>
          <w:szCs w:val="20"/>
        </w:rPr>
        <w:t>关于长护师协助照护对象床椅转移注意事项的描述，不正确的是（ ）</w:t>
      </w:r>
      <w:r>
        <w:rPr>
          <w:color w:val="808080"/>
          <w:sz w:val="16"/>
          <w:szCs w:val="20"/>
        </w:rPr>
        <w:t xml:space="preserve">  【单选题】</w:t>
      </w:r>
    </w:p>
    <w:p w14:paraId="37294F79">
      <w:pPr>
        <w:rPr>
          <w:sz w:val="21"/>
          <w:szCs w:val="20"/>
        </w:rPr>
      </w:pPr>
      <w:r>
        <w:rPr>
          <w:sz w:val="21"/>
          <w:szCs w:val="20"/>
        </w:rPr>
        <w:t>A. 评估环境安全性</w:t>
      </w:r>
    </w:p>
    <w:p w14:paraId="517F7DD1">
      <w:pPr>
        <w:rPr>
          <w:sz w:val="21"/>
          <w:szCs w:val="20"/>
        </w:rPr>
      </w:pPr>
      <w:r>
        <w:rPr>
          <w:sz w:val="21"/>
          <w:szCs w:val="20"/>
        </w:rPr>
        <w:t>B. 保护照护对象</w:t>
      </w:r>
    </w:p>
    <w:p w14:paraId="42CCDCC7">
      <w:pPr>
        <w:rPr>
          <w:sz w:val="21"/>
          <w:szCs w:val="20"/>
        </w:rPr>
      </w:pPr>
      <w:r>
        <w:rPr>
          <w:sz w:val="21"/>
          <w:szCs w:val="20"/>
        </w:rPr>
        <w:t>C. 观察照护对象反应</w:t>
      </w:r>
    </w:p>
    <w:p w14:paraId="51919BAB">
      <w:pPr>
        <w:rPr>
          <w:sz w:val="21"/>
          <w:szCs w:val="20"/>
        </w:rPr>
      </w:pPr>
      <w:r>
        <w:rPr>
          <w:b/>
          <w:color w:val="FF0000"/>
          <w:sz w:val="21"/>
          <w:szCs w:val="20"/>
        </w:rPr>
        <w:t>D. 照护对象出现疲劳时，给予鼓励坚持</w:t>
      </w:r>
    </w:p>
    <w:p w14:paraId="12D9B03E">
      <w:pPr>
        <w:rPr>
          <w:sz w:val="21"/>
          <w:szCs w:val="20"/>
        </w:rPr>
      </w:pPr>
      <w:r>
        <w:rPr>
          <w:b/>
          <w:color w:val="008000"/>
          <w:sz w:val="20"/>
          <w:szCs w:val="20"/>
        </w:rPr>
        <w:t>参考答案：D</w:t>
      </w:r>
    </w:p>
    <w:p w14:paraId="7F643232">
      <w:pPr>
        <w:rPr>
          <w:sz w:val="21"/>
          <w:szCs w:val="20"/>
        </w:rPr>
      </w:pPr>
      <w:r>
        <w:rPr>
          <w:b/>
          <w:sz w:val="21"/>
          <w:szCs w:val="20"/>
        </w:rPr>
        <w:t xml:space="preserve">174. </w:t>
      </w:r>
      <w:r>
        <w:rPr>
          <w:sz w:val="21"/>
          <w:szCs w:val="20"/>
        </w:rPr>
        <w:t>关于长护师职业守则内容规范描述的是（ ）</w:t>
      </w:r>
      <w:r>
        <w:rPr>
          <w:color w:val="808080"/>
          <w:sz w:val="16"/>
          <w:szCs w:val="20"/>
        </w:rPr>
        <w:t xml:space="preserve">  【单选题】</w:t>
      </w:r>
    </w:p>
    <w:p w14:paraId="5B057876">
      <w:pPr>
        <w:rPr>
          <w:sz w:val="21"/>
          <w:szCs w:val="20"/>
        </w:rPr>
      </w:pPr>
      <w:r>
        <w:rPr>
          <w:b/>
          <w:color w:val="FF0000"/>
          <w:sz w:val="21"/>
          <w:szCs w:val="20"/>
        </w:rPr>
        <w:t>A. 尊老敬亲，以人为本</w:t>
      </w:r>
    </w:p>
    <w:p w14:paraId="26072DD7">
      <w:pPr>
        <w:rPr>
          <w:sz w:val="21"/>
          <w:szCs w:val="20"/>
        </w:rPr>
      </w:pPr>
      <w:r>
        <w:rPr>
          <w:sz w:val="21"/>
          <w:szCs w:val="20"/>
        </w:rPr>
        <w:t>B. 认真服务，不出差错遵纪守法</w:t>
      </w:r>
    </w:p>
    <w:p w14:paraId="68022E93">
      <w:pPr>
        <w:rPr>
          <w:sz w:val="21"/>
          <w:szCs w:val="20"/>
        </w:rPr>
      </w:pPr>
      <w:r>
        <w:rPr>
          <w:sz w:val="21"/>
          <w:szCs w:val="20"/>
        </w:rPr>
        <w:t>C. 服务中不给照护对象造成痛苦</w:t>
      </w:r>
    </w:p>
    <w:p w14:paraId="38800464">
      <w:pPr>
        <w:rPr>
          <w:sz w:val="21"/>
          <w:szCs w:val="20"/>
        </w:rPr>
      </w:pPr>
      <w:r>
        <w:rPr>
          <w:sz w:val="21"/>
          <w:szCs w:val="20"/>
        </w:rPr>
        <w:t>D. 按时上门服务打卡</w:t>
      </w:r>
    </w:p>
    <w:p w14:paraId="2647EFD4">
      <w:pPr>
        <w:rPr>
          <w:sz w:val="21"/>
          <w:szCs w:val="20"/>
        </w:rPr>
      </w:pPr>
      <w:r>
        <w:rPr>
          <w:b/>
          <w:color w:val="008000"/>
          <w:sz w:val="20"/>
          <w:szCs w:val="20"/>
        </w:rPr>
        <w:t>参考答案：A</w:t>
      </w:r>
    </w:p>
    <w:p w14:paraId="468398FA">
      <w:pPr>
        <w:rPr>
          <w:sz w:val="21"/>
          <w:szCs w:val="20"/>
        </w:rPr>
      </w:pPr>
      <w:r>
        <w:rPr>
          <w:b/>
          <w:sz w:val="21"/>
          <w:szCs w:val="20"/>
        </w:rPr>
        <w:t xml:space="preserve">175. </w:t>
      </w:r>
      <w:r>
        <w:rPr>
          <w:sz w:val="21"/>
          <w:szCs w:val="20"/>
        </w:rPr>
        <w:t>照护区域的消防栓标识被物品遮挡时，只要照护人员知晓位置，无需立即清理遮挡物</w:t>
      </w:r>
      <w:r>
        <w:rPr>
          <w:color w:val="808080"/>
          <w:sz w:val="16"/>
          <w:szCs w:val="20"/>
        </w:rPr>
        <w:t xml:space="preserve">  【判断题】</w:t>
      </w:r>
    </w:p>
    <w:p w14:paraId="35764930">
      <w:pPr>
        <w:rPr>
          <w:sz w:val="21"/>
          <w:szCs w:val="20"/>
        </w:rPr>
      </w:pPr>
      <w:r>
        <w:rPr>
          <w:sz w:val="21"/>
          <w:szCs w:val="20"/>
        </w:rPr>
        <w:t>A. 正确</w:t>
      </w:r>
    </w:p>
    <w:p w14:paraId="66F11E1D">
      <w:pPr>
        <w:rPr>
          <w:sz w:val="21"/>
          <w:szCs w:val="20"/>
        </w:rPr>
      </w:pPr>
      <w:r>
        <w:rPr>
          <w:b/>
          <w:color w:val="FF0000"/>
          <w:sz w:val="21"/>
          <w:szCs w:val="20"/>
        </w:rPr>
        <w:t>B. 错误</w:t>
      </w:r>
    </w:p>
    <w:p w14:paraId="28DB72F2">
      <w:pPr>
        <w:rPr>
          <w:sz w:val="21"/>
          <w:szCs w:val="20"/>
        </w:rPr>
      </w:pPr>
      <w:r>
        <w:rPr>
          <w:b/>
          <w:color w:val="008000"/>
          <w:sz w:val="20"/>
          <w:szCs w:val="20"/>
        </w:rPr>
        <w:t>参考答案：B</w:t>
      </w:r>
    </w:p>
    <w:p w14:paraId="2B353B9F">
      <w:pPr>
        <w:rPr>
          <w:sz w:val="21"/>
          <w:szCs w:val="20"/>
        </w:rPr>
      </w:pPr>
      <w:r>
        <w:rPr>
          <w:b/>
          <w:sz w:val="21"/>
          <w:szCs w:val="20"/>
        </w:rPr>
        <w:t xml:space="preserve">176. </w:t>
      </w:r>
      <w:r>
        <w:rPr>
          <w:sz w:val="21"/>
          <w:szCs w:val="20"/>
        </w:rPr>
        <w:t>为保证安全，厕所门最好使用（ ）</w:t>
      </w:r>
      <w:r>
        <w:rPr>
          <w:color w:val="808080"/>
          <w:sz w:val="16"/>
          <w:szCs w:val="20"/>
        </w:rPr>
        <w:t xml:space="preserve">  【单选题】</w:t>
      </w:r>
    </w:p>
    <w:p w14:paraId="0BD4ED7A">
      <w:pPr>
        <w:rPr>
          <w:sz w:val="21"/>
          <w:szCs w:val="20"/>
        </w:rPr>
      </w:pPr>
      <w:r>
        <w:rPr>
          <w:sz w:val="21"/>
          <w:szCs w:val="20"/>
        </w:rPr>
        <w:t>A. 平开门</w:t>
      </w:r>
    </w:p>
    <w:p w14:paraId="41179E01">
      <w:pPr>
        <w:rPr>
          <w:sz w:val="21"/>
          <w:szCs w:val="20"/>
        </w:rPr>
      </w:pPr>
      <w:r>
        <w:rPr>
          <w:b/>
          <w:color w:val="FF0000"/>
          <w:sz w:val="21"/>
          <w:szCs w:val="20"/>
        </w:rPr>
        <w:t>B. 推拉门</w:t>
      </w:r>
    </w:p>
    <w:p w14:paraId="3B405F27">
      <w:pPr>
        <w:rPr>
          <w:sz w:val="21"/>
          <w:szCs w:val="20"/>
        </w:rPr>
      </w:pPr>
      <w:r>
        <w:rPr>
          <w:sz w:val="21"/>
          <w:szCs w:val="20"/>
        </w:rPr>
        <w:t>C. 旋转门</w:t>
      </w:r>
    </w:p>
    <w:p w14:paraId="08EFD7D6">
      <w:pPr>
        <w:rPr>
          <w:sz w:val="21"/>
          <w:szCs w:val="20"/>
        </w:rPr>
      </w:pPr>
      <w:r>
        <w:rPr>
          <w:sz w:val="21"/>
          <w:szCs w:val="20"/>
        </w:rPr>
        <w:t>D. 带内锁的门</w:t>
      </w:r>
    </w:p>
    <w:p w14:paraId="3AEAF5CA">
      <w:pPr>
        <w:rPr>
          <w:sz w:val="21"/>
          <w:szCs w:val="20"/>
        </w:rPr>
      </w:pPr>
      <w:r>
        <w:rPr>
          <w:b/>
          <w:color w:val="008000"/>
          <w:sz w:val="20"/>
          <w:szCs w:val="20"/>
        </w:rPr>
        <w:t>参考答案：B</w:t>
      </w:r>
    </w:p>
    <w:p w14:paraId="7F5838CB">
      <w:pPr>
        <w:rPr>
          <w:sz w:val="21"/>
          <w:szCs w:val="20"/>
        </w:rPr>
      </w:pPr>
      <w:r>
        <w:rPr>
          <w:b/>
          <w:sz w:val="21"/>
          <w:szCs w:val="20"/>
        </w:rPr>
        <w:t xml:space="preserve">177. </w:t>
      </w:r>
      <w:r>
        <w:rPr>
          <w:sz w:val="21"/>
          <w:szCs w:val="20"/>
        </w:rPr>
        <w:t>根据照护对象生理变化，多数情况下枕头的高度应（ ）</w:t>
      </w:r>
      <w:r>
        <w:rPr>
          <w:color w:val="808080"/>
          <w:sz w:val="16"/>
          <w:szCs w:val="20"/>
        </w:rPr>
        <w:t xml:space="preserve">  【单选题】</w:t>
      </w:r>
    </w:p>
    <w:p w14:paraId="6CF9B4B6">
      <w:pPr>
        <w:rPr>
          <w:sz w:val="21"/>
          <w:szCs w:val="20"/>
        </w:rPr>
      </w:pPr>
      <w:r>
        <w:rPr>
          <w:b/>
          <w:color w:val="FF0000"/>
          <w:sz w:val="21"/>
          <w:szCs w:val="20"/>
        </w:rPr>
        <w:t>A. 略高于普通人</w:t>
      </w:r>
    </w:p>
    <w:p w14:paraId="1E62F324">
      <w:pPr>
        <w:rPr>
          <w:sz w:val="21"/>
          <w:szCs w:val="20"/>
        </w:rPr>
      </w:pPr>
      <w:r>
        <w:rPr>
          <w:sz w:val="21"/>
          <w:szCs w:val="20"/>
        </w:rPr>
        <w:t>B. 略低于普通人</w:t>
      </w:r>
    </w:p>
    <w:p w14:paraId="329A54AB">
      <w:pPr>
        <w:rPr>
          <w:sz w:val="21"/>
          <w:szCs w:val="20"/>
        </w:rPr>
      </w:pPr>
      <w:r>
        <w:rPr>
          <w:sz w:val="21"/>
          <w:szCs w:val="20"/>
        </w:rPr>
        <w:t>C. 与普通人一样</w:t>
      </w:r>
    </w:p>
    <w:p w14:paraId="79AD0B13">
      <w:pPr>
        <w:rPr>
          <w:sz w:val="21"/>
          <w:szCs w:val="20"/>
        </w:rPr>
      </w:pPr>
      <w:r>
        <w:rPr>
          <w:sz w:val="21"/>
          <w:szCs w:val="20"/>
        </w:rPr>
        <w:t>D. 不使用枕头</w:t>
      </w:r>
    </w:p>
    <w:p w14:paraId="0162460B">
      <w:pPr>
        <w:rPr>
          <w:sz w:val="21"/>
          <w:szCs w:val="20"/>
        </w:rPr>
      </w:pPr>
      <w:r>
        <w:rPr>
          <w:b/>
          <w:color w:val="008000"/>
          <w:sz w:val="20"/>
          <w:szCs w:val="20"/>
        </w:rPr>
        <w:t>参考答案：A</w:t>
      </w:r>
    </w:p>
    <w:p w14:paraId="33CDDC1B">
      <w:pPr>
        <w:rPr>
          <w:sz w:val="21"/>
          <w:szCs w:val="20"/>
        </w:rPr>
      </w:pPr>
      <w:r>
        <w:rPr>
          <w:b/>
          <w:sz w:val="21"/>
          <w:szCs w:val="20"/>
        </w:rPr>
        <w:t xml:space="preserve">178. </w:t>
      </w:r>
      <w:r>
        <w:rPr>
          <w:sz w:val="21"/>
          <w:szCs w:val="20"/>
        </w:rPr>
        <w:t>关于长护师的仪容仪表要求，描述不正确的是（ ）</w:t>
      </w:r>
      <w:r>
        <w:rPr>
          <w:color w:val="808080"/>
          <w:sz w:val="16"/>
          <w:szCs w:val="20"/>
        </w:rPr>
        <w:t xml:space="preserve">  【单选题】</w:t>
      </w:r>
    </w:p>
    <w:p w14:paraId="1C69CC0F">
      <w:pPr>
        <w:rPr>
          <w:sz w:val="21"/>
          <w:szCs w:val="20"/>
        </w:rPr>
      </w:pPr>
      <w:r>
        <w:rPr>
          <w:sz w:val="21"/>
          <w:szCs w:val="20"/>
        </w:rPr>
        <w:t>A. 头发清洁整齐，长度适中</w:t>
      </w:r>
    </w:p>
    <w:p w14:paraId="573358BF">
      <w:pPr>
        <w:rPr>
          <w:sz w:val="21"/>
          <w:szCs w:val="20"/>
        </w:rPr>
      </w:pPr>
      <w:r>
        <w:rPr>
          <w:sz w:val="21"/>
          <w:szCs w:val="20"/>
        </w:rPr>
        <w:t>B. 面部清洁，无油腻感</w:t>
      </w:r>
    </w:p>
    <w:p w14:paraId="1717D34F">
      <w:pPr>
        <w:rPr>
          <w:sz w:val="21"/>
          <w:szCs w:val="20"/>
        </w:rPr>
      </w:pPr>
      <w:r>
        <w:rPr>
          <w:b/>
          <w:color w:val="FF0000"/>
          <w:sz w:val="21"/>
          <w:szCs w:val="20"/>
        </w:rPr>
        <w:t>C. 女性浓妆艳抹，突出个性</w:t>
      </w:r>
    </w:p>
    <w:p w14:paraId="32C10E3E">
      <w:pPr>
        <w:rPr>
          <w:sz w:val="21"/>
          <w:szCs w:val="20"/>
        </w:rPr>
      </w:pPr>
      <w:r>
        <w:rPr>
          <w:sz w:val="21"/>
          <w:szCs w:val="20"/>
        </w:rPr>
        <w:t>D. 男性刮净胡须，保持面部整洁</w:t>
      </w:r>
    </w:p>
    <w:p w14:paraId="08177B8F">
      <w:pPr>
        <w:rPr>
          <w:sz w:val="21"/>
          <w:szCs w:val="20"/>
        </w:rPr>
      </w:pPr>
      <w:r>
        <w:rPr>
          <w:b/>
          <w:color w:val="008000"/>
          <w:sz w:val="20"/>
          <w:szCs w:val="20"/>
        </w:rPr>
        <w:t>参考答案：C</w:t>
      </w:r>
    </w:p>
    <w:p w14:paraId="56D77C63">
      <w:pPr>
        <w:rPr>
          <w:sz w:val="21"/>
          <w:szCs w:val="20"/>
        </w:rPr>
      </w:pPr>
      <w:r>
        <w:rPr>
          <w:b/>
          <w:sz w:val="21"/>
          <w:szCs w:val="20"/>
        </w:rPr>
        <w:t xml:space="preserve">179. </w:t>
      </w:r>
      <w:r>
        <w:rPr>
          <w:sz w:val="21"/>
          <w:szCs w:val="20"/>
        </w:rPr>
        <w:t>吞咽状况评估的主要目的是（ ）</w:t>
      </w:r>
      <w:r>
        <w:rPr>
          <w:color w:val="808080"/>
          <w:sz w:val="16"/>
          <w:szCs w:val="20"/>
        </w:rPr>
        <w:t xml:space="preserve">  【单选题】</w:t>
      </w:r>
    </w:p>
    <w:p w14:paraId="2D071CAB">
      <w:pPr>
        <w:rPr>
          <w:sz w:val="21"/>
          <w:szCs w:val="20"/>
        </w:rPr>
      </w:pPr>
      <w:r>
        <w:rPr>
          <w:sz w:val="21"/>
          <w:szCs w:val="20"/>
        </w:rPr>
        <w:t>A. 判断食物口味</w:t>
      </w:r>
    </w:p>
    <w:p w14:paraId="60927F36">
      <w:pPr>
        <w:rPr>
          <w:sz w:val="21"/>
          <w:szCs w:val="20"/>
        </w:rPr>
      </w:pPr>
      <w:r>
        <w:rPr>
          <w:sz w:val="21"/>
          <w:szCs w:val="20"/>
        </w:rPr>
        <w:t>B. 评估进食速度</w:t>
      </w:r>
    </w:p>
    <w:p w14:paraId="641A4E43">
      <w:pPr>
        <w:rPr>
          <w:sz w:val="21"/>
          <w:szCs w:val="20"/>
        </w:rPr>
      </w:pPr>
      <w:r>
        <w:rPr>
          <w:sz w:val="21"/>
          <w:szCs w:val="20"/>
        </w:rPr>
        <w:t>C. 计算进食热量</w:t>
      </w:r>
    </w:p>
    <w:p w14:paraId="09E2EA29">
      <w:pPr>
        <w:rPr>
          <w:sz w:val="21"/>
          <w:szCs w:val="20"/>
        </w:rPr>
      </w:pPr>
      <w:r>
        <w:rPr>
          <w:b/>
          <w:color w:val="FF0000"/>
          <w:sz w:val="21"/>
          <w:szCs w:val="20"/>
        </w:rPr>
        <w:t>D. 预防误吸风险</w:t>
      </w:r>
    </w:p>
    <w:p w14:paraId="1F864228">
      <w:pPr>
        <w:rPr>
          <w:sz w:val="21"/>
          <w:szCs w:val="20"/>
        </w:rPr>
      </w:pPr>
      <w:r>
        <w:rPr>
          <w:b/>
          <w:color w:val="008000"/>
          <w:sz w:val="20"/>
          <w:szCs w:val="20"/>
        </w:rPr>
        <w:t>参考答案：D</w:t>
      </w:r>
    </w:p>
    <w:p w14:paraId="664E0BE9">
      <w:pPr>
        <w:rPr>
          <w:sz w:val="21"/>
          <w:szCs w:val="20"/>
        </w:rPr>
      </w:pPr>
      <w:r>
        <w:rPr>
          <w:b/>
          <w:sz w:val="21"/>
          <w:szCs w:val="20"/>
        </w:rPr>
        <w:t xml:space="preserve">180. </w:t>
      </w:r>
      <w:r>
        <w:rPr>
          <w:sz w:val="21"/>
          <w:szCs w:val="20"/>
        </w:rPr>
        <w:t>李爷爷大便干结，每次排便时间较长，为预防局部压疮，最适合的便盆是（ ）</w:t>
      </w:r>
      <w:r>
        <w:rPr>
          <w:color w:val="808080"/>
          <w:sz w:val="16"/>
          <w:szCs w:val="20"/>
        </w:rPr>
        <w:t xml:space="preserve">  【单选题】</w:t>
      </w:r>
    </w:p>
    <w:p w14:paraId="3BC8B2B6">
      <w:pPr>
        <w:rPr>
          <w:sz w:val="21"/>
          <w:szCs w:val="20"/>
        </w:rPr>
      </w:pPr>
      <w:r>
        <w:rPr>
          <w:sz w:val="21"/>
          <w:szCs w:val="20"/>
        </w:rPr>
        <w:t>A. 不锈钢便盆</w:t>
      </w:r>
    </w:p>
    <w:p w14:paraId="50A3C82D">
      <w:pPr>
        <w:rPr>
          <w:sz w:val="21"/>
          <w:szCs w:val="20"/>
        </w:rPr>
      </w:pPr>
      <w:r>
        <w:rPr>
          <w:sz w:val="21"/>
          <w:szCs w:val="20"/>
        </w:rPr>
        <w:t>B. 塑料便盆</w:t>
      </w:r>
    </w:p>
    <w:p w14:paraId="17915927">
      <w:pPr>
        <w:rPr>
          <w:sz w:val="21"/>
          <w:szCs w:val="20"/>
        </w:rPr>
      </w:pPr>
      <w:r>
        <w:rPr>
          <w:sz w:val="21"/>
          <w:szCs w:val="20"/>
        </w:rPr>
        <w:t>C. 陶瓷便盆</w:t>
      </w:r>
    </w:p>
    <w:p w14:paraId="008C92A3">
      <w:pPr>
        <w:rPr>
          <w:sz w:val="21"/>
          <w:szCs w:val="20"/>
        </w:rPr>
      </w:pPr>
      <w:r>
        <w:rPr>
          <w:b/>
          <w:color w:val="FF0000"/>
          <w:sz w:val="21"/>
          <w:szCs w:val="20"/>
        </w:rPr>
        <w:t>D. 充气式便盆</w:t>
      </w:r>
    </w:p>
    <w:p w14:paraId="73D50BFA">
      <w:pPr>
        <w:rPr>
          <w:sz w:val="21"/>
          <w:szCs w:val="20"/>
        </w:rPr>
      </w:pPr>
      <w:r>
        <w:rPr>
          <w:b/>
          <w:color w:val="008000"/>
          <w:sz w:val="20"/>
          <w:szCs w:val="20"/>
        </w:rPr>
        <w:t>参考答案：D</w:t>
      </w:r>
    </w:p>
    <w:p w14:paraId="59940B0C">
      <w:pPr>
        <w:rPr>
          <w:sz w:val="21"/>
          <w:szCs w:val="20"/>
        </w:rPr>
      </w:pPr>
      <w:r>
        <w:rPr>
          <w:sz w:val="21"/>
          <w:szCs w:val="20"/>
        </w:rPr>
        <w:br w:type="page"/>
      </w:r>
    </w:p>
    <w:p w14:paraId="7D903D84">
      <w:pPr>
        <w:rPr>
          <w:sz w:val="21"/>
          <w:szCs w:val="20"/>
        </w:rPr>
      </w:pPr>
      <w:r>
        <w:rPr>
          <w:b/>
          <w:sz w:val="21"/>
          <w:szCs w:val="20"/>
        </w:rPr>
        <w:t xml:space="preserve">181. </w:t>
      </w:r>
      <w:r>
        <w:rPr>
          <w:sz w:val="21"/>
          <w:szCs w:val="20"/>
        </w:rPr>
        <w:t>胸外按压时，按压后应迅速放松，让胸廓完全回弹，避免因未放松导致的血液循环受阻</w:t>
      </w:r>
      <w:r>
        <w:rPr>
          <w:color w:val="808080"/>
          <w:sz w:val="16"/>
          <w:szCs w:val="20"/>
        </w:rPr>
        <w:t xml:space="preserve">  【判断题】</w:t>
      </w:r>
    </w:p>
    <w:p w14:paraId="06927980">
      <w:pPr>
        <w:rPr>
          <w:sz w:val="21"/>
          <w:szCs w:val="20"/>
        </w:rPr>
      </w:pPr>
      <w:r>
        <w:rPr>
          <w:b/>
          <w:color w:val="FF0000"/>
          <w:sz w:val="21"/>
          <w:szCs w:val="20"/>
        </w:rPr>
        <w:t>A. 正确</w:t>
      </w:r>
    </w:p>
    <w:p w14:paraId="5E191F40">
      <w:pPr>
        <w:rPr>
          <w:sz w:val="21"/>
          <w:szCs w:val="20"/>
        </w:rPr>
      </w:pPr>
      <w:r>
        <w:rPr>
          <w:sz w:val="21"/>
          <w:szCs w:val="20"/>
        </w:rPr>
        <w:t>B. 错误</w:t>
      </w:r>
    </w:p>
    <w:p w14:paraId="7E741AF5">
      <w:pPr>
        <w:rPr>
          <w:sz w:val="21"/>
          <w:szCs w:val="20"/>
        </w:rPr>
      </w:pPr>
      <w:r>
        <w:rPr>
          <w:b/>
          <w:color w:val="008000"/>
          <w:sz w:val="20"/>
          <w:szCs w:val="20"/>
        </w:rPr>
        <w:t>参考答案：A</w:t>
      </w:r>
    </w:p>
    <w:p w14:paraId="576E0660">
      <w:pPr>
        <w:rPr>
          <w:sz w:val="21"/>
          <w:szCs w:val="20"/>
        </w:rPr>
      </w:pPr>
      <w:r>
        <w:rPr>
          <w:b/>
          <w:sz w:val="21"/>
          <w:szCs w:val="20"/>
        </w:rPr>
        <w:t xml:space="preserve">182. </w:t>
      </w:r>
      <w:r>
        <w:rPr>
          <w:sz w:val="21"/>
          <w:szCs w:val="20"/>
        </w:rPr>
        <w:t>使用血糖仪为照护对象测量血糖前需要注意的是（ ）</w:t>
      </w:r>
      <w:r>
        <w:rPr>
          <w:color w:val="808080"/>
          <w:sz w:val="16"/>
          <w:szCs w:val="20"/>
        </w:rPr>
        <w:t xml:space="preserve">  【单选题】</w:t>
      </w:r>
    </w:p>
    <w:p w14:paraId="430BFBE1">
      <w:pPr>
        <w:rPr>
          <w:sz w:val="21"/>
          <w:szCs w:val="20"/>
        </w:rPr>
      </w:pPr>
      <w:r>
        <w:rPr>
          <w:b/>
          <w:color w:val="FF0000"/>
          <w:sz w:val="21"/>
          <w:szCs w:val="20"/>
        </w:rPr>
        <w:t>A. 核对血糖仪与试纸编码是否一致</w:t>
      </w:r>
    </w:p>
    <w:p w14:paraId="7EEBA828">
      <w:pPr>
        <w:rPr>
          <w:sz w:val="21"/>
          <w:szCs w:val="20"/>
        </w:rPr>
      </w:pPr>
      <w:r>
        <w:rPr>
          <w:sz w:val="21"/>
          <w:szCs w:val="20"/>
        </w:rPr>
        <w:t>B. 照护对象血压</w:t>
      </w:r>
    </w:p>
    <w:p w14:paraId="5ABDD984">
      <w:pPr>
        <w:rPr>
          <w:sz w:val="21"/>
          <w:szCs w:val="20"/>
        </w:rPr>
      </w:pPr>
      <w:r>
        <w:rPr>
          <w:sz w:val="21"/>
          <w:szCs w:val="20"/>
        </w:rPr>
        <w:t>C. 照护对象对糖尿病知识的了解</w:t>
      </w:r>
    </w:p>
    <w:p w14:paraId="419FD77D">
      <w:pPr>
        <w:rPr>
          <w:sz w:val="21"/>
          <w:szCs w:val="20"/>
        </w:rPr>
      </w:pPr>
      <w:r>
        <w:rPr>
          <w:sz w:val="21"/>
          <w:szCs w:val="20"/>
        </w:rPr>
        <w:t>D. 糖尿病患病时间</w:t>
      </w:r>
    </w:p>
    <w:p w14:paraId="31E99CA3">
      <w:pPr>
        <w:rPr>
          <w:sz w:val="21"/>
          <w:szCs w:val="20"/>
        </w:rPr>
      </w:pPr>
      <w:r>
        <w:rPr>
          <w:b/>
          <w:color w:val="008000"/>
          <w:sz w:val="20"/>
          <w:szCs w:val="20"/>
        </w:rPr>
        <w:t>参考答案：A</w:t>
      </w:r>
    </w:p>
    <w:p w14:paraId="096EED13">
      <w:pPr>
        <w:rPr>
          <w:sz w:val="21"/>
          <w:szCs w:val="20"/>
        </w:rPr>
      </w:pPr>
      <w:r>
        <w:rPr>
          <w:b/>
          <w:sz w:val="21"/>
          <w:szCs w:val="20"/>
        </w:rPr>
        <w:t xml:space="preserve">183. </w:t>
      </w:r>
      <w:r>
        <w:rPr>
          <w:sz w:val="21"/>
          <w:szCs w:val="20"/>
        </w:rPr>
        <w:t>以下使用坐便椅注意事项正确的是（ ）</w:t>
      </w:r>
      <w:r>
        <w:rPr>
          <w:color w:val="808080"/>
          <w:sz w:val="16"/>
          <w:szCs w:val="20"/>
        </w:rPr>
        <w:t xml:space="preserve">  【单选题】</w:t>
      </w:r>
    </w:p>
    <w:p w14:paraId="5F9271EC">
      <w:pPr>
        <w:rPr>
          <w:sz w:val="21"/>
          <w:szCs w:val="20"/>
        </w:rPr>
      </w:pPr>
      <w:r>
        <w:rPr>
          <w:sz w:val="21"/>
          <w:szCs w:val="20"/>
        </w:rPr>
        <w:t>A. 金奶奶大便时，其亲戚在房间内，无需用屏风遮挡</w:t>
      </w:r>
    </w:p>
    <w:p w14:paraId="7BC43798">
      <w:pPr>
        <w:rPr>
          <w:sz w:val="21"/>
          <w:szCs w:val="20"/>
        </w:rPr>
      </w:pPr>
      <w:r>
        <w:rPr>
          <w:sz w:val="21"/>
          <w:szCs w:val="20"/>
        </w:rPr>
        <w:t>B. 长护师将坐便椅放在靠近楼梯处</w:t>
      </w:r>
    </w:p>
    <w:p w14:paraId="7439602B">
      <w:pPr>
        <w:rPr>
          <w:sz w:val="21"/>
          <w:szCs w:val="20"/>
        </w:rPr>
      </w:pPr>
      <w:r>
        <w:rPr>
          <w:b/>
          <w:color w:val="FF0000"/>
          <w:sz w:val="21"/>
          <w:szCs w:val="20"/>
        </w:rPr>
        <w:t>C. 长护师每次协助照护对象排泄后都盖好坐便椅盖子</w:t>
      </w:r>
    </w:p>
    <w:p w14:paraId="4AE5D866">
      <w:pPr>
        <w:rPr>
          <w:sz w:val="21"/>
          <w:szCs w:val="20"/>
        </w:rPr>
      </w:pPr>
      <w:r>
        <w:rPr>
          <w:sz w:val="21"/>
          <w:szCs w:val="20"/>
        </w:rPr>
        <w:t>D. 戴爷爷右侧偏瘫，长护师协助其使用坐便椅时，应将坐便椅放在其右侧</w:t>
      </w:r>
    </w:p>
    <w:p w14:paraId="2ACC4837">
      <w:pPr>
        <w:rPr>
          <w:sz w:val="21"/>
          <w:szCs w:val="20"/>
        </w:rPr>
      </w:pPr>
      <w:r>
        <w:rPr>
          <w:b/>
          <w:color w:val="008000"/>
          <w:sz w:val="20"/>
          <w:szCs w:val="20"/>
        </w:rPr>
        <w:t>参考答案：C</w:t>
      </w:r>
    </w:p>
    <w:p w14:paraId="7BBE4EB2">
      <w:pPr>
        <w:rPr>
          <w:sz w:val="21"/>
          <w:szCs w:val="20"/>
        </w:rPr>
      </w:pPr>
      <w:r>
        <w:rPr>
          <w:b/>
          <w:sz w:val="21"/>
          <w:szCs w:val="20"/>
        </w:rPr>
        <w:t xml:space="preserve">184. </w:t>
      </w:r>
      <w:r>
        <w:rPr>
          <w:sz w:val="21"/>
          <w:szCs w:val="20"/>
        </w:rPr>
        <w:t>测量血糖前，应（ ）</w:t>
      </w:r>
      <w:r>
        <w:rPr>
          <w:color w:val="808080"/>
          <w:sz w:val="16"/>
          <w:szCs w:val="20"/>
        </w:rPr>
        <w:t xml:space="preserve">  【单选题】</w:t>
      </w:r>
    </w:p>
    <w:p w14:paraId="330C20CD">
      <w:pPr>
        <w:rPr>
          <w:sz w:val="21"/>
          <w:szCs w:val="20"/>
        </w:rPr>
      </w:pPr>
      <w:r>
        <w:rPr>
          <w:b/>
          <w:color w:val="FF0000"/>
          <w:sz w:val="21"/>
          <w:szCs w:val="20"/>
        </w:rPr>
        <w:t>A. 消毒采血部位</w:t>
      </w:r>
    </w:p>
    <w:p w14:paraId="072010A8">
      <w:pPr>
        <w:rPr>
          <w:sz w:val="21"/>
          <w:szCs w:val="20"/>
        </w:rPr>
      </w:pPr>
      <w:r>
        <w:rPr>
          <w:sz w:val="21"/>
          <w:szCs w:val="20"/>
        </w:rPr>
        <w:t>B. 不清洁直接采血</w:t>
      </w:r>
    </w:p>
    <w:p w14:paraId="308FF449">
      <w:pPr>
        <w:rPr>
          <w:sz w:val="21"/>
          <w:szCs w:val="20"/>
        </w:rPr>
      </w:pPr>
      <w:r>
        <w:rPr>
          <w:sz w:val="21"/>
          <w:szCs w:val="20"/>
        </w:rPr>
        <w:t>C. 揉搓采血部位至疼痛</w:t>
      </w:r>
    </w:p>
    <w:p w14:paraId="4BA61C97">
      <w:pPr>
        <w:rPr>
          <w:sz w:val="21"/>
          <w:szCs w:val="20"/>
        </w:rPr>
      </w:pPr>
      <w:r>
        <w:rPr>
          <w:sz w:val="21"/>
          <w:szCs w:val="20"/>
        </w:rPr>
        <w:t>D. 无需准备</w:t>
      </w:r>
    </w:p>
    <w:p w14:paraId="39F45E42">
      <w:pPr>
        <w:rPr>
          <w:sz w:val="21"/>
          <w:szCs w:val="20"/>
        </w:rPr>
      </w:pPr>
      <w:r>
        <w:rPr>
          <w:b/>
          <w:color w:val="008000"/>
          <w:sz w:val="20"/>
          <w:szCs w:val="20"/>
        </w:rPr>
        <w:t>参考答案：A</w:t>
      </w:r>
    </w:p>
    <w:p w14:paraId="290F6B87">
      <w:pPr>
        <w:rPr>
          <w:sz w:val="21"/>
          <w:szCs w:val="20"/>
        </w:rPr>
      </w:pPr>
      <w:r>
        <w:rPr>
          <w:b/>
          <w:sz w:val="21"/>
          <w:szCs w:val="20"/>
        </w:rPr>
        <w:t xml:space="preserve">185. </w:t>
      </w:r>
      <w:r>
        <w:rPr>
          <w:sz w:val="21"/>
          <w:szCs w:val="20"/>
        </w:rPr>
        <w:t>以下哪一项不是照护对象进食过程中需要观察的重点（ ）</w:t>
      </w:r>
      <w:r>
        <w:rPr>
          <w:color w:val="808080"/>
          <w:sz w:val="16"/>
          <w:szCs w:val="20"/>
        </w:rPr>
        <w:t xml:space="preserve">  【单选题】</w:t>
      </w:r>
    </w:p>
    <w:p w14:paraId="671FA1FE">
      <w:pPr>
        <w:rPr>
          <w:sz w:val="21"/>
          <w:szCs w:val="20"/>
        </w:rPr>
      </w:pPr>
      <w:r>
        <w:rPr>
          <w:sz w:val="21"/>
          <w:szCs w:val="20"/>
        </w:rPr>
        <w:t>A. 是否有呛咳</w:t>
      </w:r>
    </w:p>
    <w:p w14:paraId="15E44786">
      <w:pPr>
        <w:rPr>
          <w:sz w:val="21"/>
          <w:szCs w:val="20"/>
        </w:rPr>
      </w:pPr>
      <w:r>
        <w:rPr>
          <w:sz w:val="21"/>
          <w:szCs w:val="20"/>
        </w:rPr>
        <w:t>B. 食物的温度</w:t>
      </w:r>
    </w:p>
    <w:p w14:paraId="3759DDEA">
      <w:pPr>
        <w:rPr>
          <w:sz w:val="21"/>
          <w:szCs w:val="20"/>
        </w:rPr>
      </w:pPr>
      <w:r>
        <w:rPr>
          <w:sz w:val="21"/>
          <w:szCs w:val="20"/>
        </w:rPr>
        <w:t>C. 进食的速度</w:t>
      </w:r>
    </w:p>
    <w:p w14:paraId="78D971A8">
      <w:pPr>
        <w:rPr>
          <w:sz w:val="21"/>
          <w:szCs w:val="20"/>
        </w:rPr>
      </w:pPr>
      <w:r>
        <w:rPr>
          <w:b/>
          <w:color w:val="FF0000"/>
          <w:sz w:val="21"/>
          <w:szCs w:val="20"/>
        </w:rPr>
        <w:t>D. 电视节目</w:t>
      </w:r>
    </w:p>
    <w:p w14:paraId="5695DD0A">
      <w:pPr>
        <w:rPr>
          <w:sz w:val="21"/>
          <w:szCs w:val="20"/>
        </w:rPr>
      </w:pPr>
      <w:r>
        <w:rPr>
          <w:b/>
          <w:color w:val="008000"/>
          <w:sz w:val="20"/>
          <w:szCs w:val="20"/>
        </w:rPr>
        <w:t>参考答案：D</w:t>
      </w:r>
    </w:p>
    <w:p w14:paraId="68C9B942">
      <w:pPr>
        <w:rPr>
          <w:sz w:val="21"/>
          <w:szCs w:val="20"/>
        </w:rPr>
      </w:pPr>
      <w:r>
        <w:rPr>
          <w:b/>
          <w:sz w:val="21"/>
          <w:szCs w:val="20"/>
        </w:rPr>
        <w:t xml:space="preserve">186. </w:t>
      </w:r>
      <w:r>
        <w:rPr>
          <w:sz w:val="21"/>
          <w:szCs w:val="20"/>
        </w:rPr>
        <w:t>穿防护服前无需进行手卫生，穿戴过程中避免接触污染物品即可</w:t>
      </w:r>
      <w:r>
        <w:rPr>
          <w:color w:val="808080"/>
          <w:sz w:val="16"/>
          <w:szCs w:val="20"/>
        </w:rPr>
        <w:t xml:space="preserve">  【判断题】</w:t>
      </w:r>
    </w:p>
    <w:p w14:paraId="1E065E72">
      <w:pPr>
        <w:rPr>
          <w:sz w:val="21"/>
          <w:szCs w:val="20"/>
        </w:rPr>
      </w:pPr>
      <w:r>
        <w:rPr>
          <w:sz w:val="21"/>
          <w:szCs w:val="20"/>
        </w:rPr>
        <w:t>A. 正确</w:t>
      </w:r>
    </w:p>
    <w:p w14:paraId="236A1653">
      <w:pPr>
        <w:rPr>
          <w:sz w:val="21"/>
          <w:szCs w:val="20"/>
        </w:rPr>
      </w:pPr>
      <w:r>
        <w:rPr>
          <w:b/>
          <w:color w:val="FF0000"/>
          <w:sz w:val="21"/>
          <w:szCs w:val="20"/>
        </w:rPr>
        <w:t>B. 错误</w:t>
      </w:r>
    </w:p>
    <w:p w14:paraId="0D0AF3D2">
      <w:pPr>
        <w:rPr>
          <w:sz w:val="21"/>
          <w:szCs w:val="20"/>
        </w:rPr>
      </w:pPr>
      <w:r>
        <w:rPr>
          <w:b/>
          <w:color w:val="008000"/>
          <w:sz w:val="20"/>
          <w:szCs w:val="20"/>
        </w:rPr>
        <w:t>参考答案：B</w:t>
      </w:r>
    </w:p>
    <w:p w14:paraId="2C54A204">
      <w:pPr>
        <w:rPr>
          <w:sz w:val="21"/>
          <w:szCs w:val="20"/>
        </w:rPr>
      </w:pPr>
      <w:r>
        <w:rPr>
          <w:b/>
          <w:sz w:val="21"/>
          <w:szCs w:val="20"/>
        </w:rPr>
        <w:t xml:space="preserve">187. </w:t>
      </w:r>
      <w:r>
        <w:rPr>
          <w:sz w:val="21"/>
          <w:szCs w:val="20"/>
        </w:rPr>
        <w:t>张先生，需测量直肠温度，应将肛表插入肛门（ ）</w:t>
      </w:r>
      <w:r>
        <w:rPr>
          <w:color w:val="808080"/>
          <w:sz w:val="16"/>
          <w:szCs w:val="20"/>
        </w:rPr>
        <w:t xml:space="preserve">  【单选题】</w:t>
      </w:r>
    </w:p>
    <w:p w14:paraId="32EB3AD5">
      <w:pPr>
        <w:rPr>
          <w:sz w:val="21"/>
          <w:szCs w:val="20"/>
        </w:rPr>
      </w:pPr>
      <w:r>
        <w:rPr>
          <w:sz w:val="21"/>
          <w:szCs w:val="20"/>
        </w:rPr>
        <w:t>A. 3~4厘米</w:t>
      </w:r>
    </w:p>
    <w:p w14:paraId="3A5F2923">
      <w:pPr>
        <w:rPr>
          <w:sz w:val="21"/>
          <w:szCs w:val="20"/>
        </w:rPr>
      </w:pPr>
      <w:r>
        <w:rPr>
          <w:b/>
          <w:color w:val="FF0000"/>
          <w:sz w:val="21"/>
          <w:szCs w:val="20"/>
        </w:rPr>
        <w:t>B. 3~5 厘米</w:t>
      </w:r>
    </w:p>
    <w:p w14:paraId="4E59E8EF">
      <w:pPr>
        <w:rPr>
          <w:sz w:val="21"/>
          <w:szCs w:val="20"/>
        </w:rPr>
      </w:pPr>
      <w:r>
        <w:rPr>
          <w:sz w:val="21"/>
          <w:szCs w:val="20"/>
        </w:rPr>
        <w:t>C. 2~4 厘米</w:t>
      </w:r>
    </w:p>
    <w:p w14:paraId="5B25BD47">
      <w:pPr>
        <w:rPr>
          <w:sz w:val="21"/>
          <w:szCs w:val="20"/>
        </w:rPr>
      </w:pPr>
      <w:r>
        <w:rPr>
          <w:sz w:val="21"/>
          <w:szCs w:val="20"/>
        </w:rPr>
        <w:t>D. 4~6 厘米</w:t>
      </w:r>
    </w:p>
    <w:p w14:paraId="65AE020A">
      <w:pPr>
        <w:rPr>
          <w:sz w:val="21"/>
          <w:szCs w:val="20"/>
        </w:rPr>
      </w:pPr>
      <w:r>
        <w:rPr>
          <w:b/>
          <w:color w:val="008000"/>
          <w:sz w:val="20"/>
          <w:szCs w:val="20"/>
        </w:rPr>
        <w:t>参考答案：B</w:t>
      </w:r>
    </w:p>
    <w:p w14:paraId="4892F6EC">
      <w:pPr>
        <w:rPr>
          <w:sz w:val="21"/>
          <w:szCs w:val="20"/>
        </w:rPr>
      </w:pPr>
      <w:r>
        <w:rPr>
          <w:b/>
          <w:sz w:val="21"/>
          <w:szCs w:val="20"/>
        </w:rPr>
        <w:t xml:space="preserve">188. </w:t>
      </w:r>
      <w:r>
        <w:rPr>
          <w:sz w:val="21"/>
          <w:szCs w:val="20"/>
        </w:rPr>
        <w:t>照护对象尿液气味呈氨臭味，长护师应做好相关异常情况记录</w:t>
      </w:r>
      <w:r>
        <w:rPr>
          <w:color w:val="808080"/>
          <w:sz w:val="16"/>
          <w:szCs w:val="20"/>
        </w:rPr>
        <w:t xml:space="preserve">  【判断题】</w:t>
      </w:r>
    </w:p>
    <w:p w14:paraId="7AE7F9DB">
      <w:pPr>
        <w:rPr>
          <w:sz w:val="21"/>
          <w:szCs w:val="20"/>
        </w:rPr>
      </w:pPr>
      <w:r>
        <w:rPr>
          <w:b/>
          <w:color w:val="FF0000"/>
          <w:sz w:val="21"/>
          <w:szCs w:val="20"/>
        </w:rPr>
        <w:t>A. 正确</w:t>
      </w:r>
    </w:p>
    <w:p w14:paraId="2F1EC806">
      <w:pPr>
        <w:rPr>
          <w:sz w:val="21"/>
          <w:szCs w:val="20"/>
        </w:rPr>
      </w:pPr>
      <w:r>
        <w:rPr>
          <w:sz w:val="21"/>
          <w:szCs w:val="20"/>
        </w:rPr>
        <w:t>B. 错误</w:t>
      </w:r>
    </w:p>
    <w:p w14:paraId="789C0E7F">
      <w:pPr>
        <w:rPr>
          <w:sz w:val="21"/>
          <w:szCs w:val="20"/>
        </w:rPr>
      </w:pPr>
      <w:r>
        <w:rPr>
          <w:b/>
          <w:color w:val="008000"/>
          <w:sz w:val="20"/>
          <w:szCs w:val="20"/>
        </w:rPr>
        <w:t>参考答案：A</w:t>
      </w:r>
    </w:p>
    <w:p w14:paraId="45EF0FF1">
      <w:pPr>
        <w:rPr>
          <w:sz w:val="21"/>
          <w:szCs w:val="20"/>
        </w:rPr>
      </w:pPr>
      <w:r>
        <w:rPr>
          <w:b/>
          <w:sz w:val="21"/>
          <w:szCs w:val="20"/>
        </w:rPr>
        <w:t xml:space="preserve">189. </w:t>
      </w:r>
      <w:r>
        <w:rPr>
          <w:sz w:val="21"/>
          <w:szCs w:val="20"/>
        </w:rPr>
        <w:t>诚实守信有利于（ ）</w:t>
      </w:r>
      <w:r>
        <w:rPr>
          <w:color w:val="808080"/>
          <w:sz w:val="16"/>
          <w:szCs w:val="20"/>
        </w:rPr>
        <w:t xml:space="preserve">  【单选题】</w:t>
      </w:r>
    </w:p>
    <w:p w14:paraId="3CFD7D77">
      <w:pPr>
        <w:rPr>
          <w:sz w:val="21"/>
          <w:szCs w:val="20"/>
        </w:rPr>
      </w:pPr>
      <w:r>
        <w:rPr>
          <w:b/>
          <w:color w:val="FF0000"/>
          <w:sz w:val="21"/>
          <w:szCs w:val="20"/>
        </w:rPr>
        <w:t>A. 减少冲突和误解</w:t>
      </w:r>
    </w:p>
    <w:p w14:paraId="7CA1003C">
      <w:pPr>
        <w:rPr>
          <w:sz w:val="21"/>
          <w:szCs w:val="20"/>
        </w:rPr>
      </w:pPr>
      <w:r>
        <w:rPr>
          <w:sz w:val="21"/>
          <w:szCs w:val="20"/>
        </w:rPr>
        <w:t>B. 欺诈等不当行为的发生</w:t>
      </w:r>
    </w:p>
    <w:p w14:paraId="0CCED1EF">
      <w:pPr>
        <w:rPr>
          <w:sz w:val="21"/>
          <w:szCs w:val="20"/>
        </w:rPr>
      </w:pPr>
      <w:r>
        <w:rPr>
          <w:sz w:val="21"/>
          <w:szCs w:val="20"/>
        </w:rPr>
        <w:t>C. 照护对象的依赖性增强</w:t>
      </w:r>
    </w:p>
    <w:p w14:paraId="37FB16F2">
      <w:pPr>
        <w:rPr>
          <w:sz w:val="21"/>
          <w:szCs w:val="20"/>
        </w:rPr>
      </w:pPr>
      <w:r>
        <w:rPr>
          <w:sz w:val="21"/>
          <w:szCs w:val="20"/>
        </w:rPr>
        <w:t>D. “偷工减料”、敷衍了事</w:t>
      </w:r>
    </w:p>
    <w:p w14:paraId="0B5D0B23">
      <w:pPr>
        <w:rPr>
          <w:sz w:val="21"/>
          <w:szCs w:val="20"/>
        </w:rPr>
      </w:pPr>
      <w:r>
        <w:rPr>
          <w:b/>
          <w:color w:val="008000"/>
          <w:sz w:val="20"/>
          <w:szCs w:val="20"/>
        </w:rPr>
        <w:t>参考答案：A</w:t>
      </w:r>
    </w:p>
    <w:p w14:paraId="4775500D">
      <w:pPr>
        <w:rPr>
          <w:sz w:val="21"/>
          <w:szCs w:val="20"/>
        </w:rPr>
      </w:pPr>
      <w:r>
        <w:rPr>
          <w:b/>
          <w:sz w:val="21"/>
          <w:szCs w:val="20"/>
        </w:rPr>
        <w:t xml:space="preserve">190. </w:t>
      </w:r>
      <w:r>
        <w:rPr>
          <w:sz w:val="21"/>
          <w:szCs w:val="20"/>
        </w:rPr>
        <w:t>长护师居家护理服务时所携带的电气设备应选用（ ）</w:t>
      </w:r>
      <w:r>
        <w:rPr>
          <w:color w:val="808080"/>
          <w:sz w:val="16"/>
          <w:szCs w:val="20"/>
        </w:rPr>
        <w:t xml:space="preserve">  【单选题】</w:t>
      </w:r>
    </w:p>
    <w:p w14:paraId="50F01C9A">
      <w:pPr>
        <w:rPr>
          <w:sz w:val="21"/>
          <w:szCs w:val="20"/>
        </w:rPr>
      </w:pPr>
      <w:r>
        <w:rPr>
          <w:b/>
          <w:color w:val="FF0000"/>
          <w:sz w:val="21"/>
          <w:szCs w:val="20"/>
        </w:rPr>
        <w:t>A. 合格产品</w:t>
      </w:r>
    </w:p>
    <w:p w14:paraId="4602209B">
      <w:pPr>
        <w:rPr>
          <w:sz w:val="21"/>
          <w:szCs w:val="20"/>
        </w:rPr>
      </w:pPr>
      <w:r>
        <w:rPr>
          <w:sz w:val="21"/>
          <w:szCs w:val="20"/>
        </w:rPr>
        <w:t>B. 耐用产品</w:t>
      </w:r>
    </w:p>
    <w:p w14:paraId="6BD451FC">
      <w:pPr>
        <w:rPr>
          <w:sz w:val="21"/>
          <w:szCs w:val="20"/>
        </w:rPr>
      </w:pPr>
      <w:r>
        <w:rPr>
          <w:sz w:val="21"/>
          <w:szCs w:val="20"/>
        </w:rPr>
        <w:t>C. 新产品</w:t>
      </w:r>
    </w:p>
    <w:p w14:paraId="0E689859">
      <w:pPr>
        <w:rPr>
          <w:sz w:val="21"/>
          <w:szCs w:val="20"/>
        </w:rPr>
      </w:pPr>
      <w:r>
        <w:rPr>
          <w:sz w:val="21"/>
          <w:szCs w:val="20"/>
        </w:rPr>
        <w:t>D. 智能化产品</w:t>
      </w:r>
    </w:p>
    <w:p w14:paraId="71C38E18">
      <w:pPr>
        <w:rPr>
          <w:sz w:val="21"/>
          <w:szCs w:val="20"/>
        </w:rPr>
      </w:pPr>
      <w:r>
        <w:rPr>
          <w:b/>
          <w:color w:val="008000"/>
          <w:sz w:val="20"/>
          <w:szCs w:val="20"/>
        </w:rPr>
        <w:t>参考答案：A</w:t>
      </w:r>
    </w:p>
    <w:p w14:paraId="74B607F7">
      <w:pPr>
        <w:rPr>
          <w:sz w:val="21"/>
          <w:szCs w:val="20"/>
        </w:rPr>
      </w:pPr>
      <w:r>
        <w:rPr>
          <w:sz w:val="21"/>
          <w:szCs w:val="20"/>
        </w:rPr>
        <w:br w:type="page"/>
      </w:r>
    </w:p>
    <w:p w14:paraId="014678C4">
      <w:pPr>
        <w:rPr>
          <w:sz w:val="21"/>
          <w:szCs w:val="20"/>
        </w:rPr>
      </w:pPr>
      <w:r>
        <w:rPr>
          <w:b/>
          <w:sz w:val="21"/>
          <w:szCs w:val="20"/>
        </w:rPr>
        <w:t xml:space="preserve">191. </w:t>
      </w:r>
      <w:r>
        <w:rPr>
          <w:sz w:val="21"/>
          <w:szCs w:val="20"/>
        </w:rPr>
        <w:t>缓脉常见于（ ）</w:t>
      </w:r>
      <w:r>
        <w:rPr>
          <w:color w:val="808080"/>
          <w:sz w:val="16"/>
          <w:szCs w:val="20"/>
        </w:rPr>
        <w:t xml:space="preserve">  【单选题】</w:t>
      </w:r>
    </w:p>
    <w:p w14:paraId="711AE3EB">
      <w:pPr>
        <w:rPr>
          <w:sz w:val="21"/>
          <w:szCs w:val="20"/>
        </w:rPr>
      </w:pPr>
      <w:r>
        <w:rPr>
          <w:sz w:val="21"/>
          <w:szCs w:val="20"/>
        </w:rPr>
        <w:t>A. 高温</w:t>
      </w:r>
    </w:p>
    <w:p w14:paraId="1525D26E">
      <w:pPr>
        <w:rPr>
          <w:sz w:val="21"/>
          <w:szCs w:val="20"/>
        </w:rPr>
      </w:pPr>
      <w:r>
        <w:rPr>
          <w:sz w:val="21"/>
          <w:szCs w:val="20"/>
        </w:rPr>
        <w:t>B. 甲状腺功能亢进</w:t>
      </w:r>
    </w:p>
    <w:p w14:paraId="3B6E079D">
      <w:pPr>
        <w:rPr>
          <w:sz w:val="21"/>
          <w:szCs w:val="20"/>
        </w:rPr>
      </w:pPr>
      <w:r>
        <w:rPr>
          <w:b/>
          <w:color w:val="FF0000"/>
          <w:sz w:val="21"/>
          <w:szCs w:val="20"/>
        </w:rPr>
        <w:t>C. 低温</w:t>
      </w:r>
    </w:p>
    <w:p w14:paraId="01ECC48E">
      <w:pPr>
        <w:rPr>
          <w:sz w:val="21"/>
          <w:szCs w:val="20"/>
        </w:rPr>
      </w:pPr>
      <w:r>
        <w:rPr>
          <w:sz w:val="21"/>
          <w:szCs w:val="20"/>
        </w:rPr>
        <w:t>D. 疼痛</w:t>
      </w:r>
    </w:p>
    <w:p w14:paraId="19986611">
      <w:pPr>
        <w:rPr>
          <w:sz w:val="21"/>
          <w:szCs w:val="20"/>
        </w:rPr>
      </w:pPr>
      <w:r>
        <w:rPr>
          <w:b/>
          <w:color w:val="008000"/>
          <w:sz w:val="20"/>
          <w:szCs w:val="20"/>
        </w:rPr>
        <w:t>参考答案：C</w:t>
      </w:r>
    </w:p>
    <w:p w14:paraId="37DC54C7">
      <w:pPr>
        <w:rPr>
          <w:sz w:val="21"/>
          <w:szCs w:val="20"/>
        </w:rPr>
      </w:pPr>
      <w:r>
        <w:rPr>
          <w:b/>
          <w:sz w:val="21"/>
          <w:szCs w:val="20"/>
        </w:rPr>
        <w:t xml:space="preserve">192. </w:t>
      </w:r>
      <w:r>
        <w:rPr>
          <w:sz w:val="21"/>
          <w:szCs w:val="20"/>
        </w:rPr>
        <w:t>淋浴照护时，长护师应（ ）</w:t>
      </w:r>
      <w:r>
        <w:rPr>
          <w:color w:val="808080"/>
          <w:sz w:val="16"/>
          <w:szCs w:val="20"/>
        </w:rPr>
        <w:t xml:space="preserve">  【单选题】</w:t>
      </w:r>
    </w:p>
    <w:p w14:paraId="7EA6B008">
      <w:pPr>
        <w:rPr>
          <w:sz w:val="21"/>
          <w:szCs w:val="20"/>
        </w:rPr>
      </w:pPr>
      <w:r>
        <w:rPr>
          <w:sz w:val="21"/>
          <w:szCs w:val="20"/>
        </w:rPr>
        <w:t>A. 让照护对象独自淋浴</w:t>
      </w:r>
    </w:p>
    <w:p w14:paraId="414034C0">
      <w:pPr>
        <w:rPr>
          <w:sz w:val="21"/>
          <w:szCs w:val="20"/>
        </w:rPr>
      </w:pPr>
      <w:r>
        <w:rPr>
          <w:b/>
          <w:color w:val="FF0000"/>
          <w:sz w:val="21"/>
          <w:szCs w:val="20"/>
        </w:rPr>
        <w:t>B. 全程守护在旁</w:t>
      </w:r>
    </w:p>
    <w:p w14:paraId="588A5D65">
      <w:pPr>
        <w:rPr>
          <w:sz w:val="21"/>
          <w:szCs w:val="20"/>
        </w:rPr>
      </w:pPr>
      <w:r>
        <w:rPr>
          <w:sz w:val="21"/>
          <w:szCs w:val="20"/>
        </w:rPr>
        <w:t>C. 关闭浴室门</w:t>
      </w:r>
    </w:p>
    <w:p w14:paraId="59AD78BD">
      <w:pPr>
        <w:rPr>
          <w:sz w:val="21"/>
          <w:szCs w:val="20"/>
        </w:rPr>
      </w:pPr>
      <w:r>
        <w:rPr>
          <w:sz w:val="21"/>
          <w:szCs w:val="20"/>
        </w:rPr>
        <w:t>D. 不提供帮助</w:t>
      </w:r>
    </w:p>
    <w:p w14:paraId="2FB83284">
      <w:pPr>
        <w:rPr>
          <w:sz w:val="21"/>
          <w:szCs w:val="20"/>
        </w:rPr>
      </w:pPr>
      <w:r>
        <w:rPr>
          <w:b/>
          <w:color w:val="008000"/>
          <w:sz w:val="20"/>
          <w:szCs w:val="20"/>
        </w:rPr>
        <w:t>参考答案：B</w:t>
      </w:r>
    </w:p>
    <w:p w14:paraId="39BF51A2">
      <w:pPr>
        <w:rPr>
          <w:sz w:val="21"/>
          <w:szCs w:val="20"/>
        </w:rPr>
      </w:pPr>
      <w:r>
        <w:rPr>
          <w:b/>
          <w:sz w:val="21"/>
          <w:szCs w:val="20"/>
        </w:rPr>
        <w:t xml:space="preserve">193. </w:t>
      </w:r>
      <w:r>
        <w:rPr>
          <w:sz w:val="21"/>
          <w:szCs w:val="20"/>
        </w:rPr>
        <w:t>长护师在提供服务时，要按照规定的标准和流程提供符合质量要求的护理服务</w:t>
      </w:r>
      <w:r>
        <w:rPr>
          <w:color w:val="808080"/>
          <w:sz w:val="16"/>
          <w:szCs w:val="20"/>
        </w:rPr>
        <w:t xml:space="preserve">  【判断题】</w:t>
      </w:r>
    </w:p>
    <w:p w14:paraId="6E092369">
      <w:pPr>
        <w:rPr>
          <w:sz w:val="21"/>
          <w:szCs w:val="20"/>
        </w:rPr>
      </w:pPr>
      <w:r>
        <w:rPr>
          <w:b/>
          <w:color w:val="FF0000"/>
          <w:sz w:val="21"/>
          <w:szCs w:val="20"/>
        </w:rPr>
        <w:t>A. 正确</w:t>
      </w:r>
    </w:p>
    <w:p w14:paraId="7A57735E">
      <w:pPr>
        <w:rPr>
          <w:sz w:val="21"/>
          <w:szCs w:val="20"/>
        </w:rPr>
      </w:pPr>
      <w:r>
        <w:rPr>
          <w:sz w:val="21"/>
          <w:szCs w:val="20"/>
        </w:rPr>
        <w:t>B. 错误</w:t>
      </w:r>
    </w:p>
    <w:p w14:paraId="1551D92D">
      <w:pPr>
        <w:rPr>
          <w:sz w:val="21"/>
          <w:szCs w:val="20"/>
        </w:rPr>
      </w:pPr>
      <w:r>
        <w:rPr>
          <w:b/>
          <w:color w:val="008000"/>
          <w:sz w:val="20"/>
          <w:szCs w:val="20"/>
        </w:rPr>
        <w:t>参考答案：A</w:t>
      </w:r>
    </w:p>
    <w:p w14:paraId="5671EA71">
      <w:pPr>
        <w:rPr>
          <w:sz w:val="21"/>
          <w:szCs w:val="20"/>
        </w:rPr>
      </w:pPr>
      <w:r>
        <w:rPr>
          <w:b/>
          <w:sz w:val="21"/>
          <w:szCs w:val="20"/>
        </w:rPr>
        <w:t xml:space="preserve">194. </w:t>
      </w:r>
      <w:r>
        <w:rPr>
          <w:sz w:val="21"/>
          <w:szCs w:val="20"/>
        </w:rPr>
        <w:t>照护对象床上半坐位进食时，摇高床尾的目的主要是为了（ ）</w:t>
      </w:r>
      <w:r>
        <w:rPr>
          <w:color w:val="808080"/>
          <w:sz w:val="16"/>
          <w:szCs w:val="20"/>
        </w:rPr>
        <w:t xml:space="preserve">  【单选题】</w:t>
      </w:r>
    </w:p>
    <w:p w14:paraId="5429F71E">
      <w:pPr>
        <w:rPr>
          <w:sz w:val="21"/>
          <w:szCs w:val="20"/>
        </w:rPr>
      </w:pPr>
      <w:r>
        <w:rPr>
          <w:b/>
          <w:color w:val="FF0000"/>
          <w:sz w:val="21"/>
          <w:szCs w:val="20"/>
        </w:rPr>
        <w:t>A. 防止躯体下滑</w:t>
      </w:r>
    </w:p>
    <w:p w14:paraId="142C002B">
      <w:pPr>
        <w:rPr>
          <w:sz w:val="21"/>
          <w:szCs w:val="20"/>
        </w:rPr>
      </w:pPr>
      <w:r>
        <w:rPr>
          <w:sz w:val="21"/>
          <w:szCs w:val="20"/>
        </w:rPr>
        <w:t>B. 提高舒适度</w:t>
      </w:r>
    </w:p>
    <w:p w14:paraId="10C5A680">
      <w:pPr>
        <w:rPr>
          <w:sz w:val="21"/>
          <w:szCs w:val="20"/>
        </w:rPr>
      </w:pPr>
      <w:r>
        <w:rPr>
          <w:sz w:val="21"/>
          <w:szCs w:val="20"/>
        </w:rPr>
        <w:t>C. 预防噎食</w:t>
      </w:r>
    </w:p>
    <w:p w14:paraId="3309DAD3">
      <w:pPr>
        <w:rPr>
          <w:sz w:val="21"/>
          <w:szCs w:val="20"/>
        </w:rPr>
      </w:pPr>
      <w:r>
        <w:rPr>
          <w:sz w:val="21"/>
          <w:szCs w:val="20"/>
        </w:rPr>
        <w:t>D. 预防压力性损伤</w:t>
      </w:r>
    </w:p>
    <w:p w14:paraId="139444E1">
      <w:pPr>
        <w:rPr>
          <w:sz w:val="21"/>
          <w:szCs w:val="20"/>
        </w:rPr>
      </w:pPr>
      <w:r>
        <w:rPr>
          <w:b/>
          <w:color w:val="008000"/>
          <w:sz w:val="20"/>
          <w:szCs w:val="20"/>
        </w:rPr>
        <w:t>参考答案：A</w:t>
      </w:r>
    </w:p>
    <w:p w14:paraId="09EE505A">
      <w:pPr>
        <w:rPr>
          <w:sz w:val="21"/>
          <w:szCs w:val="20"/>
        </w:rPr>
      </w:pPr>
      <w:r>
        <w:rPr>
          <w:b/>
          <w:sz w:val="21"/>
          <w:szCs w:val="20"/>
        </w:rPr>
        <w:t xml:space="preserve">195. </w:t>
      </w:r>
      <w:r>
        <w:rPr>
          <w:sz w:val="21"/>
          <w:szCs w:val="20"/>
        </w:rPr>
        <w:t>长护师为照护对象测口温时得知5分钟前饮用过开水，为此应（ ）</w:t>
      </w:r>
      <w:r>
        <w:rPr>
          <w:color w:val="808080"/>
          <w:sz w:val="16"/>
          <w:szCs w:val="20"/>
        </w:rPr>
        <w:t xml:space="preserve">  【单选题】</w:t>
      </w:r>
    </w:p>
    <w:p w14:paraId="68B95569">
      <w:pPr>
        <w:rPr>
          <w:sz w:val="21"/>
          <w:szCs w:val="20"/>
        </w:rPr>
      </w:pPr>
      <w:r>
        <w:rPr>
          <w:b/>
          <w:color w:val="FF0000"/>
          <w:sz w:val="21"/>
          <w:szCs w:val="20"/>
        </w:rPr>
        <w:t>A. 告知照护对象30分钟后再测量口腔温度</w:t>
      </w:r>
    </w:p>
    <w:p w14:paraId="6F9D8FEF">
      <w:pPr>
        <w:rPr>
          <w:sz w:val="21"/>
          <w:szCs w:val="20"/>
        </w:rPr>
      </w:pPr>
      <w:r>
        <w:rPr>
          <w:sz w:val="21"/>
          <w:szCs w:val="20"/>
        </w:rPr>
        <w:t>B. 冷开水漱口后测量</w:t>
      </w:r>
    </w:p>
    <w:p w14:paraId="7AA5FCCE">
      <w:pPr>
        <w:rPr>
          <w:sz w:val="21"/>
          <w:szCs w:val="20"/>
        </w:rPr>
      </w:pPr>
      <w:r>
        <w:rPr>
          <w:sz w:val="21"/>
          <w:szCs w:val="20"/>
        </w:rPr>
        <w:t>C. 改测直肠温度</w:t>
      </w:r>
    </w:p>
    <w:p w14:paraId="08431CFE">
      <w:pPr>
        <w:rPr>
          <w:sz w:val="21"/>
          <w:szCs w:val="20"/>
        </w:rPr>
      </w:pPr>
      <w:r>
        <w:rPr>
          <w:sz w:val="21"/>
          <w:szCs w:val="20"/>
        </w:rPr>
        <w:t>D. 暂停测量一次</w:t>
      </w:r>
    </w:p>
    <w:p w14:paraId="560BABDB">
      <w:pPr>
        <w:rPr>
          <w:sz w:val="21"/>
          <w:szCs w:val="20"/>
        </w:rPr>
      </w:pPr>
      <w:r>
        <w:rPr>
          <w:b/>
          <w:color w:val="008000"/>
          <w:sz w:val="20"/>
          <w:szCs w:val="20"/>
        </w:rPr>
        <w:t>参考答案：A</w:t>
      </w:r>
    </w:p>
    <w:p w14:paraId="58B6C411">
      <w:pPr>
        <w:rPr>
          <w:sz w:val="21"/>
          <w:szCs w:val="20"/>
        </w:rPr>
      </w:pPr>
      <w:r>
        <w:rPr>
          <w:b/>
          <w:sz w:val="21"/>
          <w:szCs w:val="20"/>
        </w:rPr>
        <w:t xml:space="preserve">196. </w:t>
      </w:r>
      <w:r>
        <w:rPr>
          <w:sz w:val="21"/>
          <w:szCs w:val="20"/>
        </w:rPr>
        <w:t>当遇到多人受伤的现场，急救的顺序一般是（ ）</w:t>
      </w:r>
      <w:r>
        <w:rPr>
          <w:color w:val="808080"/>
          <w:sz w:val="16"/>
          <w:szCs w:val="20"/>
        </w:rPr>
        <w:t xml:space="preserve">  【单选题】</w:t>
      </w:r>
    </w:p>
    <w:p w14:paraId="0F70215A">
      <w:pPr>
        <w:rPr>
          <w:sz w:val="21"/>
          <w:szCs w:val="20"/>
        </w:rPr>
      </w:pPr>
      <w:r>
        <w:rPr>
          <w:b/>
          <w:color w:val="FF0000"/>
          <w:sz w:val="21"/>
          <w:szCs w:val="20"/>
        </w:rPr>
        <w:t>A. 先救重伤者再救轻伤者</w:t>
      </w:r>
    </w:p>
    <w:p w14:paraId="1076547E">
      <w:pPr>
        <w:rPr>
          <w:sz w:val="21"/>
          <w:szCs w:val="20"/>
        </w:rPr>
      </w:pPr>
      <w:r>
        <w:rPr>
          <w:sz w:val="21"/>
          <w:szCs w:val="20"/>
        </w:rPr>
        <w:t>B. 先救老年人再救年轻人</w:t>
      </w:r>
    </w:p>
    <w:p w14:paraId="29177EAB">
      <w:pPr>
        <w:rPr>
          <w:sz w:val="21"/>
          <w:szCs w:val="20"/>
        </w:rPr>
      </w:pPr>
      <w:r>
        <w:rPr>
          <w:sz w:val="21"/>
          <w:szCs w:val="20"/>
        </w:rPr>
        <w:t>C. 先救熟人再救陌生人</w:t>
      </w:r>
    </w:p>
    <w:p w14:paraId="55AB55B5">
      <w:pPr>
        <w:rPr>
          <w:sz w:val="21"/>
          <w:szCs w:val="20"/>
        </w:rPr>
      </w:pPr>
      <w:r>
        <w:rPr>
          <w:sz w:val="21"/>
          <w:szCs w:val="20"/>
        </w:rPr>
        <w:t>D. 没有固定顺序</w:t>
      </w:r>
    </w:p>
    <w:p w14:paraId="2F165E8E">
      <w:pPr>
        <w:rPr>
          <w:sz w:val="21"/>
          <w:szCs w:val="20"/>
        </w:rPr>
      </w:pPr>
      <w:r>
        <w:rPr>
          <w:b/>
          <w:color w:val="008000"/>
          <w:sz w:val="20"/>
          <w:szCs w:val="20"/>
        </w:rPr>
        <w:t>参考答案：A</w:t>
      </w:r>
    </w:p>
    <w:p w14:paraId="29D7BCD6">
      <w:pPr>
        <w:rPr>
          <w:sz w:val="21"/>
          <w:szCs w:val="20"/>
        </w:rPr>
      </w:pPr>
      <w:r>
        <w:rPr>
          <w:b/>
          <w:sz w:val="21"/>
          <w:szCs w:val="20"/>
        </w:rPr>
        <w:t xml:space="preserve">197. </w:t>
      </w:r>
      <w:r>
        <w:rPr>
          <w:sz w:val="21"/>
          <w:szCs w:val="20"/>
        </w:rPr>
        <w:t>适合防止食物洒落的进食辅具是（ ）</w:t>
      </w:r>
      <w:r>
        <w:rPr>
          <w:color w:val="808080"/>
          <w:sz w:val="16"/>
          <w:szCs w:val="20"/>
        </w:rPr>
        <w:t xml:space="preserve">  【单选题】</w:t>
      </w:r>
    </w:p>
    <w:p w14:paraId="37A5BFF6">
      <w:pPr>
        <w:rPr>
          <w:sz w:val="21"/>
          <w:szCs w:val="20"/>
        </w:rPr>
      </w:pPr>
      <w:r>
        <w:rPr>
          <w:sz w:val="21"/>
          <w:szCs w:val="20"/>
        </w:rPr>
        <w:t>A. 高低碗</w:t>
      </w:r>
    </w:p>
    <w:p w14:paraId="4F3C90FE">
      <w:pPr>
        <w:rPr>
          <w:sz w:val="21"/>
          <w:szCs w:val="20"/>
        </w:rPr>
      </w:pPr>
      <w:r>
        <w:rPr>
          <w:b/>
          <w:color w:val="FF0000"/>
          <w:sz w:val="21"/>
          <w:szCs w:val="20"/>
        </w:rPr>
        <w:t>B. 防洒盘</w:t>
      </w:r>
    </w:p>
    <w:p w14:paraId="5CBE9F21">
      <w:pPr>
        <w:rPr>
          <w:sz w:val="21"/>
          <w:szCs w:val="20"/>
        </w:rPr>
      </w:pPr>
      <w:r>
        <w:rPr>
          <w:sz w:val="21"/>
          <w:szCs w:val="20"/>
        </w:rPr>
        <w:t>C. 握力勺</w:t>
      </w:r>
    </w:p>
    <w:p w14:paraId="39FB1C40">
      <w:pPr>
        <w:rPr>
          <w:sz w:val="21"/>
          <w:szCs w:val="20"/>
        </w:rPr>
      </w:pPr>
      <w:r>
        <w:rPr>
          <w:sz w:val="21"/>
          <w:szCs w:val="20"/>
        </w:rPr>
        <w:t>D. 助食筷</w:t>
      </w:r>
    </w:p>
    <w:p w14:paraId="741DF840">
      <w:pPr>
        <w:rPr>
          <w:sz w:val="21"/>
          <w:szCs w:val="20"/>
        </w:rPr>
      </w:pPr>
      <w:r>
        <w:rPr>
          <w:b/>
          <w:color w:val="008000"/>
          <w:sz w:val="20"/>
          <w:szCs w:val="20"/>
        </w:rPr>
        <w:t>参考答案：B</w:t>
      </w:r>
    </w:p>
    <w:p w14:paraId="20812AD7">
      <w:pPr>
        <w:rPr>
          <w:sz w:val="21"/>
          <w:szCs w:val="20"/>
        </w:rPr>
      </w:pPr>
      <w:r>
        <w:rPr>
          <w:b/>
          <w:sz w:val="21"/>
          <w:szCs w:val="20"/>
        </w:rPr>
        <w:t xml:space="preserve">198. </w:t>
      </w:r>
      <w:r>
        <w:rPr>
          <w:sz w:val="21"/>
          <w:szCs w:val="20"/>
        </w:rPr>
        <w:t>以下哪类机构不提供长期护理保险服务的是（ ）</w:t>
      </w:r>
      <w:r>
        <w:rPr>
          <w:color w:val="808080"/>
          <w:sz w:val="16"/>
          <w:szCs w:val="20"/>
        </w:rPr>
        <w:t xml:space="preserve">  【单选题】</w:t>
      </w:r>
    </w:p>
    <w:p w14:paraId="1176695D">
      <w:pPr>
        <w:rPr>
          <w:sz w:val="21"/>
          <w:szCs w:val="20"/>
        </w:rPr>
      </w:pPr>
      <w:r>
        <w:rPr>
          <w:sz w:val="21"/>
          <w:szCs w:val="20"/>
        </w:rPr>
        <w:t>A. 养老院</w:t>
      </w:r>
    </w:p>
    <w:p w14:paraId="66A3719C">
      <w:pPr>
        <w:rPr>
          <w:sz w:val="21"/>
          <w:szCs w:val="20"/>
        </w:rPr>
      </w:pPr>
      <w:r>
        <w:rPr>
          <w:sz w:val="21"/>
          <w:szCs w:val="20"/>
        </w:rPr>
        <w:t>B. 康复中心</w:t>
      </w:r>
    </w:p>
    <w:p w14:paraId="7D1E8696">
      <w:pPr>
        <w:rPr>
          <w:sz w:val="21"/>
          <w:szCs w:val="20"/>
        </w:rPr>
      </w:pPr>
      <w:r>
        <w:rPr>
          <w:b/>
          <w:color w:val="FF0000"/>
          <w:sz w:val="21"/>
          <w:szCs w:val="20"/>
        </w:rPr>
        <w:t>C. 疾控中心</w:t>
      </w:r>
    </w:p>
    <w:p w14:paraId="4956D8E9">
      <w:pPr>
        <w:rPr>
          <w:sz w:val="21"/>
          <w:szCs w:val="20"/>
        </w:rPr>
      </w:pPr>
      <w:r>
        <w:rPr>
          <w:sz w:val="21"/>
          <w:szCs w:val="20"/>
        </w:rPr>
        <w:t>D. 社区护理站</w:t>
      </w:r>
    </w:p>
    <w:p w14:paraId="44FAB587">
      <w:pPr>
        <w:rPr>
          <w:sz w:val="21"/>
          <w:szCs w:val="20"/>
        </w:rPr>
      </w:pPr>
      <w:r>
        <w:rPr>
          <w:b/>
          <w:color w:val="008000"/>
          <w:sz w:val="20"/>
          <w:szCs w:val="20"/>
        </w:rPr>
        <w:t>参考答案：C</w:t>
      </w:r>
    </w:p>
    <w:p w14:paraId="5A3CA3EF">
      <w:pPr>
        <w:rPr>
          <w:sz w:val="21"/>
          <w:szCs w:val="20"/>
        </w:rPr>
      </w:pPr>
      <w:r>
        <w:rPr>
          <w:b/>
          <w:sz w:val="21"/>
          <w:szCs w:val="20"/>
        </w:rPr>
        <w:t xml:space="preserve">199. </w:t>
      </w:r>
      <w:r>
        <w:rPr>
          <w:sz w:val="21"/>
          <w:szCs w:val="20"/>
        </w:rPr>
        <w:t>训练时，手部康复训练球应置于（ ）的位置</w:t>
      </w:r>
      <w:r>
        <w:rPr>
          <w:color w:val="808080"/>
          <w:sz w:val="16"/>
          <w:szCs w:val="20"/>
        </w:rPr>
        <w:t xml:space="preserve">  【单选题】</w:t>
      </w:r>
    </w:p>
    <w:p w14:paraId="3224ACA4">
      <w:pPr>
        <w:rPr>
          <w:sz w:val="21"/>
          <w:szCs w:val="20"/>
        </w:rPr>
      </w:pPr>
      <w:r>
        <w:rPr>
          <w:sz w:val="21"/>
          <w:szCs w:val="20"/>
        </w:rPr>
        <w:t>A. 手腕</w:t>
      </w:r>
    </w:p>
    <w:p w14:paraId="73E279A8">
      <w:pPr>
        <w:rPr>
          <w:sz w:val="21"/>
          <w:szCs w:val="20"/>
        </w:rPr>
      </w:pPr>
      <w:r>
        <w:rPr>
          <w:sz w:val="21"/>
          <w:szCs w:val="20"/>
        </w:rPr>
        <w:t>B. 指尖</w:t>
      </w:r>
    </w:p>
    <w:p w14:paraId="549D8085">
      <w:pPr>
        <w:rPr>
          <w:sz w:val="21"/>
          <w:szCs w:val="20"/>
        </w:rPr>
      </w:pPr>
      <w:r>
        <w:rPr>
          <w:b/>
          <w:color w:val="FF0000"/>
          <w:sz w:val="21"/>
          <w:szCs w:val="20"/>
        </w:rPr>
        <w:t>C. 掌心</w:t>
      </w:r>
    </w:p>
    <w:p w14:paraId="7E66154A">
      <w:pPr>
        <w:rPr>
          <w:sz w:val="21"/>
          <w:szCs w:val="20"/>
        </w:rPr>
      </w:pPr>
      <w:r>
        <w:rPr>
          <w:sz w:val="21"/>
          <w:szCs w:val="20"/>
        </w:rPr>
        <w:t>D. 手背</w:t>
      </w:r>
    </w:p>
    <w:p w14:paraId="34984F85">
      <w:pPr>
        <w:rPr>
          <w:sz w:val="21"/>
          <w:szCs w:val="20"/>
        </w:rPr>
      </w:pPr>
      <w:r>
        <w:rPr>
          <w:b/>
          <w:color w:val="008000"/>
          <w:sz w:val="20"/>
          <w:szCs w:val="20"/>
        </w:rPr>
        <w:t>参考答案：C</w:t>
      </w:r>
    </w:p>
    <w:p w14:paraId="14A32EF1">
      <w:pPr>
        <w:rPr>
          <w:sz w:val="21"/>
          <w:szCs w:val="20"/>
        </w:rPr>
      </w:pPr>
      <w:r>
        <w:rPr>
          <w:b/>
          <w:sz w:val="21"/>
          <w:szCs w:val="20"/>
        </w:rPr>
        <w:t xml:space="preserve">200. </w:t>
      </w:r>
      <w:r>
        <w:rPr>
          <w:sz w:val="21"/>
          <w:szCs w:val="20"/>
        </w:rPr>
        <w:t>长护师仪容仪表礼仪的基本原则，不包括（ ）</w:t>
      </w:r>
      <w:r>
        <w:rPr>
          <w:color w:val="808080"/>
          <w:sz w:val="16"/>
          <w:szCs w:val="20"/>
        </w:rPr>
        <w:t xml:space="preserve">  【单选题】</w:t>
      </w:r>
    </w:p>
    <w:p w14:paraId="0F374F5B">
      <w:pPr>
        <w:rPr>
          <w:sz w:val="21"/>
          <w:szCs w:val="20"/>
        </w:rPr>
      </w:pPr>
      <w:r>
        <w:rPr>
          <w:sz w:val="21"/>
          <w:szCs w:val="20"/>
        </w:rPr>
        <w:t>A. 清洁性</w:t>
      </w:r>
    </w:p>
    <w:p w14:paraId="78B9D7C8">
      <w:pPr>
        <w:rPr>
          <w:sz w:val="21"/>
          <w:szCs w:val="20"/>
        </w:rPr>
      </w:pPr>
      <w:r>
        <w:rPr>
          <w:sz w:val="21"/>
          <w:szCs w:val="20"/>
        </w:rPr>
        <w:t>B. 专业性</w:t>
      </w:r>
    </w:p>
    <w:p w14:paraId="0050ED7B">
      <w:pPr>
        <w:rPr>
          <w:sz w:val="21"/>
          <w:szCs w:val="20"/>
        </w:rPr>
      </w:pPr>
      <w:r>
        <w:rPr>
          <w:b/>
          <w:color w:val="FF0000"/>
          <w:sz w:val="21"/>
          <w:szCs w:val="20"/>
        </w:rPr>
        <w:t>C. 时尚性</w:t>
      </w:r>
    </w:p>
    <w:p w14:paraId="3A940E66">
      <w:pPr>
        <w:rPr>
          <w:sz w:val="21"/>
          <w:szCs w:val="20"/>
        </w:rPr>
      </w:pPr>
      <w:r>
        <w:rPr>
          <w:sz w:val="21"/>
          <w:szCs w:val="20"/>
        </w:rPr>
        <w:t>D. 适度性</w:t>
      </w:r>
    </w:p>
    <w:p w14:paraId="2237B605">
      <w:pPr>
        <w:rPr>
          <w:sz w:val="21"/>
          <w:szCs w:val="20"/>
        </w:rPr>
      </w:pPr>
      <w:r>
        <w:rPr>
          <w:b/>
          <w:color w:val="008000"/>
          <w:sz w:val="20"/>
          <w:szCs w:val="20"/>
        </w:rPr>
        <w:t>参考答案：C</w:t>
      </w:r>
    </w:p>
    <w:p w14:paraId="095F35D6">
      <w:pPr>
        <w:rPr>
          <w:sz w:val="21"/>
          <w:szCs w:val="20"/>
        </w:rPr>
      </w:pPr>
      <w:r>
        <w:rPr>
          <w:sz w:val="21"/>
          <w:szCs w:val="20"/>
        </w:rPr>
        <w:br w:type="page"/>
      </w:r>
    </w:p>
    <w:p w14:paraId="524952C3">
      <w:pPr>
        <w:rPr>
          <w:sz w:val="21"/>
          <w:szCs w:val="20"/>
        </w:rPr>
      </w:pPr>
      <w:r>
        <w:rPr>
          <w:b/>
          <w:sz w:val="21"/>
          <w:szCs w:val="20"/>
        </w:rPr>
        <w:t xml:space="preserve">201. </w:t>
      </w:r>
      <w:r>
        <w:rPr>
          <w:sz w:val="21"/>
          <w:szCs w:val="20"/>
        </w:rPr>
        <w:t>长护师服务过程中的注意事项，错误的是（ ）</w:t>
      </w:r>
      <w:r>
        <w:rPr>
          <w:color w:val="808080"/>
          <w:sz w:val="16"/>
          <w:szCs w:val="20"/>
        </w:rPr>
        <w:t xml:space="preserve">  【单选题】</w:t>
      </w:r>
    </w:p>
    <w:p w14:paraId="4E7028E7">
      <w:pPr>
        <w:rPr>
          <w:sz w:val="21"/>
          <w:szCs w:val="20"/>
        </w:rPr>
      </w:pPr>
      <w:r>
        <w:rPr>
          <w:sz w:val="21"/>
          <w:szCs w:val="20"/>
        </w:rPr>
        <w:t>A. 注意为照护对象保暖</w:t>
      </w:r>
    </w:p>
    <w:p w14:paraId="60CA35EC">
      <w:pPr>
        <w:rPr>
          <w:sz w:val="21"/>
          <w:szCs w:val="20"/>
        </w:rPr>
      </w:pPr>
      <w:r>
        <w:rPr>
          <w:sz w:val="21"/>
          <w:szCs w:val="20"/>
        </w:rPr>
        <w:t>B. 一旦出现异常情况，应立即停止操作</w:t>
      </w:r>
    </w:p>
    <w:p w14:paraId="44E4EDC6">
      <w:pPr>
        <w:rPr>
          <w:sz w:val="21"/>
          <w:szCs w:val="20"/>
        </w:rPr>
      </w:pPr>
      <w:r>
        <w:rPr>
          <w:b/>
          <w:color w:val="FF0000"/>
          <w:sz w:val="21"/>
          <w:szCs w:val="20"/>
        </w:rPr>
        <w:t>C. 可适当接受照护对象及其家属的馈赠</w:t>
      </w:r>
    </w:p>
    <w:p w14:paraId="40B25208">
      <w:pPr>
        <w:rPr>
          <w:sz w:val="21"/>
          <w:szCs w:val="20"/>
        </w:rPr>
      </w:pPr>
      <w:r>
        <w:rPr>
          <w:sz w:val="21"/>
          <w:szCs w:val="20"/>
        </w:rPr>
        <w:t>D. 注意时间管理，合理安排服务时间</w:t>
      </w:r>
    </w:p>
    <w:p w14:paraId="09C6DEE1">
      <w:pPr>
        <w:rPr>
          <w:sz w:val="21"/>
          <w:szCs w:val="20"/>
        </w:rPr>
      </w:pPr>
      <w:r>
        <w:rPr>
          <w:b/>
          <w:color w:val="008000"/>
          <w:sz w:val="20"/>
          <w:szCs w:val="20"/>
        </w:rPr>
        <w:t>参考答案：C</w:t>
      </w:r>
    </w:p>
    <w:p w14:paraId="56321D7A">
      <w:pPr>
        <w:rPr>
          <w:sz w:val="21"/>
          <w:szCs w:val="20"/>
        </w:rPr>
      </w:pPr>
      <w:r>
        <w:rPr>
          <w:b/>
          <w:sz w:val="21"/>
          <w:szCs w:val="20"/>
        </w:rPr>
        <w:t xml:space="preserve">202. </w:t>
      </w:r>
      <w:r>
        <w:rPr>
          <w:sz w:val="21"/>
          <w:szCs w:val="20"/>
        </w:rPr>
        <w:t>长护师为噎食的照护对象实施背部叩击法急救时，至少进行8次，才能减轻梗阻</w:t>
      </w:r>
      <w:r>
        <w:rPr>
          <w:color w:val="808080"/>
          <w:sz w:val="16"/>
          <w:szCs w:val="20"/>
        </w:rPr>
        <w:t xml:space="preserve">  【判断题】</w:t>
      </w:r>
    </w:p>
    <w:p w14:paraId="2FD4E0E2">
      <w:pPr>
        <w:rPr>
          <w:sz w:val="21"/>
          <w:szCs w:val="20"/>
        </w:rPr>
      </w:pPr>
      <w:r>
        <w:rPr>
          <w:sz w:val="21"/>
          <w:szCs w:val="20"/>
        </w:rPr>
        <w:t>A. 正确</w:t>
      </w:r>
    </w:p>
    <w:p w14:paraId="5F65DB52">
      <w:pPr>
        <w:rPr>
          <w:sz w:val="21"/>
          <w:szCs w:val="20"/>
        </w:rPr>
      </w:pPr>
      <w:r>
        <w:rPr>
          <w:b/>
          <w:color w:val="FF0000"/>
          <w:sz w:val="21"/>
          <w:szCs w:val="20"/>
        </w:rPr>
        <w:t>B. 错误</w:t>
      </w:r>
    </w:p>
    <w:p w14:paraId="49C88BE9">
      <w:pPr>
        <w:rPr>
          <w:sz w:val="21"/>
          <w:szCs w:val="20"/>
        </w:rPr>
      </w:pPr>
      <w:r>
        <w:rPr>
          <w:b/>
          <w:color w:val="008000"/>
          <w:sz w:val="20"/>
          <w:szCs w:val="20"/>
        </w:rPr>
        <w:t>参考答案：B</w:t>
      </w:r>
    </w:p>
    <w:p w14:paraId="613AB89C">
      <w:pPr>
        <w:rPr>
          <w:sz w:val="21"/>
          <w:szCs w:val="20"/>
        </w:rPr>
      </w:pPr>
      <w:r>
        <w:rPr>
          <w:b/>
          <w:sz w:val="21"/>
          <w:szCs w:val="20"/>
        </w:rPr>
        <w:t xml:space="preserve">203. </w:t>
      </w:r>
      <w:r>
        <w:rPr>
          <w:sz w:val="21"/>
          <w:szCs w:val="20"/>
        </w:rPr>
        <w:t>长护师在使用轮椅转运照护对象时，容易造成翻倒或滑落的原因是（ ）</w:t>
      </w:r>
      <w:r>
        <w:rPr>
          <w:color w:val="808080"/>
          <w:sz w:val="16"/>
          <w:szCs w:val="20"/>
        </w:rPr>
        <w:t xml:space="preserve">  【单选题】</w:t>
      </w:r>
    </w:p>
    <w:p w14:paraId="196A82D4">
      <w:pPr>
        <w:rPr>
          <w:sz w:val="21"/>
          <w:szCs w:val="20"/>
        </w:rPr>
      </w:pPr>
      <w:r>
        <w:rPr>
          <w:b/>
          <w:color w:val="FF0000"/>
          <w:sz w:val="21"/>
          <w:szCs w:val="20"/>
        </w:rPr>
        <w:t>A. 轮椅刹车未固定</w:t>
      </w:r>
    </w:p>
    <w:p w14:paraId="596DF0BA">
      <w:pPr>
        <w:rPr>
          <w:sz w:val="21"/>
          <w:szCs w:val="20"/>
        </w:rPr>
      </w:pPr>
      <w:r>
        <w:rPr>
          <w:sz w:val="21"/>
          <w:szCs w:val="20"/>
        </w:rPr>
        <w:t>B. 及时系上安全带</w:t>
      </w:r>
    </w:p>
    <w:p w14:paraId="198248AD">
      <w:pPr>
        <w:rPr>
          <w:sz w:val="21"/>
          <w:szCs w:val="20"/>
        </w:rPr>
      </w:pPr>
      <w:r>
        <w:rPr>
          <w:sz w:val="21"/>
          <w:szCs w:val="20"/>
        </w:rPr>
        <w:t>C. 转运速度缓慢</w:t>
      </w:r>
    </w:p>
    <w:p w14:paraId="4E7F9F62">
      <w:pPr>
        <w:rPr>
          <w:sz w:val="21"/>
          <w:szCs w:val="20"/>
        </w:rPr>
      </w:pPr>
      <w:r>
        <w:rPr>
          <w:sz w:val="21"/>
          <w:szCs w:val="20"/>
        </w:rPr>
        <w:t>D. 全程保护</w:t>
      </w:r>
    </w:p>
    <w:p w14:paraId="5989BAF4">
      <w:pPr>
        <w:rPr>
          <w:sz w:val="21"/>
          <w:szCs w:val="20"/>
        </w:rPr>
      </w:pPr>
      <w:r>
        <w:rPr>
          <w:b/>
          <w:color w:val="008000"/>
          <w:sz w:val="20"/>
          <w:szCs w:val="20"/>
        </w:rPr>
        <w:t>参考答案：A</w:t>
      </w:r>
    </w:p>
    <w:p w14:paraId="4A5B16A7">
      <w:pPr>
        <w:rPr>
          <w:sz w:val="21"/>
          <w:szCs w:val="20"/>
        </w:rPr>
      </w:pPr>
      <w:r>
        <w:rPr>
          <w:b/>
          <w:sz w:val="21"/>
          <w:szCs w:val="20"/>
        </w:rPr>
        <w:t xml:space="preserve">204. </w:t>
      </w:r>
      <w:r>
        <w:rPr>
          <w:sz w:val="21"/>
          <w:szCs w:val="20"/>
        </w:rPr>
        <w:t>可以使用的电动轮椅的照护对象是（ ）</w:t>
      </w:r>
      <w:r>
        <w:rPr>
          <w:color w:val="808080"/>
          <w:sz w:val="16"/>
          <w:szCs w:val="20"/>
        </w:rPr>
        <w:t xml:space="preserve">  【单选题】</w:t>
      </w:r>
    </w:p>
    <w:p w14:paraId="6AA05298">
      <w:pPr>
        <w:rPr>
          <w:sz w:val="21"/>
          <w:szCs w:val="20"/>
        </w:rPr>
      </w:pPr>
      <w:r>
        <w:rPr>
          <w:sz w:val="21"/>
          <w:szCs w:val="20"/>
        </w:rPr>
        <w:t>A. 患有阿尔茨海默症</w:t>
      </w:r>
    </w:p>
    <w:p w14:paraId="5F2DE23B">
      <w:pPr>
        <w:rPr>
          <w:sz w:val="21"/>
          <w:szCs w:val="20"/>
        </w:rPr>
      </w:pPr>
      <w:r>
        <w:rPr>
          <w:sz w:val="21"/>
          <w:szCs w:val="20"/>
        </w:rPr>
        <w:t>B. 双手功能障碍，不可控</w:t>
      </w:r>
    </w:p>
    <w:p w14:paraId="4ED3BCD9">
      <w:pPr>
        <w:rPr>
          <w:sz w:val="21"/>
          <w:szCs w:val="20"/>
        </w:rPr>
      </w:pPr>
      <w:r>
        <w:rPr>
          <w:sz w:val="21"/>
          <w:szCs w:val="20"/>
        </w:rPr>
        <w:t>C. 视力障碍</w:t>
      </w:r>
    </w:p>
    <w:p w14:paraId="454666E9">
      <w:pPr>
        <w:rPr>
          <w:sz w:val="21"/>
          <w:szCs w:val="20"/>
        </w:rPr>
      </w:pPr>
      <w:r>
        <w:rPr>
          <w:b/>
          <w:color w:val="FF0000"/>
          <w:sz w:val="21"/>
          <w:szCs w:val="20"/>
        </w:rPr>
        <w:t>D. 高位截瘫，但单手有控制能力</w:t>
      </w:r>
    </w:p>
    <w:p w14:paraId="178D2206">
      <w:pPr>
        <w:rPr>
          <w:sz w:val="21"/>
          <w:szCs w:val="20"/>
        </w:rPr>
      </w:pPr>
      <w:r>
        <w:rPr>
          <w:b/>
          <w:color w:val="008000"/>
          <w:sz w:val="20"/>
          <w:szCs w:val="20"/>
        </w:rPr>
        <w:t>参考答案：D</w:t>
      </w:r>
    </w:p>
    <w:p w14:paraId="29FCFB77">
      <w:pPr>
        <w:rPr>
          <w:sz w:val="21"/>
          <w:szCs w:val="20"/>
        </w:rPr>
      </w:pPr>
      <w:r>
        <w:rPr>
          <w:b/>
          <w:sz w:val="21"/>
          <w:szCs w:val="20"/>
        </w:rPr>
        <w:t xml:space="preserve">205. </w:t>
      </w:r>
      <w:r>
        <w:rPr>
          <w:sz w:val="21"/>
          <w:szCs w:val="20"/>
        </w:rPr>
        <w:t>长护师协助照护对象由卧位转换为坐位时，动作要缓慢，避免造成（ ）</w:t>
      </w:r>
      <w:r>
        <w:rPr>
          <w:color w:val="808080"/>
          <w:sz w:val="16"/>
          <w:szCs w:val="20"/>
        </w:rPr>
        <w:t xml:space="preserve">  【单选题】</w:t>
      </w:r>
    </w:p>
    <w:p w14:paraId="5E675A0C">
      <w:pPr>
        <w:rPr>
          <w:sz w:val="21"/>
          <w:szCs w:val="20"/>
        </w:rPr>
      </w:pPr>
      <w:r>
        <w:rPr>
          <w:sz w:val="21"/>
          <w:szCs w:val="20"/>
        </w:rPr>
        <w:t>A. 血压升高</w:t>
      </w:r>
    </w:p>
    <w:p w14:paraId="2873D8EB">
      <w:pPr>
        <w:rPr>
          <w:sz w:val="21"/>
          <w:szCs w:val="20"/>
        </w:rPr>
      </w:pPr>
      <w:r>
        <w:rPr>
          <w:b/>
          <w:color w:val="FF0000"/>
          <w:sz w:val="21"/>
          <w:szCs w:val="20"/>
        </w:rPr>
        <w:t>B. 血压降低</w:t>
      </w:r>
    </w:p>
    <w:p w14:paraId="3CFAA8DB">
      <w:pPr>
        <w:rPr>
          <w:sz w:val="21"/>
          <w:szCs w:val="20"/>
        </w:rPr>
      </w:pPr>
      <w:r>
        <w:rPr>
          <w:sz w:val="21"/>
          <w:szCs w:val="20"/>
        </w:rPr>
        <w:t>C. 心率增高</w:t>
      </w:r>
    </w:p>
    <w:p w14:paraId="77E05FA7">
      <w:pPr>
        <w:rPr>
          <w:sz w:val="21"/>
          <w:szCs w:val="20"/>
        </w:rPr>
      </w:pPr>
      <w:r>
        <w:rPr>
          <w:sz w:val="21"/>
          <w:szCs w:val="20"/>
        </w:rPr>
        <w:t>D. 心率降低</w:t>
      </w:r>
    </w:p>
    <w:p w14:paraId="69CB2132">
      <w:pPr>
        <w:rPr>
          <w:sz w:val="21"/>
          <w:szCs w:val="20"/>
        </w:rPr>
      </w:pPr>
      <w:r>
        <w:rPr>
          <w:b/>
          <w:color w:val="008000"/>
          <w:sz w:val="20"/>
          <w:szCs w:val="20"/>
        </w:rPr>
        <w:t>参考答案：B</w:t>
      </w:r>
    </w:p>
    <w:p w14:paraId="4090F8AA">
      <w:pPr>
        <w:rPr>
          <w:sz w:val="21"/>
          <w:szCs w:val="20"/>
        </w:rPr>
      </w:pPr>
      <w:r>
        <w:rPr>
          <w:b/>
          <w:sz w:val="21"/>
          <w:szCs w:val="20"/>
        </w:rPr>
        <w:t xml:space="preserve">206. </w:t>
      </w:r>
      <w:r>
        <w:rPr>
          <w:sz w:val="21"/>
          <w:szCs w:val="20"/>
        </w:rPr>
        <w:t>脊柱损伤的照护对象，在床椅转移时需要特别注意保护脊柱在转移过程中保持稳定，避免过度扭曲或伸展</w:t>
      </w:r>
      <w:r>
        <w:rPr>
          <w:color w:val="808080"/>
          <w:sz w:val="16"/>
          <w:szCs w:val="20"/>
        </w:rPr>
        <w:t xml:space="preserve">  【判断题】</w:t>
      </w:r>
    </w:p>
    <w:p w14:paraId="5B061C9A">
      <w:pPr>
        <w:rPr>
          <w:sz w:val="21"/>
          <w:szCs w:val="20"/>
        </w:rPr>
      </w:pPr>
      <w:r>
        <w:rPr>
          <w:b/>
          <w:color w:val="FF0000"/>
          <w:sz w:val="21"/>
          <w:szCs w:val="20"/>
        </w:rPr>
        <w:t>A. 正确</w:t>
      </w:r>
    </w:p>
    <w:p w14:paraId="58F48D72">
      <w:pPr>
        <w:rPr>
          <w:sz w:val="21"/>
          <w:szCs w:val="20"/>
        </w:rPr>
      </w:pPr>
      <w:r>
        <w:rPr>
          <w:sz w:val="21"/>
          <w:szCs w:val="20"/>
        </w:rPr>
        <w:t>B. 错误</w:t>
      </w:r>
    </w:p>
    <w:p w14:paraId="12F2A4D6">
      <w:pPr>
        <w:rPr>
          <w:sz w:val="21"/>
          <w:szCs w:val="20"/>
        </w:rPr>
      </w:pPr>
      <w:r>
        <w:rPr>
          <w:b/>
          <w:color w:val="008000"/>
          <w:sz w:val="20"/>
          <w:szCs w:val="20"/>
        </w:rPr>
        <w:t>参考答案：A</w:t>
      </w:r>
    </w:p>
    <w:p w14:paraId="46A8E5C9">
      <w:pPr>
        <w:rPr>
          <w:sz w:val="21"/>
          <w:szCs w:val="20"/>
        </w:rPr>
      </w:pPr>
      <w:r>
        <w:rPr>
          <w:b/>
          <w:sz w:val="21"/>
          <w:szCs w:val="20"/>
        </w:rPr>
        <w:t xml:space="preserve">207. </w:t>
      </w:r>
      <w:r>
        <w:rPr>
          <w:sz w:val="21"/>
          <w:szCs w:val="20"/>
        </w:rPr>
        <w:t>照护对象四肢瘫痪，完全无法活动，适宜的翻身方法是（ ）</w:t>
      </w:r>
      <w:r>
        <w:rPr>
          <w:color w:val="808080"/>
          <w:sz w:val="16"/>
          <w:szCs w:val="20"/>
        </w:rPr>
        <w:t xml:space="preserve">  【单选题】</w:t>
      </w:r>
    </w:p>
    <w:p w14:paraId="3A0E9929">
      <w:pPr>
        <w:rPr>
          <w:sz w:val="21"/>
          <w:szCs w:val="20"/>
        </w:rPr>
      </w:pPr>
      <w:r>
        <w:rPr>
          <w:sz w:val="21"/>
          <w:szCs w:val="20"/>
        </w:rPr>
        <w:t>A. 主动翻身</w:t>
      </w:r>
    </w:p>
    <w:p w14:paraId="78FD3DCE">
      <w:pPr>
        <w:rPr>
          <w:sz w:val="21"/>
          <w:szCs w:val="20"/>
        </w:rPr>
      </w:pPr>
      <w:r>
        <w:rPr>
          <w:b/>
          <w:color w:val="FF0000"/>
          <w:sz w:val="21"/>
          <w:szCs w:val="20"/>
        </w:rPr>
        <w:t>B. 被动翻身</w:t>
      </w:r>
    </w:p>
    <w:p w14:paraId="35292F36">
      <w:pPr>
        <w:rPr>
          <w:sz w:val="21"/>
          <w:szCs w:val="20"/>
        </w:rPr>
      </w:pPr>
      <w:r>
        <w:rPr>
          <w:sz w:val="21"/>
          <w:szCs w:val="20"/>
        </w:rPr>
        <w:t>C. 被迫翻身</w:t>
      </w:r>
    </w:p>
    <w:p w14:paraId="4348B04B">
      <w:pPr>
        <w:rPr>
          <w:sz w:val="21"/>
          <w:szCs w:val="20"/>
        </w:rPr>
      </w:pPr>
      <w:r>
        <w:rPr>
          <w:sz w:val="21"/>
          <w:szCs w:val="20"/>
        </w:rPr>
        <w:t>D. 协助翻身</w:t>
      </w:r>
    </w:p>
    <w:p w14:paraId="2D451D95">
      <w:pPr>
        <w:rPr>
          <w:sz w:val="21"/>
          <w:szCs w:val="20"/>
        </w:rPr>
      </w:pPr>
      <w:r>
        <w:rPr>
          <w:b/>
          <w:color w:val="008000"/>
          <w:sz w:val="20"/>
          <w:szCs w:val="20"/>
        </w:rPr>
        <w:t>参考答案：B</w:t>
      </w:r>
    </w:p>
    <w:p w14:paraId="40DEBB6B">
      <w:pPr>
        <w:rPr>
          <w:sz w:val="21"/>
          <w:szCs w:val="20"/>
        </w:rPr>
      </w:pPr>
      <w:r>
        <w:rPr>
          <w:b/>
          <w:sz w:val="21"/>
          <w:szCs w:val="20"/>
        </w:rPr>
        <w:t xml:space="preserve">208. </w:t>
      </w:r>
      <w:r>
        <w:rPr>
          <w:sz w:val="21"/>
          <w:szCs w:val="20"/>
        </w:rPr>
        <w:t>《中华人民共和国妇女权益保障法》中关于用人单位招聘女职工的法律要求描述不正确的是（）</w:t>
      </w:r>
      <w:r>
        <w:rPr>
          <w:color w:val="808080"/>
          <w:sz w:val="16"/>
          <w:szCs w:val="20"/>
        </w:rPr>
        <w:t xml:space="preserve">  【单选题】</w:t>
      </w:r>
    </w:p>
    <w:p w14:paraId="2BE6B70E">
      <w:pPr>
        <w:rPr>
          <w:sz w:val="21"/>
          <w:szCs w:val="20"/>
        </w:rPr>
      </w:pPr>
      <w:r>
        <w:rPr>
          <w:b/>
          <w:color w:val="FF0000"/>
          <w:sz w:val="21"/>
          <w:szCs w:val="20"/>
        </w:rPr>
        <w:t>A. 可将妊娠测试作为入职体检项目</w:t>
      </w:r>
    </w:p>
    <w:p w14:paraId="1340D9E7">
      <w:pPr>
        <w:rPr>
          <w:sz w:val="21"/>
          <w:szCs w:val="20"/>
        </w:rPr>
      </w:pPr>
      <w:r>
        <w:rPr>
          <w:sz w:val="21"/>
          <w:szCs w:val="20"/>
        </w:rPr>
        <w:t>B. 签订聘用合同或服务或服务协议</w:t>
      </w:r>
    </w:p>
    <w:p w14:paraId="3974EBF7">
      <w:pPr>
        <w:rPr>
          <w:sz w:val="21"/>
          <w:szCs w:val="20"/>
        </w:rPr>
      </w:pPr>
      <w:r>
        <w:rPr>
          <w:sz w:val="21"/>
          <w:szCs w:val="20"/>
        </w:rPr>
        <w:t>C. 不得规定限制女职工结婚、生育等内容</w:t>
      </w:r>
    </w:p>
    <w:p w14:paraId="4F42DF14">
      <w:pPr>
        <w:rPr>
          <w:sz w:val="21"/>
          <w:szCs w:val="20"/>
        </w:rPr>
      </w:pPr>
      <w:r>
        <w:rPr>
          <w:sz w:val="21"/>
          <w:szCs w:val="20"/>
        </w:rPr>
        <w:t>D. 避免采用法律规定的限制性行为</w:t>
      </w:r>
    </w:p>
    <w:p w14:paraId="2C7654C2">
      <w:pPr>
        <w:rPr>
          <w:sz w:val="21"/>
          <w:szCs w:val="20"/>
        </w:rPr>
      </w:pPr>
      <w:r>
        <w:rPr>
          <w:b/>
          <w:color w:val="008000"/>
          <w:sz w:val="20"/>
          <w:szCs w:val="20"/>
        </w:rPr>
        <w:t>参考答案：A</w:t>
      </w:r>
    </w:p>
    <w:p w14:paraId="4A45DD65">
      <w:pPr>
        <w:rPr>
          <w:sz w:val="21"/>
          <w:szCs w:val="20"/>
        </w:rPr>
      </w:pPr>
      <w:r>
        <w:rPr>
          <w:b/>
          <w:sz w:val="21"/>
          <w:szCs w:val="20"/>
        </w:rPr>
        <w:t xml:space="preserve">209. </w:t>
      </w:r>
      <w:r>
        <w:rPr>
          <w:sz w:val="21"/>
          <w:szCs w:val="20"/>
        </w:rPr>
        <w:t>一般情况下，包括菜汤和米粥在内，每天适宜的饮水量在（ ）</w:t>
      </w:r>
      <w:r>
        <w:rPr>
          <w:color w:val="808080"/>
          <w:sz w:val="16"/>
          <w:szCs w:val="20"/>
        </w:rPr>
        <w:t xml:space="preserve">  【单选题】</w:t>
      </w:r>
    </w:p>
    <w:p w14:paraId="0B92C00F">
      <w:pPr>
        <w:rPr>
          <w:sz w:val="21"/>
          <w:szCs w:val="20"/>
        </w:rPr>
      </w:pPr>
      <w:r>
        <w:rPr>
          <w:sz w:val="21"/>
          <w:szCs w:val="20"/>
        </w:rPr>
        <w:t>A. 1000毫升~1300毫升</w:t>
      </w:r>
    </w:p>
    <w:p w14:paraId="5CD425BC">
      <w:pPr>
        <w:rPr>
          <w:sz w:val="21"/>
          <w:szCs w:val="20"/>
        </w:rPr>
      </w:pPr>
      <w:r>
        <w:rPr>
          <w:b/>
          <w:color w:val="FF0000"/>
          <w:sz w:val="21"/>
          <w:szCs w:val="20"/>
        </w:rPr>
        <w:t>B. 1700毫升~2000毫升</w:t>
      </w:r>
    </w:p>
    <w:p w14:paraId="1CFDE51C">
      <w:pPr>
        <w:rPr>
          <w:sz w:val="21"/>
          <w:szCs w:val="20"/>
        </w:rPr>
      </w:pPr>
      <w:r>
        <w:rPr>
          <w:sz w:val="21"/>
          <w:szCs w:val="20"/>
        </w:rPr>
        <w:t>C. 2300毫升~2600毫升</w:t>
      </w:r>
    </w:p>
    <w:p w14:paraId="1B02F05C">
      <w:pPr>
        <w:rPr>
          <w:sz w:val="21"/>
          <w:szCs w:val="20"/>
        </w:rPr>
      </w:pPr>
      <w:r>
        <w:rPr>
          <w:sz w:val="21"/>
          <w:szCs w:val="20"/>
        </w:rPr>
        <w:t>D. 2500毫升~2800毫升</w:t>
      </w:r>
    </w:p>
    <w:p w14:paraId="1B28C86D">
      <w:pPr>
        <w:rPr>
          <w:sz w:val="21"/>
          <w:szCs w:val="20"/>
        </w:rPr>
      </w:pPr>
      <w:r>
        <w:rPr>
          <w:b/>
          <w:color w:val="008000"/>
          <w:sz w:val="20"/>
          <w:szCs w:val="20"/>
        </w:rPr>
        <w:t>参考答案：B</w:t>
      </w:r>
    </w:p>
    <w:p w14:paraId="2825205C">
      <w:pPr>
        <w:rPr>
          <w:sz w:val="21"/>
          <w:szCs w:val="20"/>
        </w:rPr>
      </w:pPr>
      <w:r>
        <w:rPr>
          <w:b/>
          <w:sz w:val="21"/>
          <w:szCs w:val="20"/>
        </w:rPr>
        <w:t xml:space="preserve">210. </w:t>
      </w:r>
      <w:r>
        <w:rPr>
          <w:sz w:val="21"/>
          <w:szCs w:val="20"/>
        </w:rPr>
        <w:t>如果使用者因手部无力，握不住普通餐具，最适合使用的辅具是（ ）</w:t>
      </w:r>
      <w:r>
        <w:rPr>
          <w:color w:val="808080"/>
          <w:sz w:val="16"/>
          <w:szCs w:val="20"/>
        </w:rPr>
        <w:t xml:space="preserve">  【单选题】</w:t>
      </w:r>
    </w:p>
    <w:p w14:paraId="4E88CB18">
      <w:pPr>
        <w:rPr>
          <w:sz w:val="21"/>
          <w:szCs w:val="20"/>
        </w:rPr>
      </w:pPr>
      <w:r>
        <w:rPr>
          <w:sz w:val="21"/>
          <w:szCs w:val="20"/>
        </w:rPr>
        <w:t>A. 变形勺或叉</w:t>
      </w:r>
    </w:p>
    <w:p w14:paraId="1BF2E709">
      <w:pPr>
        <w:rPr>
          <w:sz w:val="21"/>
          <w:szCs w:val="20"/>
        </w:rPr>
      </w:pPr>
      <w:r>
        <w:rPr>
          <w:sz w:val="21"/>
          <w:szCs w:val="20"/>
        </w:rPr>
        <w:t>B. 左右手刀叉</w:t>
      </w:r>
    </w:p>
    <w:p w14:paraId="7CB0DF77">
      <w:pPr>
        <w:rPr>
          <w:sz w:val="21"/>
          <w:szCs w:val="20"/>
        </w:rPr>
      </w:pPr>
      <w:r>
        <w:rPr>
          <w:b/>
          <w:color w:val="FF0000"/>
          <w:sz w:val="21"/>
          <w:szCs w:val="20"/>
        </w:rPr>
        <w:t>C. 握力勺</w:t>
      </w:r>
    </w:p>
    <w:p w14:paraId="0D6F8D81">
      <w:pPr>
        <w:rPr>
          <w:sz w:val="21"/>
          <w:szCs w:val="20"/>
        </w:rPr>
      </w:pPr>
      <w:r>
        <w:rPr>
          <w:sz w:val="21"/>
          <w:szCs w:val="20"/>
        </w:rPr>
        <w:t>D. 防洒盘</w:t>
      </w:r>
    </w:p>
    <w:p w14:paraId="6B060ED8">
      <w:pPr>
        <w:rPr>
          <w:sz w:val="21"/>
          <w:szCs w:val="20"/>
        </w:rPr>
      </w:pPr>
      <w:r>
        <w:rPr>
          <w:b/>
          <w:color w:val="008000"/>
          <w:sz w:val="20"/>
          <w:szCs w:val="20"/>
        </w:rPr>
        <w:t>参考答案：C</w:t>
      </w:r>
    </w:p>
    <w:p w14:paraId="57F25820">
      <w:pPr>
        <w:rPr>
          <w:sz w:val="21"/>
          <w:szCs w:val="20"/>
        </w:rPr>
      </w:pPr>
      <w:r>
        <w:rPr>
          <w:sz w:val="21"/>
          <w:szCs w:val="20"/>
        </w:rPr>
        <w:br w:type="page"/>
      </w:r>
    </w:p>
    <w:p w14:paraId="1294A075">
      <w:pPr>
        <w:rPr>
          <w:sz w:val="21"/>
          <w:szCs w:val="20"/>
        </w:rPr>
      </w:pPr>
      <w:r>
        <w:rPr>
          <w:b/>
          <w:sz w:val="21"/>
          <w:szCs w:val="20"/>
        </w:rPr>
        <w:t xml:space="preserve">211. </w:t>
      </w:r>
      <w:r>
        <w:rPr>
          <w:sz w:val="21"/>
          <w:szCs w:val="20"/>
        </w:rPr>
        <w:t>协助偏瘫照护对象从床转移至轮椅进食时，轮椅应靠近（ ）</w:t>
      </w:r>
      <w:r>
        <w:rPr>
          <w:color w:val="808080"/>
          <w:sz w:val="16"/>
          <w:szCs w:val="20"/>
        </w:rPr>
        <w:t xml:space="preserve">  【单选题】</w:t>
      </w:r>
    </w:p>
    <w:p w14:paraId="053498F1">
      <w:pPr>
        <w:rPr>
          <w:sz w:val="21"/>
          <w:szCs w:val="20"/>
        </w:rPr>
      </w:pPr>
      <w:r>
        <w:rPr>
          <w:sz w:val="21"/>
          <w:szCs w:val="20"/>
        </w:rPr>
        <w:t>A. 床头位</w:t>
      </w:r>
    </w:p>
    <w:p w14:paraId="3EA857EB">
      <w:pPr>
        <w:rPr>
          <w:sz w:val="21"/>
          <w:szCs w:val="20"/>
        </w:rPr>
      </w:pPr>
      <w:r>
        <w:rPr>
          <w:sz w:val="21"/>
          <w:szCs w:val="20"/>
        </w:rPr>
        <w:t>B. 床尾位</w:t>
      </w:r>
    </w:p>
    <w:p w14:paraId="5DE56405">
      <w:pPr>
        <w:rPr>
          <w:sz w:val="21"/>
          <w:szCs w:val="20"/>
        </w:rPr>
      </w:pPr>
      <w:r>
        <w:rPr>
          <w:b/>
          <w:color w:val="FF0000"/>
          <w:sz w:val="21"/>
          <w:szCs w:val="20"/>
        </w:rPr>
        <w:t>C. 健侧位</w:t>
      </w:r>
    </w:p>
    <w:p w14:paraId="7079D774">
      <w:pPr>
        <w:rPr>
          <w:sz w:val="21"/>
          <w:szCs w:val="20"/>
        </w:rPr>
      </w:pPr>
      <w:r>
        <w:rPr>
          <w:sz w:val="21"/>
          <w:szCs w:val="20"/>
        </w:rPr>
        <w:t>D. 患侧位</w:t>
      </w:r>
    </w:p>
    <w:p w14:paraId="182B7E19">
      <w:pPr>
        <w:rPr>
          <w:sz w:val="21"/>
          <w:szCs w:val="20"/>
        </w:rPr>
      </w:pPr>
      <w:r>
        <w:rPr>
          <w:b/>
          <w:color w:val="008000"/>
          <w:sz w:val="20"/>
          <w:szCs w:val="20"/>
        </w:rPr>
        <w:t>参考答案：C</w:t>
      </w:r>
    </w:p>
    <w:p w14:paraId="578FD5EA">
      <w:pPr>
        <w:rPr>
          <w:sz w:val="21"/>
          <w:szCs w:val="20"/>
        </w:rPr>
      </w:pPr>
      <w:r>
        <w:rPr>
          <w:b/>
          <w:sz w:val="21"/>
          <w:szCs w:val="20"/>
        </w:rPr>
        <w:t xml:space="preserve">212. </w:t>
      </w:r>
      <w:r>
        <w:rPr>
          <w:sz w:val="21"/>
          <w:szCs w:val="20"/>
        </w:rPr>
        <w:t>检查口罩是否佩戴正确，若有问题，应及时调整或更换口罩</w:t>
      </w:r>
      <w:r>
        <w:rPr>
          <w:color w:val="808080"/>
          <w:sz w:val="16"/>
          <w:szCs w:val="20"/>
        </w:rPr>
        <w:t xml:space="preserve">  【判断题】</w:t>
      </w:r>
    </w:p>
    <w:p w14:paraId="7259CFC7">
      <w:pPr>
        <w:rPr>
          <w:sz w:val="21"/>
          <w:szCs w:val="20"/>
        </w:rPr>
      </w:pPr>
      <w:r>
        <w:rPr>
          <w:b/>
          <w:color w:val="FF0000"/>
          <w:sz w:val="21"/>
          <w:szCs w:val="20"/>
        </w:rPr>
        <w:t>A. 正确</w:t>
      </w:r>
    </w:p>
    <w:p w14:paraId="16AF2DA9">
      <w:pPr>
        <w:rPr>
          <w:sz w:val="21"/>
          <w:szCs w:val="20"/>
        </w:rPr>
      </w:pPr>
      <w:r>
        <w:rPr>
          <w:sz w:val="21"/>
          <w:szCs w:val="20"/>
        </w:rPr>
        <w:t>B. 错误</w:t>
      </w:r>
    </w:p>
    <w:p w14:paraId="318C3711">
      <w:pPr>
        <w:rPr>
          <w:sz w:val="21"/>
          <w:szCs w:val="20"/>
        </w:rPr>
      </w:pPr>
      <w:r>
        <w:rPr>
          <w:b/>
          <w:color w:val="008000"/>
          <w:sz w:val="20"/>
          <w:szCs w:val="20"/>
        </w:rPr>
        <w:t>参考答案：A</w:t>
      </w:r>
    </w:p>
    <w:p w14:paraId="1B9D1832">
      <w:pPr>
        <w:rPr>
          <w:sz w:val="21"/>
          <w:szCs w:val="20"/>
        </w:rPr>
      </w:pPr>
      <w:r>
        <w:rPr>
          <w:b/>
          <w:sz w:val="21"/>
          <w:szCs w:val="20"/>
        </w:rPr>
        <w:t xml:space="preserve">213. </w:t>
      </w:r>
      <w:r>
        <w:rPr>
          <w:sz w:val="21"/>
          <w:szCs w:val="20"/>
        </w:rPr>
        <w:t>长期照护师更换护理垫时，应协助照护对象取（ ）</w:t>
      </w:r>
      <w:r>
        <w:rPr>
          <w:color w:val="808080"/>
          <w:sz w:val="16"/>
          <w:szCs w:val="20"/>
        </w:rPr>
        <w:t xml:space="preserve">  【单选题】</w:t>
      </w:r>
    </w:p>
    <w:p w14:paraId="088B2F0B">
      <w:pPr>
        <w:rPr>
          <w:sz w:val="21"/>
          <w:szCs w:val="20"/>
        </w:rPr>
      </w:pPr>
      <w:r>
        <w:rPr>
          <w:sz w:val="21"/>
          <w:szCs w:val="20"/>
        </w:rPr>
        <w:t>A. 向右侧躺</w:t>
      </w:r>
    </w:p>
    <w:p w14:paraId="018EACBE">
      <w:pPr>
        <w:rPr>
          <w:sz w:val="21"/>
          <w:szCs w:val="20"/>
        </w:rPr>
      </w:pPr>
      <w:r>
        <w:rPr>
          <w:sz w:val="21"/>
          <w:szCs w:val="20"/>
        </w:rPr>
        <w:t>B. 半坐着</w:t>
      </w:r>
    </w:p>
    <w:p w14:paraId="443A9C33">
      <w:pPr>
        <w:rPr>
          <w:sz w:val="21"/>
          <w:szCs w:val="20"/>
        </w:rPr>
      </w:pPr>
      <w:r>
        <w:rPr>
          <w:b/>
          <w:color w:val="FF0000"/>
          <w:sz w:val="21"/>
          <w:szCs w:val="20"/>
        </w:rPr>
        <w:t>C. 向左侧躺</w:t>
      </w:r>
    </w:p>
    <w:p w14:paraId="7361D2D1">
      <w:pPr>
        <w:rPr>
          <w:sz w:val="21"/>
          <w:szCs w:val="20"/>
        </w:rPr>
      </w:pPr>
      <w:r>
        <w:rPr>
          <w:sz w:val="21"/>
          <w:szCs w:val="20"/>
        </w:rPr>
        <w:t>D. 截石位</w:t>
      </w:r>
    </w:p>
    <w:p w14:paraId="739F74CF">
      <w:pPr>
        <w:rPr>
          <w:sz w:val="21"/>
          <w:szCs w:val="20"/>
        </w:rPr>
      </w:pPr>
      <w:r>
        <w:rPr>
          <w:b/>
          <w:color w:val="008000"/>
          <w:sz w:val="20"/>
          <w:szCs w:val="20"/>
        </w:rPr>
        <w:t>参考答案：C</w:t>
      </w:r>
    </w:p>
    <w:p w14:paraId="1D10DD8C">
      <w:pPr>
        <w:rPr>
          <w:sz w:val="21"/>
          <w:szCs w:val="20"/>
        </w:rPr>
      </w:pPr>
      <w:r>
        <w:rPr>
          <w:b/>
          <w:sz w:val="21"/>
          <w:szCs w:val="20"/>
        </w:rPr>
        <w:t xml:space="preserve">214. </w:t>
      </w:r>
      <w:r>
        <w:rPr>
          <w:sz w:val="21"/>
          <w:szCs w:val="20"/>
        </w:rPr>
        <w:t>长护师戴手套时，应（ ）</w:t>
      </w:r>
      <w:r>
        <w:rPr>
          <w:color w:val="808080"/>
          <w:sz w:val="16"/>
          <w:szCs w:val="20"/>
        </w:rPr>
        <w:t xml:space="preserve">  【单选题】</w:t>
      </w:r>
    </w:p>
    <w:p w14:paraId="2BFBDC32">
      <w:pPr>
        <w:rPr>
          <w:sz w:val="21"/>
          <w:szCs w:val="20"/>
        </w:rPr>
      </w:pPr>
      <w:r>
        <w:rPr>
          <w:sz w:val="21"/>
          <w:szCs w:val="20"/>
        </w:rPr>
        <w:t>A. 先戴手套再洗手</w:t>
      </w:r>
    </w:p>
    <w:p w14:paraId="4EB7C6CD">
      <w:pPr>
        <w:rPr>
          <w:sz w:val="21"/>
          <w:szCs w:val="20"/>
        </w:rPr>
      </w:pPr>
      <w:r>
        <w:rPr>
          <w:b/>
          <w:color w:val="FF0000"/>
          <w:sz w:val="21"/>
          <w:szCs w:val="20"/>
        </w:rPr>
        <w:t>B. 洗手后戴手套</w:t>
      </w:r>
    </w:p>
    <w:p w14:paraId="5F1CE895">
      <w:pPr>
        <w:rPr>
          <w:sz w:val="21"/>
          <w:szCs w:val="20"/>
        </w:rPr>
      </w:pPr>
      <w:r>
        <w:rPr>
          <w:sz w:val="21"/>
          <w:szCs w:val="20"/>
        </w:rPr>
        <w:t>C. 无需洗手</w:t>
      </w:r>
    </w:p>
    <w:p w14:paraId="146EDB12">
      <w:pPr>
        <w:rPr>
          <w:sz w:val="21"/>
          <w:szCs w:val="20"/>
        </w:rPr>
      </w:pPr>
      <w:r>
        <w:rPr>
          <w:sz w:val="21"/>
          <w:szCs w:val="20"/>
        </w:rPr>
        <w:t>D. 戴手套后随意触摸</w:t>
      </w:r>
    </w:p>
    <w:p w14:paraId="0042AA50">
      <w:pPr>
        <w:rPr>
          <w:sz w:val="21"/>
          <w:szCs w:val="20"/>
        </w:rPr>
      </w:pPr>
      <w:r>
        <w:rPr>
          <w:b/>
          <w:color w:val="008000"/>
          <w:sz w:val="20"/>
          <w:szCs w:val="20"/>
        </w:rPr>
        <w:t>参考答案：B</w:t>
      </w:r>
    </w:p>
    <w:p w14:paraId="61AA63CD">
      <w:pPr>
        <w:rPr>
          <w:sz w:val="21"/>
          <w:szCs w:val="20"/>
        </w:rPr>
      </w:pPr>
      <w:r>
        <w:rPr>
          <w:b/>
          <w:sz w:val="21"/>
          <w:szCs w:val="20"/>
        </w:rPr>
        <w:t xml:space="preserve">215. </w:t>
      </w:r>
      <w:r>
        <w:rPr>
          <w:sz w:val="21"/>
          <w:szCs w:val="20"/>
        </w:rPr>
        <w:t>指导照护对象使用纸尿裤时，选择尺寸应</w:t>
      </w:r>
      <w:r>
        <w:rPr>
          <w:color w:val="808080"/>
          <w:sz w:val="16"/>
          <w:szCs w:val="20"/>
        </w:rPr>
        <w:t xml:space="preserve">  【单选题】</w:t>
      </w:r>
    </w:p>
    <w:p w14:paraId="30514606">
      <w:pPr>
        <w:rPr>
          <w:sz w:val="21"/>
          <w:szCs w:val="20"/>
        </w:rPr>
      </w:pPr>
      <w:r>
        <w:rPr>
          <w:sz w:val="21"/>
          <w:szCs w:val="20"/>
        </w:rPr>
        <w:t>A. 过大</w:t>
      </w:r>
    </w:p>
    <w:p w14:paraId="4ECDB7BF">
      <w:pPr>
        <w:rPr>
          <w:sz w:val="21"/>
          <w:szCs w:val="20"/>
        </w:rPr>
      </w:pPr>
      <w:r>
        <w:rPr>
          <w:sz w:val="21"/>
          <w:szCs w:val="20"/>
        </w:rPr>
        <w:t>B. 过小</w:t>
      </w:r>
    </w:p>
    <w:p w14:paraId="61B9ED9E">
      <w:pPr>
        <w:rPr>
          <w:sz w:val="21"/>
          <w:szCs w:val="20"/>
        </w:rPr>
      </w:pPr>
      <w:r>
        <w:rPr>
          <w:b/>
          <w:color w:val="FF0000"/>
          <w:sz w:val="21"/>
          <w:szCs w:val="20"/>
        </w:rPr>
        <w:t>C. 合适</w:t>
      </w:r>
    </w:p>
    <w:p w14:paraId="5FEF7B72">
      <w:pPr>
        <w:rPr>
          <w:sz w:val="21"/>
          <w:szCs w:val="20"/>
        </w:rPr>
      </w:pPr>
      <w:r>
        <w:rPr>
          <w:sz w:val="21"/>
          <w:szCs w:val="20"/>
        </w:rPr>
        <w:t>D. 随意</w:t>
      </w:r>
    </w:p>
    <w:p w14:paraId="2CB7B2D0">
      <w:pPr>
        <w:rPr>
          <w:sz w:val="21"/>
          <w:szCs w:val="20"/>
        </w:rPr>
      </w:pPr>
      <w:r>
        <w:rPr>
          <w:b/>
          <w:color w:val="008000"/>
          <w:sz w:val="20"/>
          <w:szCs w:val="20"/>
        </w:rPr>
        <w:t>参考答案：C</w:t>
      </w:r>
    </w:p>
    <w:p w14:paraId="75474336">
      <w:pPr>
        <w:rPr>
          <w:sz w:val="21"/>
          <w:szCs w:val="20"/>
        </w:rPr>
      </w:pPr>
      <w:r>
        <w:rPr>
          <w:b/>
          <w:sz w:val="21"/>
          <w:szCs w:val="20"/>
        </w:rPr>
        <w:t xml:space="preserve">216. </w:t>
      </w:r>
      <w:r>
        <w:rPr>
          <w:sz w:val="21"/>
          <w:szCs w:val="20"/>
        </w:rPr>
        <w:t>关于使用排泄辅具的说法不正确的是（ ）</w:t>
      </w:r>
      <w:r>
        <w:rPr>
          <w:color w:val="808080"/>
          <w:sz w:val="16"/>
          <w:szCs w:val="20"/>
        </w:rPr>
        <w:t xml:space="preserve">  【单选题】</w:t>
      </w:r>
    </w:p>
    <w:p w14:paraId="3250D2F6">
      <w:pPr>
        <w:rPr>
          <w:sz w:val="21"/>
          <w:szCs w:val="20"/>
        </w:rPr>
      </w:pPr>
      <w:r>
        <w:rPr>
          <w:sz w:val="21"/>
          <w:szCs w:val="20"/>
        </w:rPr>
        <w:t>A. 排泄辅具能帮助照护对象顺利完成排泄</w:t>
      </w:r>
    </w:p>
    <w:p w14:paraId="44664898">
      <w:pPr>
        <w:rPr>
          <w:sz w:val="21"/>
          <w:szCs w:val="20"/>
        </w:rPr>
      </w:pPr>
      <w:r>
        <w:rPr>
          <w:sz w:val="21"/>
          <w:szCs w:val="20"/>
        </w:rPr>
        <w:t>B. 排泄辅具的使用能帮助满足照护对象的基本生理需求</w:t>
      </w:r>
    </w:p>
    <w:p w14:paraId="59B429C4">
      <w:pPr>
        <w:rPr>
          <w:sz w:val="21"/>
          <w:szCs w:val="20"/>
        </w:rPr>
      </w:pPr>
      <w:r>
        <w:rPr>
          <w:sz w:val="21"/>
          <w:szCs w:val="20"/>
        </w:rPr>
        <w:t>C. 排泄辅具的使用有助于维护照护对象的尊严和隐私</w:t>
      </w:r>
    </w:p>
    <w:p w14:paraId="46BE3F00">
      <w:pPr>
        <w:rPr>
          <w:sz w:val="21"/>
          <w:szCs w:val="20"/>
        </w:rPr>
      </w:pPr>
      <w:r>
        <w:rPr>
          <w:b/>
          <w:color w:val="FF0000"/>
          <w:sz w:val="21"/>
          <w:szCs w:val="20"/>
        </w:rPr>
        <w:t>D. 排泄辅具的使用主要是方便长护师的日常工作</w:t>
      </w:r>
    </w:p>
    <w:p w14:paraId="44E2F679">
      <w:pPr>
        <w:rPr>
          <w:sz w:val="21"/>
          <w:szCs w:val="20"/>
        </w:rPr>
      </w:pPr>
      <w:r>
        <w:rPr>
          <w:b/>
          <w:color w:val="008000"/>
          <w:sz w:val="20"/>
          <w:szCs w:val="20"/>
        </w:rPr>
        <w:t>参考答案：D</w:t>
      </w:r>
    </w:p>
    <w:p w14:paraId="37176328">
      <w:pPr>
        <w:rPr>
          <w:sz w:val="21"/>
          <w:szCs w:val="20"/>
        </w:rPr>
      </w:pPr>
      <w:r>
        <w:rPr>
          <w:b/>
          <w:sz w:val="21"/>
          <w:szCs w:val="20"/>
        </w:rPr>
        <w:t xml:space="preserve">217. </w:t>
      </w:r>
      <w:r>
        <w:rPr>
          <w:sz w:val="21"/>
          <w:szCs w:val="20"/>
        </w:rPr>
        <w:t>（ ）设计为手柄粗大、可加热变形，适合手功能障碍或手形态异常的照护对象</w:t>
      </w:r>
      <w:r>
        <w:rPr>
          <w:color w:val="808080"/>
          <w:sz w:val="16"/>
          <w:szCs w:val="20"/>
        </w:rPr>
        <w:t xml:space="preserve">  【单选题】</w:t>
      </w:r>
    </w:p>
    <w:p w14:paraId="2B18A58B">
      <w:pPr>
        <w:rPr>
          <w:sz w:val="21"/>
          <w:szCs w:val="20"/>
        </w:rPr>
      </w:pPr>
      <w:r>
        <w:rPr>
          <w:sz w:val="21"/>
          <w:szCs w:val="20"/>
        </w:rPr>
        <w:t>A. 左右手刀叉</w:t>
      </w:r>
    </w:p>
    <w:p w14:paraId="5536A4E8">
      <w:pPr>
        <w:rPr>
          <w:sz w:val="21"/>
          <w:szCs w:val="20"/>
        </w:rPr>
      </w:pPr>
      <w:r>
        <w:rPr>
          <w:sz w:val="21"/>
          <w:szCs w:val="20"/>
        </w:rPr>
        <w:t>B. 握力勺</w:t>
      </w:r>
    </w:p>
    <w:p w14:paraId="191763EC">
      <w:pPr>
        <w:rPr>
          <w:sz w:val="21"/>
          <w:szCs w:val="20"/>
        </w:rPr>
      </w:pPr>
      <w:r>
        <w:rPr>
          <w:sz w:val="21"/>
          <w:szCs w:val="20"/>
        </w:rPr>
        <w:t>C. 助食筷</w:t>
      </w:r>
    </w:p>
    <w:p w14:paraId="66373FD6">
      <w:pPr>
        <w:rPr>
          <w:sz w:val="21"/>
          <w:szCs w:val="20"/>
        </w:rPr>
      </w:pPr>
      <w:r>
        <w:rPr>
          <w:b/>
          <w:color w:val="FF0000"/>
          <w:sz w:val="21"/>
          <w:szCs w:val="20"/>
        </w:rPr>
        <w:t>D. 变形勺或叉</w:t>
      </w:r>
    </w:p>
    <w:p w14:paraId="2C47D889">
      <w:pPr>
        <w:rPr>
          <w:sz w:val="21"/>
          <w:szCs w:val="20"/>
        </w:rPr>
      </w:pPr>
      <w:r>
        <w:rPr>
          <w:b/>
          <w:color w:val="008000"/>
          <w:sz w:val="20"/>
          <w:szCs w:val="20"/>
        </w:rPr>
        <w:t>参考答案：D</w:t>
      </w:r>
    </w:p>
    <w:p w14:paraId="66772EFF">
      <w:pPr>
        <w:rPr>
          <w:sz w:val="21"/>
          <w:szCs w:val="20"/>
        </w:rPr>
      </w:pPr>
      <w:r>
        <w:rPr>
          <w:b/>
          <w:sz w:val="21"/>
          <w:szCs w:val="20"/>
        </w:rPr>
        <w:t xml:space="preserve">218. </w:t>
      </w:r>
      <w:r>
        <w:rPr>
          <w:sz w:val="21"/>
          <w:szCs w:val="20"/>
        </w:rPr>
        <w:t>常用功能体位安放注意事项不正确的是（ ）</w:t>
      </w:r>
      <w:r>
        <w:rPr>
          <w:color w:val="808080"/>
          <w:sz w:val="16"/>
          <w:szCs w:val="20"/>
        </w:rPr>
        <w:t xml:space="preserve">  【单选题】</w:t>
      </w:r>
    </w:p>
    <w:p w14:paraId="0BC0346D">
      <w:pPr>
        <w:rPr>
          <w:sz w:val="21"/>
          <w:szCs w:val="20"/>
        </w:rPr>
      </w:pPr>
      <w:r>
        <w:rPr>
          <w:sz w:val="21"/>
          <w:szCs w:val="20"/>
        </w:rPr>
        <w:t>A. 轮换体位</w:t>
      </w:r>
    </w:p>
    <w:p w14:paraId="3D69EAF4">
      <w:pPr>
        <w:rPr>
          <w:sz w:val="21"/>
          <w:szCs w:val="20"/>
        </w:rPr>
      </w:pPr>
      <w:r>
        <w:rPr>
          <w:sz w:val="21"/>
          <w:szCs w:val="20"/>
        </w:rPr>
        <w:t>B. 支撑与垫高</w:t>
      </w:r>
    </w:p>
    <w:p w14:paraId="3D50C3F9">
      <w:pPr>
        <w:rPr>
          <w:sz w:val="21"/>
          <w:szCs w:val="20"/>
        </w:rPr>
      </w:pPr>
      <w:r>
        <w:rPr>
          <w:sz w:val="21"/>
          <w:szCs w:val="20"/>
        </w:rPr>
        <w:t>C. 避免压迫</w:t>
      </w:r>
    </w:p>
    <w:p w14:paraId="22F87B79">
      <w:pPr>
        <w:rPr>
          <w:sz w:val="21"/>
          <w:szCs w:val="20"/>
        </w:rPr>
      </w:pPr>
      <w:r>
        <w:rPr>
          <w:b/>
          <w:color w:val="FF0000"/>
          <w:sz w:val="21"/>
          <w:szCs w:val="20"/>
        </w:rPr>
        <w:t>D. 固定体位</w:t>
      </w:r>
    </w:p>
    <w:p w14:paraId="3A404C4B">
      <w:pPr>
        <w:rPr>
          <w:sz w:val="21"/>
          <w:szCs w:val="20"/>
        </w:rPr>
      </w:pPr>
      <w:r>
        <w:rPr>
          <w:b/>
          <w:color w:val="008000"/>
          <w:sz w:val="20"/>
          <w:szCs w:val="20"/>
        </w:rPr>
        <w:t>参考答案：D</w:t>
      </w:r>
    </w:p>
    <w:p w14:paraId="53E0EDFC">
      <w:pPr>
        <w:rPr>
          <w:sz w:val="21"/>
          <w:szCs w:val="20"/>
        </w:rPr>
      </w:pPr>
      <w:r>
        <w:rPr>
          <w:b/>
          <w:sz w:val="21"/>
          <w:szCs w:val="20"/>
        </w:rPr>
        <w:t xml:space="preserve">219. </w:t>
      </w:r>
      <w:r>
        <w:rPr>
          <w:sz w:val="21"/>
          <w:szCs w:val="20"/>
        </w:rPr>
        <w:t>糖尿病照护对象出现高血糖时，可自行增加降糖药剂量，直到血糖恢复正常</w:t>
      </w:r>
      <w:r>
        <w:rPr>
          <w:color w:val="808080"/>
          <w:sz w:val="16"/>
          <w:szCs w:val="20"/>
        </w:rPr>
        <w:t xml:space="preserve">  【判断题】</w:t>
      </w:r>
    </w:p>
    <w:p w14:paraId="2CFCA767">
      <w:pPr>
        <w:rPr>
          <w:sz w:val="21"/>
          <w:szCs w:val="20"/>
        </w:rPr>
      </w:pPr>
      <w:r>
        <w:rPr>
          <w:sz w:val="21"/>
          <w:szCs w:val="20"/>
        </w:rPr>
        <w:t>A. 正确</w:t>
      </w:r>
    </w:p>
    <w:p w14:paraId="6691605C">
      <w:pPr>
        <w:rPr>
          <w:sz w:val="21"/>
          <w:szCs w:val="20"/>
        </w:rPr>
      </w:pPr>
      <w:r>
        <w:rPr>
          <w:b/>
          <w:color w:val="FF0000"/>
          <w:sz w:val="21"/>
          <w:szCs w:val="20"/>
        </w:rPr>
        <w:t>B. 错误</w:t>
      </w:r>
    </w:p>
    <w:p w14:paraId="2812A858">
      <w:pPr>
        <w:rPr>
          <w:sz w:val="21"/>
          <w:szCs w:val="20"/>
        </w:rPr>
      </w:pPr>
      <w:r>
        <w:rPr>
          <w:b/>
          <w:color w:val="008000"/>
          <w:sz w:val="20"/>
          <w:szCs w:val="20"/>
        </w:rPr>
        <w:t>参考答案：B</w:t>
      </w:r>
    </w:p>
    <w:p w14:paraId="0507C8E4">
      <w:pPr>
        <w:rPr>
          <w:sz w:val="21"/>
          <w:szCs w:val="20"/>
        </w:rPr>
      </w:pPr>
      <w:r>
        <w:rPr>
          <w:b/>
          <w:sz w:val="21"/>
          <w:szCs w:val="20"/>
        </w:rPr>
        <w:t xml:space="preserve">220. </w:t>
      </w:r>
      <w:r>
        <w:rPr>
          <w:sz w:val="21"/>
          <w:szCs w:val="20"/>
        </w:rPr>
        <w:t>长护师在照护对象使用进食辅具的过程中，应重点关注（ ）</w:t>
      </w:r>
      <w:r>
        <w:rPr>
          <w:color w:val="808080"/>
          <w:sz w:val="16"/>
          <w:szCs w:val="20"/>
        </w:rPr>
        <w:t xml:space="preserve">  【单选题】</w:t>
      </w:r>
    </w:p>
    <w:p w14:paraId="0FDD8A74">
      <w:pPr>
        <w:rPr>
          <w:sz w:val="21"/>
          <w:szCs w:val="20"/>
        </w:rPr>
      </w:pPr>
      <w:r>
        <w:rPr>
          <w:b/>
          <w:color w:val="FF0000"/>
          <w:sz w:val="21"/>
          <w:szCs w:val="20"/>
        </w:rPr>
        <w:t>A. 照护对象在使用过程中是否出现问题，并及时协助解决</w:t>
      </w:r>
    </w:p>
    <w:p w14:paraId="76E92282">
      <w:pPr>
        <w:rPr>
          <w:sz w:val="21"/>
          <w:szCs w:val="20"/>
        </w:rPr>
      </w:pPr>
      <w:r>
        <w:rPr>
          <w:sz w:val="21"/>
          <w:szCs w:val="20"/>
        </w:rPr>
        <w:t>B. 照护对象对辅具外观的评价</w:t>
      </w:r>
    </w:p>
    <w:p w14:paraId="5DA3BABB">
      <w:pPr>
        <w:rPr>
          <w:sz w:val="21"/>
          <w:szCs w:val="20"/>
        </w:rPr>
      </w:pPr>
      <w:r>
        <w:rPr>
          <w:sz w:val="21"/>
          <w:szCs w:val="20"/>
        </w:rPr>
        <w:t>C. 照护对象对辅具的购买价格是否满意</w:t>
      </w:r>
    </w:p>
    <w:p w14:paraId="68D235E2">
      <w:pPr>
        <w:rPr>
          <w:sz w:val="21"/>
          <w:szCs w:val="20"/>
        </w:rPr>
      </w:pPr>
      <w:r>
        <w:rPr>
          <w:sz w:val="21"/>
          <w:szCs w:val="20"/>
        </w:rPr>
        <w:t>D. 照护对象是否愿意更换辅具品牌</w:t>
      </w:r>
    </w:p>
    <w:p w14:paraId="60814B10">
      <w:pPr>
        <w:rPr>
          <w:sz w:val="21"/>
          <w:szCs w:val="20"/>
        </w:rPr>
      </w:pPr>
      <w:r>
        <w:rPr>
          <w:b/>
          <w:color w:val="008000"/>
          <w:sz w:val="20"/>
          <w:szCs w:val="20"/>
        </w:rPr>
        <w:t>参考答案：A</w:t>
      </w:r>
    </w:p>
    <w:p w14:paraId="34E4E98B">
      <w:pPr>
        <w:rPr>
          <w:sz w:val="21"/>
          <w:szCs w:val="20"/>
        </w:rPr>
      </w:pPr>
      <w:r>
        <w:rPr>
          <w:sz w:val="21"/>
          <w:szCs w:val="20"/>
        </w:rPr>
        <w:br w:type="page"/>
      </w:r>
    </w:p>
    <w:p w14:paraId="4EAB8A72">
      <w:pPr>
        <w:rPr>
          <w:sz w:val="21"/>
          <w:szCs w:val="20"/>
        </w:rPr>
      </w:pPr>
      <w:r>
        <w:rPr>
          <w:b/>
          <w:sz w:val="21"/>
          <w:szCs w:val="20"/>
        </w:rPr>
        <w:t xml:space="preserve">221. </w:t>
      </w:r>
      <w:r>
        <w:rPr>
          <w:sz w:val="21"/>
          <w:szCs w:val="20"/>
        </w:rPr>
        <w:t>长护师协助偏瘫照护对象轮椅到床转移，错误的操作是（ ）</w:t>
      </w:r>
      <w:r>
        <w:rPr>
          <w:color w:val="808080"/>
          <w:sz w:val="16"/>
          <w:szCs w:val="20"/>
        </w:rPr>
        <w:t xml:space="preserve">  【单选题】</w:t>
      </w:r>
    </w:p>
    <w:p w14:paraId="2DE2FED8">
      <w:pPr>
        <w:rPr>
          <w:sz w:val="21"/>
          <w:szCs w:val="20"/>
        </w:rPr>
      </w:pPr>
      <w:r>
        <w:rPr>
          <w:b/>
          <w:color w:val="FF0000"/>
          <w:sz w:val="21"/>
          <w:szCs w:val="20"/>
        </w:rPr>
        <w:t>A. 从患侧靠近床</w:t>
      </w:r>
    </w:p>
    <w:p w14:paraId="3B7E8FD8">
      <w:pPr>
        <w:rPr>
          <w:sz w:val="21"/>
          <w:szCs w:val="20"/>
        </w:rPr>
      </w:pPr>
      <w:r>
        <w:rPr>
          <w:sz w:val="21"/>
          <w:szCs w:val="20"/>
        </w:rPr>
        <w:t>B. 刹住刹车，挪开脚踏板</w:t>
      </w:r>
    </w:p>
    <w:p w14:paraId="47E0664B">
      <w:pPr>
        <w:rPr>
          <w:sz w:val="21"/>
          <w:szCs w:val="20"/>
        </w:rPr>
      </w:pPr>
      <w:r>
        <w:rPr>
          <w:sz w:val="21"/>
          <w:szCs w:val="20"/>
        </w:rPr>
        <w:t>C. 健侧手握住轮椅扶手站起</w:t>
      </w:r>
    </w:p>
    <w:p w14:paraId="3CAF1A15">
      <w:pPr>
        <w:rPr>
          <w:sz w:val="21"/>
          <w:szCs w:val="20"/>
        </w:rPr>
      </w:pPr>
      <w:r>
        <w:rPr>
          <w:sz w:val="21"/>
          <w:szCs w:val="20"/>
        </w:rPr>
        <w:t>D. 站稳后健侧手向前放到床上</w:t>
      </w:r>
    </w:p>
    <w:p w14:paraId="27CD6ABF">
      <w:pPr>
        <w:rPr>
          <w:sz w:val="21"/>
          <w:szCs w:val="20"/>
        </w:rPr>
      </w:pPr>
      <w:r>
        <w:rPr>
          <w:b/>
          <w:color w:val="008000"/>
          <w:sz w:val="20"/>
          <w:szCs w:val="20"/>
        </w:rPr>
        <w:t>参考答案：A</w:t>
      </w:r>
    </w:p>
    <w:p w14:paraId="66CB7BA4">
      <w:pPr>
        <w:rPr>
          <w:sz w:val="21"/>
          <w:szCs w:val="20"/>
        </w:rPr>
      </w:pPr>
      <w:r>
        <w:rPr>
          <w:b/>
          <w:sz w:val="21"/>
          <w:szCs w:val="20"/>
        </w:rPr>
        <w:t xml:space="preserve">222. </w:t>
      </w:r>
      <w:r>
        <w:rPr>
          <w:sz w:val="21"/>
          <w:szCs w:val="20"/>
        </w:rPr>
        <w:t>长期照护师更换护理垫时，长期照护师协助照护对象取（ ）</w:t>
      </w:r>
      <w:r>
        <w:rPr>
          <w:color w:val="808080"/>
          <w:sz w:val="16"/>
          <w:szCs w:val="20"/>
        </w:rPr>
        <w:t xml:space="preserve">  【单选题】</w:t>
      </w:r>
    </w:p>
    <w:p w14:paraId="3D886CC3">
      <w:pPr>
        <w:rPr>
          <w:sz w:val="21"/>
          <w:szCs w:val="20"/>
        </w:rPr>
      </w:pPr>
      <w:r>
        <w:rPr>
          <w:sz w:val="21"/>
          <w:szCs w:val="20"/>
        </w:rPr>
        <w:t>A. 右侧卧位</w:t>
      </w:r>
    </w:p>
    <w:p w14:paraId="197410A2">
      <w:pPr>
        <w:rPr>
          <w:sz w:val="21"/>
          <w:szCs w:val="20"/>
        </w:rPr>
      </w:pPr>
      <w:r>
        <w:rPr>
          <w:b/>
          <w:color w:val="FF0000"/>
          <w:sz w:val="21"/>
          <w:szCs w:val="20"/>
        </w:rPr>
        <w:t>B. 左侧卧位</w:t>
      </w:r>
    </w:p>
    <w:p w14:paraId="6075F4EB">
      <w:pPr>
        <w:rPr>
          <w:sz w:val="21"/>
          <w:szCs w:val="20"/>
        </w:rPr>
      </w:pPr>
      <w:r>
        <w:rPr>
          <w:sz w:val="21"/>
          <w:szCs w:val="20"/>
        </w:rPr>
        <w:t>C. 半坐卧位</w:t>
      </w:r>
    </w:p>
    <w:p w14:paraId="53CAA99F">
      <w:pPr>
        <w:rPr>
          <w:sz w:val="21"/>
          <w:szCs w:val="20"/>
        </w:rPr>
      </w:pPr>
      <w:r>
        <w:rPr>
          <w:sz w:val="21"/>
          <w:szCs w:val="20"/>
        </w:rPr>
        <w:t>D. 截石位</w:t>
      </w:r>
    </w:p>
    <w:p w14:paraId="64536BEF">
      <w:pPr>
        <w:rPr>
          <w:sz w:val="21"/>
          <w:szCs w:val="20"/>
        </w:rPr>
      </w:pPr>
      <w:r>
        <w:rPr>
          <w:b/>
          <w:color w:val="008000"/>
          <w:sz w:val="20"/>
          <w:szCs w:val="20"/>
        </w:rPr>
        <w:t>参考答案：B</w:t>
      </w:r>
    </w:p>
    <w:p w14:paraId="6E25CAD0">
      <w:pPr>
        <w:rPr>
          <w:sz w:val="21"/>
          <w:szCs w:val="20"/>
        </w:rPr>
      </w:pPr>
      <w:r>
        <w:rPr>
          <w:b/>
          <w:sz w:val="21"/>
          <w:szCs w:val="20"/>
        </w:rPr>
        <w:t xml:space="preserve">223. </w:t>
      </w:r>
      <w:r>
        <w:rPr>
          <w:sz w:val="21"/>
          <w:szCs w:val="20"/>
        </w:rPr>
        <w:t>如果照护对象坐位自主进食速度过慢，长护师应（ ）</w:t>
      </w:r>
      <w:r>
        <w:rPr>
          <w:color w:val="808080"/>
          <w:sz w:val="16"/>
          <w:szCs w:val="20"/>
        </w:rPr>
        <w:t xml:space="preserve">  【单选题】</w:t>
      </w:r>
    </w:p>
    <w:p w14:paraId="6EA4D588">
      <w:pPr>
        <w:rPr>
          <w:sz w:val="21"/>
          <w:szCs w:val="20"/>
        </w:rPr>
      </w:pPr>
      <w:r>
        <w:rPr>
          <w:sz w:val="21"/>
          <w:szCs w:val="20"/>
        </w:rPr>
        <w:t>A. 大声呵斥</w:t>
      </w:r>
    </w:p>
    <w:p w14:paraId="4ECE064F">
      <w:pPr>
        <w:rPr>
          <w:sz w:val="21"/>
          <w:szCs w:val="20"/>
        </w:rPr>
      </w:pPr>
      <w:r>
        <w:rPr>
          <w:sz w:val="21"/>
          <w:szCs w:val="20"/>
        </w:rPr>
        <w:t>B. 协助喂饭</w:t>
      </w:r>
    </w:p>
    <w:p w14:paraId="251DE927">
      <w:pPr>
        <w:rPr>
          <w:sz w:val="21"/>
          <w:szCs w:val="20"/>
        </w:rPr>
      </w:pPr>
      <w:r>
        <w:rPr>
          <w:b/>
          <w:color w:val="FF0000"/>
          <w:sz w:val="21"/>
          <w:szCs w:val="20"/>
        </w:rPr>
        <w:t>C. 适当提醒</w:t>
      </w:r>
    </w:p>
    <w:p w14:paraId="72D45FE6">
      <w:pPr>
        <w:rPr>
          <w:sz w:val="21"/>
          <w:szCs w:val="20"/>
        </w:rPr>
      </w:pPr>
      <w:r>
        <w:rPr>
          <w:sz w:val="21"/>
          <w:szCs w:val="20"/>
        </w:rPr>
        <w:t>D. 不闻不问</w:t>
      </w:r>
    </w:p>
    <w:p w14:paraId="697C11C9">
      <w:pPr>
        <w:rPr>
          <w:sz w:val="21"/>
          <w:szCs w:val="20"/>
        </w:rPr>
      </w:pPr>
      <w:r>
        <w:rPr>
          <w:b/>
          <w:color w:val="008000"/>
          <w:sz w:val="20"/>
          <w:szCs w:val="20"/>
        </w:rPr>
        <w:t>参考答案：C</w:t>
      </w:r>
    </w:p>
    <w:p w14:paraId="6685341D">
      <w:pPr>
        <w:rPr>
          <w:sz w:val="21"/>
          <w:szCs w:val="20"/>
        </w:rPr>
      </w:pPr>
      <w:r>
        <w:rPr>
          <w:b/>
          <w:sz w:val="21"/>
          <w:szCs w:val="20"/>
        </w:rPr>
        <w:t xml:space="preserve">224. </w:t>
      </w:r>
      <w:r>
        <w:rPr>
          <w:sz w:val="21"/>
          <w:szCs w:val="20"/>
        </w:rPr>
        <w:t>起居室环境安全知识，错误的是（）</w:t>
      </w:r>
      <w:r>
        <w:rPr>
          <w:color w:val="808080"/>
          <w:sz w:val="16"/>
          <w:szCs w:val="20"/>
        </w:rPr>
        <w:t xml:space="preserve">  【单选题】</w:t>
      </w:r>
    </w:p>
    <w:p w14:paraId="113D9851">
      <w:pPr>
        <w:rPr>
          <w:sz w:val="21"/>
          <w:szCs w:val="20"/>
        </w:rPr>
      </w:pPr>
      <w:r>
        <w:rPr>
          <w:sz w:val="21"/>
          <w:szCs w:val="20"/>
        </w:rPr>
        <w:t>A. 确保起居室光线充足、物品摆放有序，无绊倒风险</w:t>
      </w:r>
    </w:p>
    <w:p w14:paraId="4912F0AE">
      <w:pPr>
        <w:rPr>
          <w:sz w:val="21"/>
          <w:szCs w:val="20"/>
        </w:rPr>
      </w:pPr>
      <w:r>
        <w:rPr>
          <w:b/>
          <w:color w:val="FF0000"/>
          <w:sz w:val="21"/>
          <w:szCs w:val="20"/>
        </w:rPr>
        <w:t>B. 在照护对象活动时才需要关注起居室安全</w:t>
      </w:r>
    </w:p>
    <w:p w14:paraId="40E21A97">
      <w:pPr>
        <w:rPr>
          <w:sz w:val="21"/>
          <w:szCs w:val="20"/>
        </w:rPr>
      </w:pPr>
      <w:r>
        <w:rPr>
          <w:sz w:val="21"/>
          <w:szCs w:val="20"/>
        </w:rPr>
        <w:t>C. 长护师需掌握起居室环境安全的排查方法</w:t>
      </w:r>
    </w:p>
    <w:p w14:paraId="1D015D62">
      <w:pPr>
        <w:rPr>
          <w:sz w:val="21"/>
          <w:szCs w:val="20"/>
        </w:rPr>
      </w:pPr>
      <w:r>
        <w:rPr>
          <w:sz w:val="21"/>
          <w:szCs w:val="20"/>
        </w:rPr>
        <w:t>D. 起居室安全涉及用电、用火等多方面隐患防范</w:t>
      </w:r>
    </w:p>
    <w:p w14:paraId="35E0E7D4">
      <w:pPr>
        <w:rPr>
          <w:sz w:val="21"/>
          <w:szCs w:val="20"/>
        </w:rPr>
      </w:pPr>
      <w:r>
        <w:rPr>
          <w:b/>
          <w:color w:val="008000"/>
          <w:sz w:val="20"/>
          <w:szCs w:val="20"/>
        </w:rPr>
        <w:t>参考答案：B</w:t>
      </w:r>
    </w:p>
    <w:p w14:paraId="4A43245E">
      <w:pPr>
        <w:rPr>
          <w:sz w:val="21"/>
          <w:szCs w:val="20"/>
        </w:rPr>
      </w:pPr>
      <w:r>
        <w:rPr>
          <w:b/>
          <w:sz w:val="21"/>
          <w:szCs w:val="20"/>
        </w:rPr>
        <w:t xml:space="preserve">225. </w:t>
      </w:r>
      <w:r>
        <w:rPr>
          <w:sz w:val="21"/>
          <w:szCs w:val="20"/>
        </w:rPr>
        <w:t>为照护对象递上便器或尿壶时，能体现人文关怀的是( )</w:t>
      </w:r>
      <w:r>
        <w:rPr>
          <w:color w:val="808080"/>
          <w:sz w:val="16"/>
          <w:szCs w:val="20"/>
        </w:rPr>
        <w:t xml:space="preserve">  【单选题】</w:t>
      </w:r>
    </w:p>
    <w:p w14:paraId="0A9DDC39">
      <w:pPr>
        <w:rPr>
          <w:sz w:val="21"/>
          <w:szCs w:val="20"/>
        </w:rPr>
      </w:pPr>
      <w:r>
        <w:rPr>
          <w:sz w:val="21"/>
          <w:szCs w:val="20"/>
        </w:rPr>
        <w:t>A. 大声告知周围人需要大小便</w:t>
      </w:r>
    </w:p>
    <w:p w14:paraId="2CEC0977">
      <w:pPr>
        <w:rPr>
          <w:sz w:val="21"/>
          <w:szCs w:val="20"/>
        </w:rPr>
      </w:pPr>
      <w:r>
        <w:rPr>
          <w:sz w:val="21"/>
          <w:szCs w:val="20"/>
        </w:rPr>
        <w:t>B. 催促照护对象尽快完成</w:t>
      </w:r>
    </w:p>
    <w:p w14:paraId="073BF93C">
      <w:pPr>
        <w:rPr>
          <w:sz w:val="21"/>
          <w:szCs w:val="20"/>
        </w:rPr>
      </w:pPr>
      <w:r>
        <w:rPr>
          <w:sz w:val="21"/>
          <w:szCs w:val="20"/>
        </w:rPr>
        <w:t>C. 打开电视或音乐，掩盖声音</w:t>
      </w:r>
    </w:p>
    <w:p w14:paraId="7AAE6968">
      <w:pPr>
        <w:rPr>
          <w:sz w:val="21"/>
          <w:szCs w:val="20"/>
        </w:rPr>
      </w:pPr>
      <w:r>
        <w:rPr>
          <w:b/>
          <w:color w:val="FF0000"/>
          <w:sz w:val="21"/>
          <w:szCs w:val="20"/>
        </w:rPr>
        <w:t>D. 拉上隔帘或关闭房门，保护照护对象隐私</w:t>
      </w:r>
    </w:p>
    <w:p w14:paraId="03479D4A">
      <w:pPr>
        <w:rPr>
          <w:sz w:val="21"/>
          <w:szCs w:val="20"/>
        </w:rPr>
      </w:pPr>
      <w:r>
        <w:rPr>
          <w:b/>
          <w:color w:val="008000"/>
          <w:sz w:val="20"/>
          <w:szCs w:val="20"/>
        </w:rPr>
        <w:t>参考答案：D</w:t>
      </w:r>
    </w:p>
    <w:p w14:paraId="6344E9FC">
      <w:pPr>
        <w:rPr>
          <w:sz w:val="21"/>
          <w:szCs w:val="20"/>
        </w:rPr>
      </w:pPr>
      <w:r>
        <w:rPr>
          <w:b/>
          <w:sz w:val="21"/>
          <w:szCs w:val="20"/>
        </w:rPr>
        <w:t xml:space="preserve">226. </w:t>
      </w:r>
      <w:r>
        <w:rPr>
          <w:sz w:val="21"/>
          <w:szCs w:val="20"/>
        </w:rPr>
        <w:t>适合使用护理垫或纸尿裤的照护对象为（ ）</w:t>
      </w:r>
      <w:r>
        <w:rPr>
          <w:color w:val="808080"/>
          <w:sz w:val="16"/>
          <w:szCs w:val="20"/>
        </w:rPr>
        <w:t xml:space="preserve">  【单选题】</w:t>
      </w:r>
    </w:p>
    <w:p w14:paraId="37A53DA3">
      <w:pPr>
        <w:rPr>
          <w:sz w:val="21"/>
          <w:szCs w:val="20"/>
        </w:rPr>
      </w:pPr>
      <w:r>
        <w:rPr>
          <w:sz w:val="21"/>
          <w:szCs w:val="20"/>
        </w:rPr>
        <w:t>A. 无法正常排尿或排便的健康人群</w:t>
      </w:r>
    </w:p>
    <w:p w14:paraId="19D27D77">
      <w:pPr>
        <w:rPr>
          <w:sz w:val="21"/>
          <w:szCs w:val="20"/>
        </w:rPr>
      </w:pPr>
      <w:r>
        <w:rPr>
          <w:b/>
          <w:color w:val="FF0000"/>
          <w:sz w:val="21"/>
          <w:szCs w:val="20"/>
        </w:rPr>
        <w:t>B. 失去排尿、排便自控能力的照护对象</w:t>
      </w:r>
    </w:p>
    <w:p w14:paraId="073F956B">
      <w:pPr>
        <w:rPr>
          <w:sz w:val="21"/>
          <w:szCs w:val="20"/>
        </w:rPr>
      </w:pPr>
      <w:r>
        <w:rPr>
          <w:sz w:val="21"/>
          <w:szCs w:val="20"/>
        </w:rPr>
        <w:t>C. 偶尔因饮水量大而尿频的人群</w:t>
      </w:r>
    </w:p>
    <w:p w14:paraId="0456712A">
      <w:pPr>
        <w:rPr>
          <w:sz w:val="21"/>
          <w:szCs w:val="20"/>
        </w:rPr>
      </w:pPr>
      <w:r>
        <w:rPr>
          <w:sz w:val="21"/>
          <w:szCs w:val="20"/>
        </w:rPr>
        <w:t>D. 夜间起床困难但排尿能力正常的人群</w:t>
      </w:r>
    </w:p>
    <w:p w14:paraId="4D05287A">
      <w:pPr>
        <w:rPr>
          <w:sz w:val="21"/>
          <w:szCs w:val="20"/>
        </w:rPr>
      </w:pPr>
      <w:r>
        <w:rPr>
          <w:b/>
          <w:color w:val="008000"/>
          <w:sz w:val="20"/>
          <w:szCs w:val="20"/>
        </w:rPr>
        <w:t>参考答案：B</w:t>
      </w:r>
    </w:p>
    <w:p w14:paraId="24E7AB5A">
      <w:pPr>
        <w:rPr>
          <w:sz w:val="21"/>
          <w:szCs w:val="20"/>
        </w:rPr>
      </w:pPr>
      <w:r>
        <w:rPr>
          <w:b/>
          <w:sz w:val="21"/>
          <w:szCs w:val="20"/>
        </w:rPr>
        <w:t xml:space="preserve">227. </w:t>
      </w:r>
      <w:r>
        <w:rPr>
          <w:sz w:val="21"/>
          <w:szCs w:val="20"/>
        </w:rPr>
        <w:t>测量血压时，无论采取仰卧位、俯卧位还是侧卧位，只要袖带与心脏处于同一水平即可，体位对血压值无影响</w:t>
      </w:r>
      <w:r>
        <w:rPr>
          <w:color w:val="808080"/>
          <w:sz w:val="16"/>
          <w:szCs w:val="20"/>
        </w:rPr>
        <w:t xml:space="preserve">  【判断题】</w:t>
      </w:r>
    </w:p>
    <w:p w14:paraId="30D1679F">
      <w:pPr>
        <w:rPr>
          <w:sz w:val="21"/>
          <w:szCs w:val="20"/>
        </w:rPr>
      </w:pPr>
      <w:r>
        <w:rPr>
          <w:sz w:val="21"/>
          <w:szCs w:val="20"/>
        </w:rPr>
        <w:t>A. 正确</w:t>
      </w:r>
    </w:p>
    <w:p w14:paraId="3A1BAAFC">
      <w:pPr>
        <w:rPr>
          <w:sz w:val="21"/>
          <w:szCs w:val="20"/>
        </w:rPr>
      </w:pPr>
      <w:r>
        <w:rPr>
          <w:b/>
          <w:color w:val="FF0000"/>
          <w:sz w:val="21"/>
          <w:szCs w:val="20"/>
        </w:rPr>
        <w:t>B. 错误</w:t>
      </w:r>
    </w:p>
    <w:p w14:paraId="1F0F9CD2">
      <w:pPr>
        <w:rPr>
          <w:sz w:val="21"/>
          <w:szCs w:val="20"/>
        </w:rPr>
      </w:pPr>
      <w:r>
        <w:rPr>
          <w:b/>
          <w:color w:val="008000"/>
          <w:sz w:val="20"/>
          <w:szCs w:val="20"/>
        </w:rPr>
        <w:t>参考答案：B</w:t>
      </w:r>
    </w:p>
    <w:p w14:paraId="59594B20">
      <w:pPr>
        <w:rPr>
          <w:sz w:val="21"/>
          <w:szCs w:val="20"/>
        </w:rPr>
      </w:pPr>
      <w:r>
        <w:rPr>
          <w:b/>
          <w:sz w:val="21"/>
          <w:szCs w:val="20"/>
        </w:rPr>
        <w:t xml:space="preserve">228. </w:t>
      </w:r>
      <w:r>
        <w:rPr>
          <w:sz w:val="21"/>
          <w:szCs w:val="20"/>
        </w:rPr>
        <w:t>对于吞咽速度较慢并且咽部肌肉无力的照护对象，应指导其（ ）进食</w:t>
      </w:r>
      <w:r>
        <w:rPr>
          <w:color w:val="808080"/>
          <w:sz w:val="16"/>
          <w:szCs w:val="20"/>
        </w:rPr>
        <w:t xml:space="preserve">  【单选题】</w:t>
      </w:r>
    </w:p>
    <w:p w14:paraId="4B3F981B">
      <w:pPr>
        <w:rPr>
          <w:sz w:val="21"/>
          <w:szCs w:val="20"/>
        </w:rPr>
      </w:pPr>
      <w:r>
        <w:rPr>
          <w:sz w:val="21"/>
          <w:szCs w:val="20"/>
        </w:rPr>
        <w:t>A. 仰头进食</w:t>
      </w:r>
    </w:p>
    <w:p w14:paraId="64423C82">
      <w:pPr>
        <w:rPr>
          <w:sz w:val="21"/>
          <w:szCs w:val="20"/>
        </w:rPr>
      </w:pPr>
      <w:r>
        <w:rPr>
          <w:b/>
          <w:color w:val="FF0000"/>
          <w:sz w:val="21"/>
          <w:szCs w:val="20"/>
        </w:rPr>
        <w:t>B. 低头进食</w:t>
      </w:r>
    </w:p>
    <w:p w14:paraId="5C9151A1">
      <w:pPr>
        <w:rPr>
          <w:sz w:val="21"/>
          <w:szCs w:val="20"/>
        </w:rPr>
      </w:pPr>
      <w:r>
        <w:rPr>
          <w:sz w:val="21"/>
          <w:szCs w:val="20"/>
        </w:rPr>
        <w:t>C. 快速进食</w:t>
      </w:r>
    </w:p>
    <w:p w14:paraId="49ECE455">
      <w:pPr>
        <w:rPr>
          <w:sz w:val="21"/>
          <w:szCs w:val="20"/>
        </w:rPr>
      </w:pPr>
      <w:r>
        <w:rPr>
          <w:sz w:val="21"/>
          <w:szCs w:val="20"/>
        </w:rPr>
        <w:t>D. 大口进食</w:t>
      </w:r>
    </w:p>
    <w:p w14:paraId="6372101F">
      <w:pPr>
        <w:rPr>
          <w:sz w:val="21"/>
          <w:szCs w:val="20"/>
        </w:rPr>
      </w:pPr>
      <w:r>
        <w:rPr>
          <w:b/>
          <w:color w:val="008000"/>
          <w:sz w:val="20"/>
          <w:szCs w:val="20"/>
        </w:rPr>
        <w:t>参考答案：B</w:t>
      </w:r>
    </w:p>
    <w:p w14:paraId="4279D1CC">
      <w:pPr>
        <w:rPr>
          <w:sz w:val="21"/>
          <w:szCs w:val="20"/>
        </w:rPr>
      </w:pPr>
      <w:r>
        <w:rPr>
          <w:b/>
          <w:sz w:val="21"/>
          <w:szCs w:val="20"/>
        </w:rPr>
        <w:t xml:space="preserve">229. </w:t>
      </w:r>
      <w:r>
        <w:rPr>
          <w:sz w:val="21"/>
          <w:szCs w:val="20"/>
        </w:rPr>
        <w:t>长护师在与照护对象沟通时，正确的是（ ）</w:t>
      </w:r>
      <w:r>
        <w:rPr>
          <w:color w:val="808080"/>
          <w:sz w:val="16"/>
          <w:szCs w:val="20"/>
        </w:rPr>
        <w:t xml:space="preserve">  【单选题】</w:t>
      </w:r>
    </w:p>
    <w:p w14:paraId="781F8389">
      <w:pPr>
        <w:rPr>
          <w:sz w:val="21"/>
          <w:szCs w:val="20"/>
        </w:rPr>
      </w:pPr>
      <w:r>
        <w:rPr>
          <w:sz w:val="21"/>
          <w:szCs w:val="20"/>
        </w:rPr>
        <w:t>A. 为了显示专业，大量使用专业术语</w:t>
      </w:r>
    </w:p>
    <w:p w14:paraId="3A948EBB">
      <w:pPr>
        <w:rPr>
          <w:sz w:val="21"/>
          <w:szCs w:val="20"/>
        </w:rPr>
      </w:pPr>
      <w:r>
        <w:rPr>
          <w:sz w:val="21"/>
          <w:szCs w:val="20"/>
        </w:rPr>
        <w:t>B. 可以打断照护对象发言以加快沟通进度</w:t>
      </w:r>
    </w:p>
    <w:p w14:paraId="040FC72A">
      <w:pPr>
        <w:rPr>
          <w:sz w:val="21"/>
          <w:szCs w:val="20"/>
        </w:rPr>
      </w:pPr>
      <w:r>
        <w:rPr>
          <w:b/>
          <w:color w:val="FF0000"/>
          <w:sz w:val="21"/>
          <w:szCs w:val="20"/>
        </w:rPr>
        <w:t>C. 使用文明、得体的礼貌用语，尊重照护对象</w:t>
      </w:r>
    </w:p>
    <w:p w14:paraId="195E4856">
      <w:pPr>
        <w:rPr>
          <w:sz w:val="21"/>
          <w:szCs w:val="20"/>
        </w:rPr>
      </w:pPr>
      <w:r>
        <w:rPr>
          <w:sz w:val="21"/>
          <w:szCs w:val="20"/>
        </w:rPr>
        <w:t>D. 对照护对象的文化信仰进行评价</w:t>
      </w:r>
    </w:p>
    <w:p w14:paraId="18CEDEC2">
      <w:pPr>
        <w:rPr>
          <w:sz w:val="21"/>
          <w:szCs w:val="20"/>
        </w:rPr>
      </w:pPr>
      <w:r>
        <w:rPr>
          <w:b/>
          <w:color w:val="008000"/>
          <w:sz w:val="20"/>
          <w:szCs w:val="20"/>
        </w:rPr>
        <w:t>参考答案：C</w:t>
      </w:r>
    </w:p>
    <w:p w14:paraId="62ED8353">
      <w:pPr>
        <w:rPr>
          <w:sz w:val="21"/>
          <w:szCs w:val="20"/>
        </w:rPr>
      </w:pPr>
      <w:r>
        <w:rPr>
          <w:b/>
          <w:sz w:val="21"/>
          <w:szCs w:val="20"/>
        </w:rPr>
        <w:t xml:space="preserve">230. </w:t>
      </w:r>
      <w:r>
        <w:rPr>
          <w:sz w:val="21"/>
          <w:szCs w:val="20"/>
        </w:rPr>
        <w:t>长护师定期为照护对象变换体位，一般2小时翻身一次</w:t>
      </w:r>
      <w:r>
        <w:rPr>
          <w:color w:val="808080"/>
          <w:sz w:val="16"/>
          <w:szCs w:val="20"/>
        </w:rPr>
        <w:t xml:space="preserve">  【判断题】</w:t>
      </w:r>
    </w:p>
    <w:p w14:paraId="34BA43EF">
      <w:pPr>
        <w:rPr>
          <w:sz w:val="21"/>
          <w:szCs w:val="20"/>
        </w:rPr>
      </w:pPr>
      <w:r>
        <w:rPr>
          <w:b/>
          <w:color w:val="FF0000"/>
          <w:sz w:val="21"/>
          <w:szCs w:val="20"/>
        </w:rPr>
        <w:t>A. 正确</w:t>
      </w:r>
    </w:p>
    <w:p w14:paraId="3FA2353F">
      <w:pPr>
        <w:rPr>
          <w:sz w:val="21"/>
          <w:szCs w:val="20"/>
        </w:rPr>
      </w:pPr>
      <w:r>
        <w:rPr>
          <w:sz w:val="21"/>
          <w:szCs w:val="20"/>
        </w:rPr>
        <w:t>B. 错误</w:t>
      </w:r>
    </w:p>
    <w:p w14:paraId="35DCDC97">
      <w:pPr>
        <w:rPr>
          <w:sz w:val="21"/>
          <w:szCs w:val="20"/>
        </w:rPr>
      </w:pPr>
      <w:r>
        <w:rPr>
          <w:b/>
          <w:color w:val="008000"/>
          <w:sz w:val="20"/>
          <w:szCs w:val="20"/>
        </w:rPr>
        <w:t>参考答案：A</w:t>
      </w:r>
    </w:p>
    <w:p w14:paraId="2750D9A6">
      <w:pPr>
        <w:rPr>
          <w:sz w:val="21"/>
          <w:szCs w:val="20"/>
        </w:rPr>
      </w:pPr>
      <w:r>
        <w:rPr>
          <w:sz w:val="21"/>
          <w:szCs w:val="20"/>
        </w:rPr>
        <w:br w:type="page"/>
      </w:r>
    </w:p>
    <w:p w14:paraId="6F9C6FE0">
      <w:pPr>
        <w:rPr>
          <w:sz w:val="21"/>
          <w:szCs w:val="20"/>
        </w:rPr>
      </w:pPr>
      <w:r>
        <w:rPr>
          <w:b/>
          <w:sz w:val="21"/>
          <w:szCs w:val="20"/>
        </w:rPr>
        <w:t xml:space="preserve">231. </w:t>
      </w:r>
      <w:r>
        <w:rPr>
          <w:sz w:val="21"/>
          <w:szCs w:val="20"/>
        </w:rPr>
        <w:t>“防洒碗”或“带挡边碗”的设计特点主要是为了（ ）</w:t>
      </w:r>
      <w:r>
        <w:rPr>
          <w:color w:val="808080"/>
          <w:sz w:val="16"/>
          <w:szCs w:val="20"/>
        </w:rPr>
        <w:t xml:space="preserve">  【单选题】</w:t>
      </w:r>
    </w:p>
    <w:p w14:paraId="33222BA8">
      <w:pPr>
        <w:rPr>
          <w:sz w:val="21"/>
          <w:szCs w:val="20"/>
        </w:rPr>
      </w:pPr>
      <w:r>
        <w:rPr>
          <w:sz w:val="21"/>
          <w:szCs w:val="20"/>
        </w:rPr>
        <w:t>A. 让碗看起来更可爱</w:t>
      </w:r>
    </w:p>
    <w:p w14:paraId="743C8DB0">
      <w:pPr>
        <w:rPr>
          <w:sz w:val="21"/>
          <w:szCs w:val="20"/>
        </w:rPr>
      </w:pPr>
      <w:r>
        <w:rPr>
          <w:sz w:val="21"/>
          <w:szCs w:val="20"/>
        </w:rPr>
        <w:t>B. 降低碗的重量</w:t>
      </w:r>
    </w:p>
    <w:p w14:paraId="3EB2CA8A">
      <w:pPr>
        <w:rPr>
          <w:sz w:val="21"/>
          <w:szCs w:val="20"/>
        </w:rPr>
      </w:pPr>
      <w:r>
        <w:rPr>
          <w:b/>
          <w:color w:val="FF0000"/>
          <w:sz w:val="21"/>
          <w:szCs w:val="20"/>
        </w:rPr>
        <w:t>C. 便于单手舀取食物，防止食物被推出碗外</w:t>
      </w:r>
    </w:p>
    <w:p w14:paraId="62E82374">
      <w:pPr>
        <w:rPr>
          <w:sz w:val="21"/>
          <w:szCs w:val="20"/>
        </w:rPr>
      </w:pPr>
      <w:r>
        <w:rPr>
          <w:sz w:val="21"/>
          <w:szCs w:val="20"/>
        </w:rPr>
        <w:t>D. 让食物冷却得更快</w:t>
      </w:r>
    </w:p>
    <w:p w14:paraId="044264F1">
      <w:pPr>
        <w:rPr>
          <w:sz w:val="21"/>
          <w:szCs w:val="20"/>
        </w:rPr>
      </w:pPr>
      <w:r>
        <w:rPr>
          <w:b/>
          <w:color w:val="008000"/>
          <w:sz w:val="20"/>
          <w:szCs w:val="20"/>
        </w:rPr>
        <w:t>参考答案：C</w:t>
      </w:r>
    </w:p>
    <w:p w14:paraId="0DD49117">
      <w:pPr>
        <w:rPr>
          <w:sz w:val="21"/>
          <w:szCs w:val="20"/>
        </w:rPr>
      </w:pPr>
      <w:r>
        <w:rPr>
          <w:b/>
          <w:sz w:val="21"/>
          <w:szCs w:val="20"/>
        </w:rPr>
        <w:t xml:space="preserve">232. </w:t>
      </w:r>
      <w:r>
        <w:rPr>
          <w:sz w:val="21"/>
          <w:szCs w:val="20"/>
        </w:rPr>
        <w:t>以人为本强调了人的重要性，重视人的价值和尊严，对此理解不正确的是（ ）</w:t>
      </w:r>
      <w:r>
        <w:rPr>
          <w:color w:val="808080"/>
          <w:sz w:val="16"/>
          <w:szCs w:val="20"/>
        </w:rPr>
        <w:t xml:space="preserve">  【单选题】</w:t>
      </w:r>
    </w:p>
    <w:p w14:paraId="3BF432BF">
      <w:pPr>
        <w:rPr>
          <w:sz w:val="21"/>
          <w:szCs w:val="20"/>
        </w:rPr>
      </w:pPr>
      <w:r>
        <w:rPr>
          <w:sz w:val="21"/>
          <w:szCs w:val="20"/>
        </w:rPr>
        <w:t>A. 在照护服务中树立以照护对象为中心的理念</w:t>
      </w:r>
    </w:p>
    <w:p w14:paraId="0F9CE24A">
      <w:pPr>
        <w:rPr>
          <w:sz w:val="21"/>
          <w:szCs w:val="20"/>
        </w:rPr>
      </w:pPr>
      <w:r>
        <w:rPr>
          <w:sz w:val="21"/>
          <w:szCs w:val="20"/>
        </w:rPr>
        <w:t>B. 为照护对象着想</w:t>
      </w:r>
    </w:p>
    <w:p w14:paraId="56BBA9DC">
      <w:pPr>
        <w:rPr>
          <w:sz w:val="21"/>
          <w:szCs w:val="20"/>
        </w:rPr>
      </w:pPr>
      <w:r>
        <w:rPr>
          <w:b/>
          <w:color w:val="FF0000"/>
          <w:sz w:val="21"/>
          <w:szCs w:val="20"/>
        </w:rPr>
        <w:t>C. 满足照护对象所有的需求</w:t>
      </w:r>
    </w:p>
    <w:p w14:paraId="0CB2A383">
      <w:pPr>
        <w:rPr>
          <w:sz w:val="21"/>
          <w:szCs w:val="20"/>
        </w:rPr>
      </w:pPr>
      <w:r>
        <w:rPr>
          <w:sz w:val="21"/>
          <w:szCs w:val="20"/>
        </w:rPr>
        <w:t>D. 切实提高照护对象的获得感</w:t>
      </w:r>
    </w:p>
    <w:p w14:paraId="74E6BB6B">
      <w:pPr>
        <w:rPr>
          <w:sz w:val="21"/>
          <w:szCs w:val="20"/>
        </w:rPr>
      </w:pPr>
      <w:r>
        <w:rPr>
          <w:b/>
          <w:color w:val="008000"/>
          <w:sz w:val="20"/>
          <w:szCs w:val="20"/>
        </w:rPr>
        <w:t>参考答案：C</w:t>
      </w:r>
    </w:p>
    <w:p w14:paraId="63457471">
      <w:pPr>
        <w:rPr>
          <w:sz w:val="21"/>
          <w:szCs w:val="20"/>
        </w:rPr>
      </w:pPr>
      <w:r>
        <w:rPr>
          <w:b/>
          <w:sz w:val="21"/>
          <w:szCs w:val="20"/>
        </w:rPr>
        <w:t xml:space="preserve">233. </w:t>
      </w:r>
      <w:r>
        <w:rPr>
          <w:sz w:val="21"/>
          <w:szCs w:val="20"/>
        </w:rPr>
        <w:t>居家照护场景下，符合用火安全要求的操作（ ）</w:t>
      </w:r>
      <w:r>
        <w:rPr>
          <w:color w:val="808080"/>
          <w:sz w:val="16"/>
          <w:szCs w:val="20"/>
        </w:rPr>
        <w:t xml:space="preserve">  【单选题】</w:t>
      </w:r>
    </w:p>
    <w:p w14:paraId="010826E5">
      <w:pPr>
        <w:rPr>
          <w:sz w:val="21"/>
          <w:szCs w:val="20"/>
        </w:rPr>
      </w:pPr>
      <w:r>
        <w:rPr>
          <w:b/>
          <w:color w:val="FF0000"/>
          <w:sz w:val="21"/>
          <w:szCs w:val="20"/>
        </w:rPr>
        <w:t>A. 用完燃气及时关闭阀门</w:t>
      </w:r>
    </w:p>
    <w:p w14:paraId="255867BF">
      <w:pPr>
        <w:rPr>
          <w:sz w:val="21"/>
          <w:szCs w:val="20"/>
        </w:rPr>
      </w:pPr>
      <w:r>
        <w:rPr>
          <w:sz w:val="21"/>
          <w:szCs w:val="20"/>
        </w:rPr>
        <w:t>B. 在床上吸烟</w:t>
      </w:r>
    </w:p>
    <w:p w14:paraId="71B95027">
      <w:pPr>
        <w:rPr>
          <w:sz w:val="21"/>
          <w:szCs w:val="20"/>
        </w:rPr>
      </w:pPr>
      <w:r>
        <w:rPr>
          <w:sz w:val="21"/>
          <w:szCs w:val="20"/>
        </w:rPr>
        <w:t>C. 用明火照明找物品</w:t>
      </w:r>
    </w:p>
    <w:p w14:paraId="6B12CD25">
      <w:pPr>
        <w:rPr>
          <w:sz w:val="21"/>
          <w:szCs w:val="20"/>
        </w:rPr>
      </w:pPr>
      <w:r>
        <w:rPr>
          <w:sz w:val="21"/>
          <w:szCs w:val="20"/>
        </w:rPr>
        <w:t>D. 燃气热水器安装在密闭空间</w:t>
      </w:r>
    </w:p>
    <w:p w14:paraId="2F8CCEC9">
      <w:pPr>
        <w:rPr>
          <w:sz w:val="21"/>
          <w:szCs w:val="20"/>
        </w:rPr>
      </w:pPr>
      <w:r>
        <w:rPr>
          <w:b/>
          <w:color w:val="008000"/>
          <w:sz w:val="20"/>
          <w:szCs w:val="20"/>
        </w:rPr>
        <w:t>参考答案：A</w:t>
      </w:r>
    </w:p>
    <w:p w14:paraId="7DD710BB">
      <w:pPr>
        <w:rPr>
          <w:sz w:val="21"/>
          <w:szCs w:val="20"/>
        </w:rPr>
      </w:pPr>
      <w:r>
        <w:rPr>
          <w:b/>
          <w:sz w:val="21"/>
          <w:szCs w:val="20"/>
        </w:rPr>
        <w:t xml:space="preserve">234. </w:t>
      </w:r>
      <w:r>
        <w:rPr>
          <w:sz w:val="21"/>
          <w:szCs w:val="20"/>
        </w:rPr>
        <w:t>《长期护理失能等级评估标准》的评估指标不包括（ ）</w:t>
      </w:r>
      <w:r>
        <w:rPr>
          <w:color w:val="808080"/>
          <w:sz w:val="16"/>
          <w:szCs w:val="20"/>
        </w:rPr>
        <w:t xml:space="preserve">  【单选题】</w:t>
      </w:r>
    </w:p>
    <w:p w14:paraId="1D0252E4">
      <w:pPr>
        <w:rPr>
          <w:sz w:val="21"/>
          <w:szCs w:val="20"/>
        </w:rPr>
      </w:pPr>
      <w:r>
        <w:rPr>
          <w:sz w:val="21"/>
          <w:szCs w:val="20"/>
        </w:rPr>
        <w:t>A. 日常生活活动能力</w:t>
      </w:r>
    </w:p>
    <w:p w14:paraId="192BAD0D">
      <w:pPr>
        <w:rPr>
          <w:sz w:val="21"/>
          <w:szCs w:val="20"/>
        </w:rPr>
      </w:pPr>
      <w:r>
        <w:rPr>
          <w:sz w:val="21"/>
          <w:szCs w:val="20"/>
        </w:rPr>
        <w:t>B. 认知能力</w:t>
      </w:r>
    </w:p>
    <w:p w14:paraId="69DAB9AE">
      <w:pPr>
        <w:rPr>
          <w:sz w:val="21"/>
          <w:szCs w:val="20"/>
        </w:rPr>
      </w:pPr>
      <w:r>
        <w:rPr>
          <w:sz w:val="21"/>
          <w:szCs w:val="20"/>
        </w:rPr>
        <w:t>C. 感知觉与沟通能力</w:t>
      </w:r>
    </w:p>
    <w:p w14:paraId="4B3DE679">
      <w:pPr>
        <w:rPr>
          <w:sz w:val="21"/>
          <w:szCs w:val="20"/>
        </w:rPr>
      </w:pPr>
      <w:r>
        <w:rPr>
          <w:b/>
          <w:color w:val="FF0000"/>
          <w:sz w:val="21"/>
          <w:szCs w:val="20"/>
        </w:rPr>
        <w:t>D. 个人发展能力</w:t>
      </w:r>
    </w:p>
    <w:p w14:paraId="15C7EB8C">
      <w:pPr>
        <w:rPr>
          <w:sz w:val="21"/>
          <w:szCs w:val="20"/>
        </w:rPr>
      </w:pPr>
      <w:r>
        <w:rPr>
          <w:b/>
          <w:color w:val="008000"/>
          <w:sz w:val="20"/>
          <w:szCs w:val="20"/>
        </w:rPr>
        <w:t>参考答案：D</w:t>
      </w:r>
    </w:p>
    <w:p w14:paraId="5297B0ED">
      <w:pPr>
        <w:rPr>
          <w:sz w:val="21"/>
          <w:szCs w:val="20"/>
        </w:rPr>
      </w:pPr>
      <w:r>
        <w:rPr>
          <w:b/>
          <w:sz w:val="21"/>
          <w:szCs w:val="20"/>
        </w:rPr>
        <w:t xml:space="preserve">235. </w:t>
      </w:r>
      <w:r>
        <w:rPr>
          <w:sz w:val="21"/>
          <w:szCs w:val="20"/>
        </w:rPr>
        <w:t>下列疾病容易引起噎食和误吸的是（ ）</w:t>
      </w:r>
      <w:r>
        <w:rPr>
          <w:color w:val="808080"/>
          <w:sz w:val="16"/>
          <w:szCs w:val="20"/>
        </w:rPr>
        <w:t xml:space="preserve">  【单选题】</w:t>
      </w:r>
    </w:p>
    <w:p w14:paraId="0D1E1806">
      <w:pPr>
        <w:rPr>
          <w:sz w:val="21"/>
          <w:szCs w:val="20"/>
        </w:rPr>
      </w:pPr>
      <w:r>
        <w:rPr>
          <w:b/>
          <w:color w:val="FF0000"/>
          <w:sz w:val="21"/>
          <w:szCs w:val="20"/>
        </w:rPr>
        <w:t>A. 帕金森</w:t>
      </w:r>
    </w:p>
    <w:p w14:paraId="14DA86C3">
      <w:pPr>
        <w:rPr>
          <w:sz w:val="21"/>
          <w:szCs w:val="20"/>
        </w:rPr>
      </w:pPr>
      <w:r>
        <w:rPr>
          <w:sz w:val="21"/>
          <w:szCs w:val="20"/>
        </w:rPr>
        <w:t>B. 糖尿病</w:t>
      </w:r>
    </w:p>
    <w:p w14:paraId="25E43A96">
      <w:pPr>
        <w:rPr>
          <w:sz w:val="21"/>
          <w:szCs w:val="20"/>
        </w:rPr>
      </w:pPr>
      <w:r>
        <w:rPr>
          <w:sz w:val="21"/>
          <w:szCs w:val="20"/>
        </w:rPr>
        <w:t>C. 高血压</w:t>
      </w:r>
    </w:p>
    <w:p w14:paraId="0666E79A">
      <w:pPr>
        <w:rPr>
          <w:sz w:val="21"/>
          <w:szCs w:val="20"/>
        </w:rPr>
      </w:pPr>
      <w:r>
        <w:rPr>
          <w:sz w:val="21"/>
          <w:szCs w:val="20"/>
        </w:rPr>
        <w:t>D. 骨折</w:t>
      </w:r>
    </w:p>
    <w:p w14:paraId="1E7B406E">
      <w:pPr>
        <w:rPr>
          <w:sz w:val="21"/>
          <w:szCs w:val="20"/>
        </w:rPr>
      </w:pPr>
      <w:r>
        <w:rPr>
          <w:b/>
          <w:color w:val="008000"/>
          <w:sz w:val="20"/>
          <w:szCs w:val="20"/>
        </w:rPr>
        <w:t>参考答案：A</w:t>
      </w:r>
    </w:p>
    <w:p w14:paraId="72596B42">
      <w:pPr>
        <w:rPr>
          <w:sz w:val="21"/>
          <w:szCs w:val="20"/>
        </w:rPr>
      </w:pPr>
      <w:r>
        <w:rPr>
          <w:b/>
          <w:sz w:val="21"/>
          <w:szCs w:val="20"/>
        </w:rPr>
        <w:t xml:space="preserve">236. </w:t>
      </w:r>
      <w:r>
        <w:rPr>
          <w:sz w:val="21"/>
          <w:szCs w:val="20"/>
        </w:rPr>
        <w:t>餐后2小时 血糖的正常范围是 3.8～6.1mmol/L，最高不超过 11.1 mmol/L</w:t>
      </w:r>
      <w:r>
        <w:rPr>
          <w:color w:val="808080"/>
          <w:sz w:val="16"/>
          <w:szCs w:val="20"/>
        </w:rPr>
        <w:t xml:space="preserve">  【判断题】</w:t>
      </w:r>
    </w:p>
    <w:p w14:paraId="53DE5265">
      <w:pPr>
        <w:rPr>
          <w:sz w:val="21"/>
          <w:szCs w:val="20"/>
        </w:rPr>
      </w:pPr>
      <w:r>
        <w:rPr>
          <w:b/>
          <w:color w:val="FF0000"/>
          <w:sz w:val="21"/>
          <w:szCs w:val="20"/>
        </w:rPr>
        <w:t>A. 正确</w:t>
      </w:r>
    </w:p>
    <w:p w14:paraId="54BB84A1">
      <w:pPr>
        <w:rPr>
          <w:sz w:val="21"/>
          <w:szCs w:val="20"/>
        </w:rPr>
      </w:pPr>
      <w:r>
        <w:rPr>
          <w:sz w:val="21"/>
          <w:szCs w:val="20"/>
        </w:rPr>
        <w:t>B. 错误</w:t>
      </w:r>
    </w:p>
    <w:p w14:paraId="4366AA8E">
      <w:pPr>
        <w:rPr>
          <w:sz w:val="21"/>
          <w:szCs w:val="20"/>
        </w:rPr>
      </w:pPr>
      <w:r>
        <w:rPr>
          <w:b/>
          <w:color w:val="008000"/>
          <w:sz w:val="20"/>
          <w:szCs w:val="20"/>
        </w:rPr>
        <w:t>参考答案：A</w:t>
      </w:r>
    </w:p>
    <w:p w14:paraId="04A1B1A1">
      <w:pPr>
        <w:rPr>
          <w:sz w:val="21"/>
          <w:szCs w:val="20"/>
        </w:rPr>
      </w:pPr>
      <w:r>
        <w:rPr>
          <w:b/>
          <w:sz w:val="21"/>
          <w:szCs w:val="20"/>
        </w:rPr>
        <w:t xml:space="preserve">237. </w:t>
      </w:r>
      <w:r>
        <w:rPr>
          <w:sz w:val="21"/>
          <w:szCs w:val="20"/>
        </w:rPr>
        <w:t>给照护对象喂饭时，汤勺量应为（ ）</w:t>
      </w:r>
      <w:r>
        <w:rPr>
          <w:color w:val="808080"/>
          <w:sz w:val="16"/>
          <w:szCs w:val="20"/>
        </w:rPr>
        <w:t xml:space="preserve">  【单选题】</w:t>
      </w:r>
    </w:p>
    <w:p w14:paraId="1028E321">
      <w:pPr>
        <w:rPr>
          <w:sz w:val="21"/>
          <w:szCs w:val="20"/>
        </w:rPr>
      </w:pPr>
      <w:r>
        <w:rPr>
          <w:sz w:val="21"/>
          <w:szCs w:val="20"/>
        </w:rPr>
        <w:t>A. 满勺</w:t>
      </w:r>
    </w:p>
    <w:p w14:paraId="3DA56A85">
      <w:pPr>
        <w:rPr>
          <w:sz w:val="21"/>
          <w:szCs w:val="20"/>
        </w:rPr>
      </w:pPr>
      <w:r>
        <w:rPr>
          <w:sz w:val="21"/>
          <w:szCs w:val="20"/>
        </w:rPr>
        <w:t>B. 2/3满</w:t>
      </w:r>
    </w:p>
    <w:p w14:paraId="718067ED">
      <w:pPr>
        <w:rPr>
          <w:sz w:val="21"/>
          <w:szCs w:val="20"/>
        </w:rPr>
      </w:pPr>
      <w:r>
        <w:rPr>
          <w:sz w:val="21"/>
          <w:szCs w:val="20"/>
        </w:rPr>
        <w:t>C. 1/4满</w:t>
      </w:r>
    </w:p>
    <w:p w14:paraId="2706B5CF">
      <w:pPr>
        <w:rPr>
          <w:sz w:val="21"/>
          <w:szCs w:val="20"/>
        </w:rPr>
      </w:pPr>
      <w:r>
        <w:rPr>
          <w:b/>
          <w:color w:val="FF0000"/>
          <w:sz w:val="21"/>
          <w:szCs w:val="20"/>
        </w:rPr>
        <w:t>D. 1/3满</w:t>
      </w:r>
    </w:p>
    <w:p w14:paraId="7C39B4DB">
      <w:pPr>
        <w:rPr>
          <w:sz w:val="21"/>
          <w:szCs w:val="20"/>
        </w:rPr>
      </w:pPr>
      <w:r>
        <w:rPr>
          <w:b/>
          <w:color w:val="008000"/>
          <w:sz w:val="20"/>
          <w:szCs w:val="20"/>
        </w:rPr>
        <w:t>参考答案：D</w:t>
      </w:r>
    </w:p>
    <w:p w14:paraId="1B0BBB09">
      <w:pPr>
        <w:rPr>
          <w:sz w:val="21"/>
          <w:szCs w:val="20"/>
        </w:rPr>
      </w:pPr>
      <w:r>
        <w:rPr>
          <w:b/>
          <w:sz w:val="21"/>
          <w:szCs w:val="20"/>
        </w:rPr>
        <w:t xml:space="preserve">238. </w:t>
      </w:r>
      <w:r>
        <w:rPr>
          <w:sz w:val="21"/>
          <w:szCs w:val="20"/>
        </w:rPr>
        <w:t>初起火灾的特点是（ ），因此初起阶段是灭火的最佳时机</w:t>
      </w:r>
      <w:r>
        <w:rPr>
          <w:color w:val="808080"/>
          <w:sz w:val="16"/>
          <w:szCs w:val="20"/>
        </w:rPr>
        <w:t xml:space="preserve">  【单选题】</w:t>
      </w:r>
    </w:p>
    <w:p w14:paraId="5BE264BA">
      <w:pPr>
        <w:rPr>
          <w:sz w:val="21"/>
          <w:szCs w:val="20"/>
        </w:rPr>
      </w:pPr>
      <w:r>
        <w:rPr>
          <w:b/>
          <w:color w:val="FF0000"/>
          <w:sz w:val="21"/>
          <w:szCs w:val="20"/>
        </w:rPr>
        <w:t>A. 可燃物燃烧面积小</w:t>
      </w:r>
    </w:p>
    <w:p w14:paraId="79D30DC9">
      <w:pPr>
        <w:rPr>
          <w:sz w:val="21"/>
          <w:szCs w:val="20"/>
        </w:rPr>
      </w:pPr>
      <w:r>
        <w:rPr>
          <w:sz w:val="21"/>
          <w:szCs w:val="20"/>
        </w:rPr>
        <w:t>B. 火势发展较快</w:t>
      </w:r>
    </w:p>
    <w:p w14:paraId="78CB7885">
      <w:pPr>
        <w:rPr>
          <w:sz w:val="21"/>
          <w:szCs w:val="20"/>
        </w:rPr>
      </w:pPr>
      <w:r>
        <w:rPr>
          <w:sz w:val="21"/>
          <w:szCs w:val="20"/>
        </w:rPr>
        <w:t>C. 燃烧速度急剧加快</w:t>
      </w:r>
    </w:p>
    <w:p w14:paraId="413FDD80">
      <w:pPr>
        <w:rPr>
          <w:sz w:val="21"/>
          <w:szCs w:val="20"/>
        </w:rPr>
      </w:pPr>
      <w:r>
        <w:rPr>
          <w:sz w:val="21"/>
          <w:szCs w:val="20"/>
        </w:rPr>
        <w:t>D. 燃烧范围迅速扩大</w:t>
      </w:r>
    </w:p>
    <w:p w14:paraId="30692309">
      <w:pPr>
        <w:rPr>
          <w:sz w:val="21"/>
          <w:szCs w:val="20"/>
        </w:rPr>
      </w:pPr>
      <w:r>
        <w:rPr>
          <w:b/>
          <w:color w:val="008000"/>
          <w:sz w:val="20"/>
          <w:szCs w:val="20"/>
        </w:rPr>
        <w:t>参考答案：A</w:t>
      </w:r>
    </w:p>
    <w:p w14:paraId="003284B6">
      <w:pPr>
        <w:rPr>
          <w:sz w:val="21"/>
          <w:szCs w:val="20"/>
        </w:rPr>
      </w:pPr>
      <w:r>
        <w:rPr>
          <w:b/>
          <w:sz w:val="21"/>
          <w:szCs w:val="20"/>
        </w:rPr>
        <w:t xml:space="preserve">239. </w:t>
      </w:r>
      <w:r>
        <w:rPr>
          <w:sz w:val="21"/>
          <w:szCs w:val="20"/>
        </w:rPr>
        <w:t>长护师更换护理垫时，长护师协助照护对象取（ ）</w:t>
      </w:r>
      <w:r>
        <w:rPr>
          <w:color w:val="808080"/>
          <w:sz w:val="16"/>
          <w:szCs w:val="20"/>
        </w:rPr>
        <w:t xml:space="preserve">  【单选题】</w:t>
      </w:r>
    </w:p>
    <w:p w14:paraId="36BB68FA">
      <w:pPr>
        <w:rPr>
          <w:sz w:val="21"/>
          <w:szCs w:val="20"/>
        </w:rPr>
      </w:pPr>
      <w:r>
        <w:rPr>
          <w:sz w:val="21"/>
          <w:szCs w:val="20"/>
        </w:rPr>
        <w:t>A. 右侧卧位</w:t>
      </w:r>
    </w:p>
    <w:p w14:paraId="064564B1">
      <w:pPr>
        <w:rPr>
          <w:sz w:val="21"/>
          <w:szCs w:val="20"/>
        </w:rPr>
      </w:pPr>
      <w:r>
        <w:rPr>
          <w:b/>
          <w:color w:val="FF0000"/>
          <w:sz w:val="21"/>
          <w:szCs w:val="20"/>
        </w:rPr>
        <w:t>B. 左侧卧位</w:t>
      </w:r>
    </w:p>
    <w:p w14:paraId="65E1436B">
      <w:pPr>
        <w:rPr>
          <w:sz w:val="21"/>
          <w:szCs w:val="20"/>
        </w:rPr>
      </w:pPr>
      <w:r>
        <w:rPr>
          <w:sz w:val="21"/>
          <w:szCs w:val="20"/>
        </w:rPr>
        <w:t>C. 半坐卧位</w:t>
      </w:r>
    </w:p>
    <w:p w14:paraId="7EC1A533">
      <w:pPr>
        <w:rPr>
          <w:sz w:val="21"/>
          <w:szCs w:val="20"/>
        </w:rPr>
      </w:pPr>
      <w:r>
        <w:rPr>
          <w:sz w:val="21"/>
          <w:szCs w:val="20"/>
        </w:rPr>
        <w:t>D. 截石位</w:t>
      </w:r>
    </w:p>
    <w:p w14:paraId="1EC9C4EB">
      <w:pPr>
        <w:rPr>
          <w:sz w:val="21"/>
          <w:szCs w:val="20"/>
        </w:rPr>
      </w:pPr>
      <w:r>
        <w:rPr>
          <w:b/>
          <w:color w:val="008000"/>
          <w:sz w:val="20"/>
          <w:szCs w:val="20"/>
        </w:rPr>
        <w:t>参考答案：B</w:t>
      </w:r>
    </w:p>
    <w:p w14:paraId="7A6E1979">
      <w:pPr>
        <w:rPr>
          <w:sz w:val="21"/>
          <w:szCs w:val="20"/>
        </w:rPr>
      </w:pPr>
      <w:r>
        <w:rPr>
          <w:b/>
          <w:sz w:val="21"/>
          <w:szCs w:val="20"/>
        </w:rPr>
        <w:t xml:space="preserve">240. </w:t>
      </w:r>
      <w:r>
        <w:rPr>
          <w:sz w:val="21"/>
          <w:szCs w:val="20"/>
        </w:rPr>
        <w:t>在脱防护服时，下列操作正确的是（ ）</w:t>
      </w:r>
      <w:r>
        <w:rPr>
          <w:color w:val="808080"/>
          <w:sz w:val="16"/>
          <w:szCs w:val="20"/>
        </w:rPr>
        <w:t xml:space="preserve">  【单选题】</w:t>
      </w:r>
    </w:p>
    <w:p w14:paraId="5B09088C">
      <w:pPr>
        <w:rPr>
          <w:sz w:val="21"/>
          <w:szCs w:val="20"/>
        </w:rPr>
      </w:pPr>
      <w:r>
        <w:rPr>
          <w:sz w:val="21"/>
          <w:szCs w:val="20"/>
        </w:rPr>
        <w:t>A. 在污染区摘口罩和帽子</w:t>
      </w:r>
    </w:p>
    <w:p w14:paraId="45A2908D">
      <w:pPr>
        <w:rPr>
          <w:sz w:val="21"/>
          <w:szCs w:val="20"/>
        </w:rPr>
      </w:pPr>
      <w:r>
        <w:rPr>
          <w:b/>
          <w:color w:val="FF0000"/>
          <w:sz w:val="21"/>
          <w:szCs w:val="20"/>
        </w:rPr>
        <w:t>B. 严格按照区域划分流程进行，切勿在污染区摘口罩帽子</w:t>
      </w:r>
    </w:p>
    <w:p w14:paraId="14545718">
      <w:pPr>
        <w:rPr>
          <w:sz w:val="21"/>
          <w:szCs w:val="20"/>
        </w:rPr>
      </w:pPr>
      <w:r>
        <w:rPr>
          <w:sz w:val="21"/>
          <w:szCs w:val="20"/>
        </w:rPr>
        <w:t>C. 随意摘掉防护用品</w:t>
      </w:r>
    </w:p>
    <w:p w14:paraId="7AE1384C">
      <w:pPr>
        <w:rPr>
          <w:sz w:val="21"/>
          <w:szCs w:val="20"/>
        </w:rPr>
      </w:pPr>
      <w:r>
        <w:rPr>
          <w:sz w:val="21"/>
          <w:szCs w:val="20"/>
        </w:rPr>
        <w:t>D. 在任何区域都可以摘掉防护用品</w:t>
      </w:r>
    </w:p>
    <w:p w14:paraId="79A3DC26">
      <w:pPr>
        <w:rPr>
          <w:sz w:val="21"/>
          <w:szCs w:val="20"/>
        </w:rPr>
      </w:pPr>
      <w:r>
        <w:rPr>
          <w:b/>
          <w:color w:val="008000"/>
          <w:sz w:val="20"/>
          <w:szCs w:val="20"/>
        </w:rPr>
        <w:t>参考答案：B</w:t>
      </w:r>
    </w:p>
    <w:p w14:paraId="38202D9B">
      <w:pPr>
        <w:rPr>
          <w:sz w:val="21"/>
          <w:szCs w:val="20"/>
        </w:rPr>
      </w:pPr>
      <w:r>
        <w:rPr>
          <w:sz w:val="21"/>
          <w:szCs w:val="20"/>
        </w:rPr>
        <w:br w:type="page"/>
      </w:r>
    </w:p>
    <w:p w14:paraId="061AB09F">
      <w:pPr>
        <w:rPr>
          <w:sz w:val="21"/>
          <w:szCs w:val="20"/>
        </w:rPr>
      </w:pPr>
      <w:r>
        <w:rPr>
          <w:b/>
          <w:sz w:val="21"/>
          <w:szCs w:val="20"/>
        </w:rPr>
        <w:t xml:space="preserve">241. </w:t>
      </w:r>
      <w:r>
        <w:rPr>
          <w:sz w:val="21"/>
          <w:szCs w:val="20"/>
        </w:rPr>
        <w:t>长护师协助照护对象床上坐起时，长护师要全程给予协助和充分保护，保证安全，禁止用力拉拽被照护对象的肩</w:t>
      </w:r>
      <w:r>
        <w:rPr>
          <w:color w:val="808080"/>
          <w:sz w:val="16"/>
          <w:szCs w:val="20"/>
        </w:rPr>
        <w:t xml:space="preserve">  【判断题】</w:t>
      </w:r>
    </w:p>
    <w:p w14:paraId="0777F216">
      <w:pPr>
        <w:rPr>
          <w:sz w:val="21"/>
          <w:szCs w:val="20"/>
        </w:rPr>
      </w:pPr>
      <w:r>
        <w:rPr>
          <w:b/>
          <w:color w:val="FF0000"/>
          <w:sz w:val="21"/>
          <w:szCs w:val="20"/>
        </w:rPr>
        <w:t>A. 正确</w:t>
      </w:r>
    </w:p>
    <w:p w14:paraId="0E64D1B9">
      <w:pPr>
        <w:rPr>
          <w:sz w:val="21"/>
          <w:szCs w:val="20"/>
        </w:rPr>
      </w:pPr>
      <w:r>
        <w:rPr>
          <w:sz w:val="21"/>
          <w:szCs w:val="20"/>
        </w:rPr>
        <w:t>B. 错误</w:t>
      </w:r>
    </w:p>
    <w:p w14:paraId="41CA5D4D">
      <w:pPr>
        <w:rPr>
          <w:sz w:val="21"/>
          <w:szCs w:val="20"/>
        </w:rPr>
      </w:pPr>
      <w:r>
        <w:rPr>
          <w:b/>
          <w:color w:val="008000"/>
          <w:sz w:val="20"/>
          <w:szCs w:val="20"/>
        </w:rPr>
        <w:t>参考答案：A</w:t>
      </w:r>
    </w:p>
    <w:p w14:paraId="2D34C8FA">
      <w:pPr>
        <w:rPr>
          <w:sz w:val="21"/>
          <w:szCs w:val="20"/>
        </w:rPr>
      </w:pPr>
      <w:r>
        <w:rPr>
          <w:b/>
          <w:sz w:val="21"/>
          <w:szCs w:val="20"/>
        </w:rPr>
        <w:t xml:space="preserve">242. </w:t>
      </w:r>
      <w:r>
        <w:rPr>
          <w:sz w:val="21"/>
          <w:szCs w:val="20"/>
        </w:rPr>
        <w:t>小王帮王奶奶床上半坐位进食，应尽量将食物置于勺子（ ）</w:t>
      </w:r>
      <w:r>
        <w:rPr>
          <w:color w:val="808080"/>
          <w:sz w:val="16"/>
          <w:szCs w:val="20"/>
        </w:rPr>
        <w:t xml:space="preserve">  【单选题】</w:t>
      </w:r>
    </w:p>
    <w:p w14:paraId="2FA5315B">
      <w:pPr>
        <w:rPr>
          <w:sz w:val="21"/>
          <w:szCs w:val="20"/>
        </w:rPr>
      </w:pPr>
      <w:r>
        <w:rPr>
          <w:sz w:val="21"/>
          <w:szCs w:val="20"/>
        </w:rPr>
        <w:t>A. 后端1/3</w:t>
      </w:r>
    </w:p>
    <w:p w14:paraId="2670DF28">
      <w:pPr>
        <w:rPr>
          <w:sz w:val="21"/>
          <w:szCs w:val="20"/>
        </w:rPr>
      </w:pPr>
      <w:r>
        <w:rPr>
          <w:sz w:val="21"/>
          <w:szCs w:val="20"/>
        </w:rPr>
        <w:t>B. 左边1/2</w:t>
      </w:r>
    </w:p>
    <w:p w14:paraId="142A640A">
      <w:pPr>
        <w:rPr>
          <w:sz w:val="21"/>
          <w:szCs w:val="20"/>
        </w:rPr>
      </w:pPr>
      <w:r>
        <w:rPr>
          <w:b/>
          <w:color w:val="FF0000"/>
          <w:sz w:val="21"/>
          <w:szCs w:val="20"/>
        </w:rPr>
        <w:t>C. 前端1/3</w:t>
      </w:r>
    </w:p>
    <w:p w14:paraId="3ACC0690">
      <w:pPr>
        <w:rPr>
          <w:sz w:val="21"/>
          <w:szCs w:val="20"/>
        </w:rPr>
      </w:pPr>
      <w:r>
        <w:rPr>
          <w:sz w:val="21"/>
          <w:szCs w:val="20"/>
        </w:rPr>
        <w:t>D. 右边1/2</w:t>
      </w:r>
    </w:p>
    <w:p w14:paraId="180BC8A3">
      <w:pPr>
        <w:rPr>
          <w:sz w:val="21"/>
          <w:szCs w:val="20"/>
        </w:rPr>
      </w:pPr>
      <w:r>
        <w:rPr>
          <w:b/>
          <w:color w:val="008000"/>
          <w:sz w:val="20"/>
          <w:szCs w:val="20"/>
        </w:rPr>
        <w:t>参考答案：C</w:t>
      </w:r>
    </w:p>
    <w:p w14:paraId="7DF643AF">
      <w:pPr>
        <w:rPr>
          <w:sz w:val="21"/>
          <w:szCs w:val="20"/>
        </w:rPr>
      </w:pPr>
      <w:r>
        <w:rPr>
          <w:b/>
          <w:sz w:val="21"/>
          <w:szCs w:val="20"/>
        </w:rPr>
        <w:t xml:space="preserve">243. </w:t>
      </w:r>
      <w:r>
        <w:rPr>
          <w:sz w:val="21"/>
          <w:szCs w:val="20"/>
        </w:rPr>
        <w:t>协助截瘫照护对象翻身时，应遵循“由下至上”的原则，先移动下肢，再移动上半身</w:t>
      </w:r>
      <w:r>
        <w:rPr>
          <w:color w:val="808080"/>
          <w:sz w:val="16"/>
          <w:szCs w:val="20"/>
        </w:rPr>
        <w:t xml:space="preserve">  【判断题】</w:t>
      </w:r>
    </w:p>
    <w:p w14:paraId="2D04311E">
      <w:pPr>
        <w:rPr>
          <w:sz w:val="21"/>
          <w:szCs w:val="20"/>
        </w:rPr>
      </w:pPr>
      <w:r>
        <w:rPr>
          <w:sz w:val="21"/>
          <w:szCs w:val="20"/>
        </w:rPr>
        <w:t>A. 正确</w:t>
      </w:r>
    </w:p>
    <w:p w14:paraId="3FA9ED09">
      <w:pPr>
        <w:rPr>
          <w:sz w:val="21"/>
          <w:szCs w:val="20"/>
        </w:rPr>
      </w:pPr>
      <w:r>
        <w:rPr>
          <w:b/>
          <w:color w:val="FF0000"/>
          <w:sz w:val="21"/>
          <w:szCs w:val="20"/>
        </w:rPr>
        <w:t>B. 错误</w:t>
      </w:r>
    </w:p>
    <w:p w14:paraId="2EFF9389">
      <w:pPr>
        <w:rPr>
          <w:sz w:val="21"/>
          <w:szCs w:val="20"/>
        </w:rPr>
      </w:pPr>
      <w:r>
        <w:rPr>
          <w:b/>
          <w:color w:val="008000"/>
          <w:sz w:val="20"/>
          <w:szCs w:val="20"/>
        </w:rPr>
        <w:t>参考答案：B</w:t>
      </w:r>
    </w:p>
    <w:p w14:paraId="29367A34">
      <w:pPr>
        <w:rPr>
          <w:sz w:val="21"/>
          <w:szCs w:val="20"/>
        </w:rPr>
      </w:pPr>
      <w:r>
        <w:rPr>
          <w:b/>
          <w:sz w:val="21"/>
          <w:szCs w:val="20"/>
        </w:rPr>
        <w:t xml:space="preserve">244. </w:t>
      </w:r>
      <w:r>
        <w:rPr>
          <w:sz w:val="21"/>
          <w:szCs w:val="20"/>
        </w:rPr>
        <w:t>长护师协助照护对象上、下床时，避免强行进行照护对象无法完成的动作，以免造成二次伤害</w:t>
      </w:r>
      <w:r>
        <w:rPr>
          <w:color w:val="808080"/>
          <w:sz w:val="16"/>
          <w:szCs w:val="20"/>
        </w:rPr>
        <w:t xml:space="preserve">  【判断题】</w:t>
      </w:r>
    </w:p>
    <w:p w14:paraId="1BC7B017">
      <w:pPr>
        <w:rPr>
          <w:sz w:val="21"/>
          <w:szCs w:val="20"/>
        </w:rPr>
      </w:pPr>
      <w:r>
        <w:rPr>
          <w:b/>
          <w:color w:val="FF0000"/>
          <w:sz w:val="21"/>
          <w:szCs w:val="20"/>
        </w:rPr>
        <w:t>A. 正确</w:t>
      </w:r>
    </w:p>
    <w:p w14:paraId="3A73C631">
      <w:pPr>
        <w:rPr>
          <w:sz w:val="21"/>
          <w:szCs w:val="20"/>
        </w:rPr>
      </w:pPr>
      <w:r>
        <w:rPr>
          <w:sz w:val="21"/>
          <w:szCs w:val="20"/>
        </w:rPr>
        <w:t>B. 错误</w:t>
      </w:r>
    </w:p>
    <w:p w14:paraId="129A9091">
      <w:pPr>
        <w:rPr>
          <w:sz w:val="21"/>
          <w:szCs w:val="20"/>
        </w:rPr>
      </w:pPr>
      <w:r>
        <w:rPr>
          <w:b/>
          <w:color w:val="008000"/>
          <w:sz w:val="20"/>
          <w:szCs w:val="20"/>
        </w:rPr>
        <w:t>参考答案：A</w:t>
      </w:r>
    </w:p>
    <w:p w14:paraId="6D95BC9A">
      <w:pPr>
        <w:rPr>
          <w:sz w:val="21"/>
          <w:szCs w:val="20"/>
        </w:rPr>
      </w:pPr>
      <w:r>
        <w:rPr>
          <w:b/>
          <w:sz w:val="21"/>
          <w:szCs w:val="20"/>
        </w:rPr>
        <w:t xml:space="preserve">245. </w:t>
      </w:r>
      <w:r>
        <w:rPr>
          <w:sz w:val="21"/>
          <w:szCs w:val="20"/>
        </w:rPr>
        <w:t>为照护对象进行手部清洁的时段为（ ）</w:t>
      </w:r>
      <w:r>
        <w:rPr>
          <w:color w:val="808080"/>
          <w:sz w:val="16"/>
          <w:szCs w:val="20"/>
        </w:rPr>
        <w:t xml:space="preserve">  【单选题】</w:t>
      </w:r>
    </w:p>
    <w:p w14:paraId="4BBB7846">
      <w:pPr>
        <w:rPr>
          <w:sz w:val="21"/>
          <w:szCs w:val="20"/>
        </w:rPr>
      </w:pPr>
      <w:r>
        <w:rPr>
          <w:b/>
          <w:color w:val="FF0000"/>
          <w:sz w:val="21"/>
          <w:szCs w:val="20"/>
        </w:rPr>
        <w:t>A. 餐前和便后</w:t>
      </w:r>
    </w:p>
    <w:p w14:paraId="3F7FD851">
      <w:pPr>
        <w:rPr>
          <w:sz w:val="21"/>
          <w:szCs w:val="20"/>
        </w:rPr>
      </w:pPr>
      <w:r>
        <w:rPr>
          <w:sz w:val="21"/>
          <w:szCs w:val="20"/>
        </w:rPr>
        <w:t>B. 午睡前</w:t>
      </w:r>
    </w:p>
    <w:p w14:paraId="03CF4683">
      <w:pPr>
        <w:rPr>
          <w:sz w:val="21"/>
          <w:szCs w:val="20"/>
        </w:rPr>
      </w:pPr>
      <w:r>
        <w:rPr>
          <w:sz w:val="21"/>
          <w:szCs w:val="20"/>
        </w:rPr>
        <w:t>C. 晚上睡觉前</w:t>
      </w:r>
    </w:p>
    <w:p w14:paraId="608D66DA">
      <w:pPr>
        <w:rPr>
          <w:sz w:val="21"/>
          <w:szCs w:val="20"/>
        </w:rPr>
      </w:pPr>
      <w:r>
        <w:rPr>
          <w:sz w:val="21"/>
          <w:szCs w:val="20"/>
        </w:rPr>
        <w:t>D. 餐后和便前</w:t>
      </w:r>
    </w:p>
    <w:p w14:paraId="0A822CA5">
      <w:pPr>
        <w:rPr>
          <w:sz w:val="21"/>
          <w:szCs w:val="20"/>
        </w:rPr>
      </w:pPr>
      <w:r>
        <w:rPr>
          <w:b/>
          <w:color w:val="008000"/>
          <w:sz w:val="20"/>
          <w:szCs w:val="20"/>
        </w:rPr>
        <w:t>参考答案：A</w:t>
      </w:r>
    </w:p>
    <w:p w14:paraId="6B5E8DA5">
      <w:pPr>
        <w:rPr>
          <w:sz w:val="21"/>
          <w:szCs w:val="20"/>
        </w:rPr>
      </w:pPr>
      <w:r>
        <w:rPr>
          <w:b/>
          <w:sz w:val="21"/>
          <w:szCs w:val="20"/>
        </w:rPr>
        <w:t xml:space="preserve">246. </w:t>
      </w:r>
      <w:r>
        <w:rPr>
          <w:sz w:val="21"/>
          <w:szCs w:val="20"/>
        </w:rPr>
        <w:t>长护师协助照护对象床上移动目的，不包括（ ）</w:t>
      </w:r>
      <w:r>
        <w:rPr>
          <w:color w:val="808080"/>
          <w:sz w:val="16"/>
          <w:szCs w:val="20"/>
        </w:rPr>
        <w:t xml:space="preserve">  【单选题】</w:t>
      </w:r>
    </w:p>
    <w:p w14:paraId="294FE6CE">
      <w:pPr>
        <w:rPr>
          <w:sz w:val="21"/>
          <w:szCs w:val="20"/>
        </w:rPr>
      </w:pPr>
      <w:r>
        <w:rPr>
          <w:sz w:val="21"/>
          <w:szCs w:val="20"/>
        </w:rPr>
        <w:t>A. 预防压疮的发生</w:t>
      </w:r>
    </w:p>
    <w:p w14:paraId="6377F72B">
      <w:pPr>
        <w:rPr>
          <w:sz w:val="21"/>
          <w:szCs w:val="20"/>
        </w:rPr>
      </w:pPr>
      <w:r>
        <w:rPr>
          <w:sz w:val="21"/>
          <w:szCs w:val="20"/>
        </w:rPr>
        <w:t>B. 预防血液循环障碍</w:t>
      </w:r>
    </w:p>
    <w:p w14:paraId="7D14349F">
      <w:pPr>
        <w:rPr>
          <w:sz w:val="21"/>
          <w:szCs w:val="20"/>
        </w:rPr>
      </w:pPr>
      <w:r>
        <w:rPr>
          <w:sz w:val="21"/>
          <w:szCs w:val="20"/>
        </w:rPr>
        <w:t>C. 预防坠积性肺炎</w:t>
      </w:r>
    </w:p>
    <w:p w14:paraId="443D07F5">
      <w:pPr>
        <w:rPr>
          <w:sz w:val="21"/>
          <w:szCs w:val="20"/>
        </w:rPr>
      </w:pPr>
      <w:r>
        <w:rPr>
          <w:b/>
          <w:color w:val="FF0000"/>
          <w:sz w:val="21"/>
          <w:szCs w:val="20"/>
        </w:rPr>
        <w:t>D. 预防高血压</w:t>
      </w:r>
    </w:p>
    <w:p w14:paraId="0B98832F">
      <w:pPr>
        <w:rPr>
          <w:sz w:val="21"/>
          <w:szCs w:val="20"/>
        </w:rPr>
      </w:pPr>
      <w:r>
        <w:rPr>
          <w:b/>
          <w:color w:val="008000"/>
          <w:sz w:val="20"/>
          <w:szCs w:val="20"/>
        </w:rPr>
        <w:t>参考答案：D</w:t>
      </w:r>
    </w:p>
    <w:p w14:paraId="41EC392A">
      <w:pPr>
        <w:rPr>
          <w:sz w:val="21"/>
          <w:szCs w:val="20"/>
        </w:rPr>
      </w:pPr>
      <w:r>
        <w:rPr>
          <w:b/>
          <w:sz w:val="21"/>
          <w:szCs w:val="20"/>
        </w:rPr>
        <w:t xml:space="preserve">247. </w:t>
      </w:r>
      <w:r>
        <w:rPr>
          <w:sz w:val="21"/>
          <w:szCs w:val="20"/>
        </w:rPr>
        <w:t>互救腹部冲击法的位置是（ ）</w:t>
      </w:r>
      <w:r>
        <w:rPr>
          <w:color w:val="808080"/>
          <w:sz w:val="16"/>
          <w:szCs w:val="20"/>
        </w:rPr>
        <w:t xml:space="preserve">  【单选题】</w:t>
      </w:r>
    </w:p>
    <w:p w14:paraId="0D201841">
      <w:pPr>
        <w:rPr>
          <w:sz w:val="21"/>
          <w:szCs w:val="20"/>
        </w:rPr>
      </w:pPr>
      <w:r>
        <w:rPr>
          <w:sz w:val="21"/>
          <w:szCs w:val="20"/>
        </w:rPr>
        <w:t>A. 胸骨下部</w:t>
      </w:r>
    </w:p>
    <w:p w14:paraId="3406C541">
      <w:pPr>
        <w:rPr>
          <w:sz w:val="21"/>
          <w:szCs w:val="20"/>
        </w:rPr>
      </w:pPr>
      <w:r>
        <w:rPr>
          <w:b/>
          <w:color w:val="FF0000"/>
          <w:sz w:val="21"/>
          <w:szCs w:val="20"/>
        </w:rPr>
        <w:t>B. 腹部正中线脐上两横指处</w:t>
      </w:r>
    </w:p>
    <w:p w14:paraId="04A27135">
      <w:pPr>
        <w:rPr>
          <w:sz w:val="21"/>
          <w:szCs w:val="20"/>
        </w:rPr>
      </w:pPr>
      <w:r>
        <w:rPr>
          <w:sz w:val="21"/>
          <w:szCs w:val="20"/>
        </w:rPr>
        <w:t>C. 肚脐</w:t>
      </w:r>
    </w:p>
    <w:p w14:paraId="3DDF7A29">
      <w:pPr>
        <w:rPr>
          <w:sz w:val="21"/>
          <w:szCs w:val="20"/>
        </w:rPr>
      </w:pPr>
      <w:r>
        <w:rPr>
          <w:sz w:val="21"/>
          <w:szCs w:val="20"/>
        </w:rPr>
        <w:t>D. 胸部</w:t>
      </w:r>
    </w:p>
    <w:p w14:paraId="6A104715">
      <w:pPr>
        <w:rPr>
          <w:sz w:val="21"/>
          <w:szCs w:val="20"/>
        </w:rPr>
      </w:pPr>
      <w:r>
        <w:rPr>
          <w:b/>
          <w:color w:val="008000"/>
          <w:sz w:val="20"/>
          <w:szCs w:val="20"/>
        </w:rPr>
        <w:t>参考答案：B</w:t>
      </w:r>
    </w:p>
    <w:p w14:paraId="37C98110">
      <w:pPr>
        <w:rPr>
          <w:sz w:val="21"/>
          <w:szCs w:val="20"/>
        </w:rPr>
      </w:pPr>
      <w:r>
        <w:rPr>
          <w:b/>
          <w:sz w:val="21"/>
          <w:szCs w:val="20"/>
        </w:rPr>
        <w:t xml:space="preserve">248. </w:t>
      </w:r>
      <w:r>
        <w:rPr>
          <w:sz w:val="21"/>
          <w:szCs w:val="20"/>
        </w:rPr>
        <w:t>识别噎食照护中，照护对象的典型表现是（ ）</w:t>
      </w:r>
      <w:r>
        <w:rPr>
          <w:color w:val="808080"/>
          <w:sz w:val="16"/>
          <w:szCs w:val="20"/>
        </w:rPr>
        <w:t xml:space="preserve">  【单选题】</w:t>
      </w:r>
    </w:p>
    <w:p w14:paraId="4466B657">
      <w:pPr>
        <w:rPr>
          <w:sz w:val="21"/>
          <w:szCs w:val="20"/>
        </w:rPr>
      </w:pPr>
      <w:r>
        <w:rPr>
          <w:b/>
          <w:color w:val="FF0000"/>
          <w:sz w:val="21"/>
          <w:szCs w:val="20"/>
        </w:rPr>
        <w:t>A. 剧烈咳嗽、呼吸困难</w:t>
      </w:r>
    </w:p>
    <w:p w14:paraId="6C317D8F">
      <w:pPr>
        <w:rPr>
          <w:sz w:val="21"/>
          <w:szCs w:val="20"/>
        </w:rPr>
      </w:pPr>
      <w:r>
        <w:rPr>
          <w:sz w:val="21"/>
          <w:szCs w:val="20"/>
        </w:rPr>
        <w:t>B. 食欲下降</w:t>
      </w:r>
    </w:p>
    <w:p w14:paraId="5B5ACCCF">
      <w:pPr>
        <w:rPr>
          <w:sz w:val="21"/>
          <w:szCs w:val="20"/>
        </w:rPr>
      </w:pPr>
      <w:r>
        <w:rPr>
          <w:sz w:val="21"/>
          <w:szCs w:val="20"/>
        </w:rPr>
        <w:t>C. 呕吐</w:t>
      </w:r>
    </w:p>
    <w:p w14:paraId="76163A9C">
      <w:pPr>
        <w:rPr>
          <w:sz w:val="21"/>
          <w:szCs w:val="20"/>
        </w:rPr>
      </w:pPr>
      <w:r>
        <w:rPr>
          <w:sz w:val="21"/>
          <w:szCs w:val="20"/>
        </w:rPr>
        <w:t>D. 腹痛</w:t>
      </w:r>
    </w:p>
    <w:p w14:paraId="52C01C43">
      <w:pPr>
        <w:rPr>
          <w:sz w:val="21"/>
          <w:szCs w:val="20"/>
        </w:rPr>
      </w:pPr>
      <w:r>
        <w:rPr>
          <w:b/>
          <w:color w:val="008000"/>
          <w:sz w:val="20"/>
          <w:szCs w:val="20"/>
        </w:rPr>
        <w:t>参考答案：A</w:t>
      </w:r>
    </w:p>
    <w:p w14:paraId="64E02EE6">
      <w:pPr>
        <w:rPr>
          <w:sz w:val="21"/>
          <w:szCs w:val="20"/>
        </w:rPr>
      </w:pPr>
      <w:r>
        <w:rPr>
          <w:b/>
          <w:sz w:val="21"/>
          <w:szCs w:val="20"/>
        </w:rPr>
        <w:t xml:space="preserve">249. </w:t>
      </w:r>
      <w:r>
        <w:rPr>
          <w:sz w:val="21"/>
          <w:szCs w:val="20"/>
        </w:rPr>
        <w:t>餐后血糖一般是从进食第一口饭开始到餐后（ ）</w:t>
      </w:r>
      <w:r>
        <w:rPr>
          <w:color w:val="808080"/>
          <w:sz w:val="16"/>
          <w:szCs w:val="20"/>
        </w:rPr>
        <w:t xml:space="preserve">  【单选题】</w:t>
      </w:r>
    </w:p>
    <w:p w14:paraId="66CA843B">
      <w:pPr>
        <w:rPr>
          <w:sz w:val="21"/>
          <w:szCs w:val="20"/>
        </w:rPr>
      </w:pPr>
      <w:r>
        <w:rPr>
          <w:sz w:val="21"/>
          <w:szCs w:val="20"/>
        </w:rPr>
        <w:t>A. 半小时</w:t>
      </w:r>
    </w:p>
    <w:p w14:paraId="5688C4B7">
      <w:pPr>
        <w:rPr>
          <w:sz w:val="21"/>
          <w:szCs w:val="20"/>
        </w:rPr>
      </w:pPr>
      <w:r>
        <w:rPr>
          <w:sz w:val="21"/>
          <w:szCs w:val="20"/>
        </w:rPr>
        <w:t>B. 1小时</w:t>
      </w:r>
    </w:p>
    <w:p w14:paraId="73EF68E1">
      <w:pPr>
        <w:rPr>
          <w:sz w:val="21"/>
          <w:szCs w:val="20"/>
        </w:rPr>
      </w:pPr>
      <w:r>
        <w:rPr>
          <w:b/>
          <w:color w:val="FF0000"/>
          <w:sz w:val="21"/>
          <w:szCs w:val="20"/>
        </w:rPr>
        <w:t>C. 2小时</w:t>
      </w:r>
    </w:p>
    <w:p w14:paraId="3871BF67">
      <w:pPr>
        <w:rPr>
          <w:sz w:val="21"/>
          <w:szCs w:val="20"/>
        </w:rPr>
      </w:pPr>
      <w:r>
        <w:rPr>
          <w:sz w:val="21"/>
          <w:szCs w:val="20"/>
        </w:rPr>
        <w:t>D. 3小时</w:t>
      </w:r>
    </w:p>
    <w:p w14:paraId="4E30CA46">
      <w:pPr>
        <w:rPr>
          <w:sz w:val="21"/>
          <w:szCs w:val="20"/>
        </w:rPr>
      </w:pPr>
      <w:r>
        <w:rPr>
          <w:b/>
          <w:color w:val="008000"/>
          <w:sz w:val="20"/>
          <w:szCs w:val="20"/>
        </w:rPr>
        <w:t>参考答案：C</w:t>
      </w:r>
    </w:p>
    <w:p w14:paraId="05468257">
      <w:pPr>
        <w:rPr>
          <w:sz w:val="21"/>
          <w:szCs w:val="20"/>
        </w:rPr>
      </w:pPr>
      <w:r>
        <w:rPr>
          <w:b/>
          <w:sz w:val="21"/>
          <w:szCs w:val="20"/>
        </w:rPr>
        <w:t xml:space="preserve">250. </w:t>
      </w:r>
      <w:r>
        <w:rPr>
          <w:sz w:val="21"/>
          <w:szCs w:val="20"/>
        </w:rPr>
        <w:t>床旁洗发，水温应控制在（ ）</w:t>
      </w:r>
      <w:r>
        <w:rPr>
          <w:color w:val="808080"/>
          <w:sz w:val="16"/>
          <w:szCs w:val="20"/>
        </w:rPr>
        <w:t xml:space="preserve">  【单选题】</w:t>
      </w:r>
    </w:p>
    <w:p w14:paraId="2F93378E">
      <w:pPr>
        <w:rPr>
          <w:sz w:val="21"/>
          <w:szCs w:val="20"/>
        </w:rPr>
      </w:pPr>
      <w:r>
        <w:rPr>
          <w:sz w:val="21"/>
          <w:szCs w:val="20"/>
        </w:rPr>
        <w:t>A. 36~40℃</w:t>
      </w:r>
    </w:p>
    <w:p w14:paraId="67A12EE8">
      <w:pPr>
        <w:rPr>
          <w:sz w:val="21"/>
          <w:szCs w:val="20"/>
        </w:rPr>
      </w:pPr>
      <w:r>
        <w:rPr>
          <w:sz w:val="21"/>
          <w:szCs w:val="20"/>
        </w:rPr>
        <w:t>B. 35~40℃</w:t>
      </w:r>
    </w:p>
    <w:p w14:paraId="0811FEEC">
      <w:pPr>
        <w:rPr>
          <w:sz w:val="21"/>
          <w:szCs w:val="20"/>
        </w:rPr>
      </w:pPr>
      <w:r>
        <w:rPr>
          <w:b/>
          <w:color w:val="FF0000"/>
          <w:sz w:val="21"/>
          <w:szCs w:val="20"/>
        </w:rPr>
        <w:t>C. 38~40℃</w:t>
      </w:r>
    </w:p>
    <w:p w14:paraId="00A1AC39">
      <w:pPr>
        <w:rPr>
          <w:sz w:val="21"/>
          <w:szCs w:val="20"/>
        </w:rPr>
      </w:pPr>
      <w:r>
        <w:rPr>
          <w:sz w:val="21"/>
          <w:szCs w:val="20"/>
        </w:rPr>
        <w:t>D. 35~36℃</w:t>
      </w:r>
    </w:p>
    <w:p w14:paraId="54DF2FB8">
      <w:pPr>
        <w:rPr>
          <w:sz w:val="21"/>
          <w:szCs w:val="20"/>
        </w:rPr>
      </w:pPr>
      <w:r>
        <w:rPr>
          <w:b/>
          <w:color w:val="008000"/>
          <w:sz w:val="20"/>
          <w:szCs w:val="20"/>
        </w:rPr>
        <w:t>参考答案：C</w:t>
      </w:r>
    </w:p>
    <w:p w14:paraId="0C3C2B05">
      <w:pPr>
        <w:rPr>
          <w:sz w:val="21"/>
          <w:szCs w:val="20"/>
        </w:rPr>
      </w:pPr>
      <w:r>
        <w:rPr>
          <w:sz w:val="21"/>
          <w:szCs w:val="20"/>
        </w:rPr>
        <w:br w:type="page"/>
      </w:r>
    </w:p>
    <w:p w14:paraId="7A6DCD4E">
      <w:pPr>
        <w:rPr>
          <w:sz w:val="21"/>
          <w:szCs w:val="20"/>
        </w:rPr>
      </w:pPr>
      <w:r>
        <w:rPr>
          <w:b/>
          <w:sz w:val="21"/>
          <w:szCs w:val="20"/>
        </w:rPr>
        <w:t xml:space="preserve">251. </w:t>
      </w:r>
      <w:r>
        <w:rPr>
          <w:sz w:val="21"/>
          <w:szCs w:val="20"/>
        </w:rPr>
        <w:t>职业道德的特点不包括的一项是（ ）</w:t>
      </w:r>
      <w:r>
        <w:rPr>
          <w:color w:val="808080"/>
          <w:sz w:val="16"/>
          <w:szCs w:val="20"/>
        </w:rPr>
        <w:t xml:space="preserve">  【单选题】</w:t>
      </w:r>
    </w:p>
    <w:p w14:paraId="6762E46A">
      <w:pPr>
        <w:rPr>
          <w:sz w:val="21"/>
          <w:szCs w:val="20"/>
        </w:rPr>
      </w:pPr>
      <w:r>
        <w:rPr>
          <w:sz w:val="21"/>
          <w:szCs w:val="20"/>
        </w:rPr>
        <w:t>A. 鲜明的行业性和适用性</w:t>
      </w:r>
    </w:p>
    <w:p w14:paraId="72FBDC3A">
      <w:pPr>
        <w:rPr>
          <w:sz w:val="21"/>
          <w:szCs w:val="20"/>
        </w:rPr>
      </w:pPr>
      <w:r>
        <w:rPr>
          <w:sz w:val="21"/>
          <w:szCs w:val="20"/>
        </w:rPr>
        <w:t>B. 内容的稳定性和传承性</w:t>
      </w:r>
    </w:p>
    <w:p w14:paraId="3DC87D40">
      <w:pPr>
        <w:rPr>
          <w:sz w:val="21"/>
          <w:szCs w:val="20"/>
        </w:rPr>
      </w:pPr>
      <w:r>
        <w:rPr>
          <w:b/>
          <w:color w:val="FF0000"/>
          <w:sz w:val="21"/>
          <w:szCs w:val="20"/>
        </w:rPr>
        <w:t>C. 形式的具体性和单一性</w:t>
      </w:r>
    </w:p>
    <w:p w14:paraId="62026477">
      <w:pPr>
        <w:rPr>
          <w:sz w:val="21"/>
          <w:szCs w:val="20"/>
        </w:rPr>
      </w:pPr>
      <w:r>
        <w:rPr>
          <w:sz w:val="21"/>
          <w:szCs w:val="20"/>
        </w:rPr>
        <w:t>D. 实践的约束力和强制性</w:t>
      </w:r>
    </w:p>
    <w:p w14:paraId="01F242FE">
      <w:pPr>
        <w:rPr>
          <w:sz w:val="21"/>
          <w:szCs w:val="20"/>
        </w:rPr>
      </w:pPr>
      <w:r>
        <w:rPr>
          <w:b/>
          <w:color w:val="008000"/>
          <w:sz w:val="20"/>
          <w:szCs w:val="20"/>
        </w:rPr>
        <w:t>参考答案：C</w:t>
      </w:r>
    </w:p>
    <w:p w14:paraId="76FD8EAB">
      <w:pPr>
        <w:rPr>
          <w:sz w:val="21"/>
          <w:szCs w:val="20"/>
        </w:rPr>
      </w:pPr>
      <w:r>
        <w:rPr>
          <w:b/>
          <w:sz w:val="21"/>
          <w:szCs w:val="20"/>
        </w:rPr>
        <w:t xml:space="preserve">252. </w:t>
      </w:r>
      <w:r>
        <w:rPr>
          <w:sz w:val="21"/>
          <w:szCs w:val="20"/>
        </w:rPr>
        <w:t>关于使用降糖药物正确的是（ ）</w:t>
      </w:r>
      <w:r>
        <w:rPr>
          <w:color w:val="808080"/>
          <w:sz w:val="16"/>
          <w:szCs w:val="20"/>
        </w:rPr>
        <w:t xml:space="preserve">  【单选题】</w:t>
      </w:r>
    </w:p>
    <w:p w14:paraId="6D513591">
      <w:pPr>
        <w:rPr>
          <w:sz w:val="21"/>
          <w:szCs w:val="20"/>
        </w:rPr>
      </w:pPr>
      <w:r>
        <w:rPr>
          <w:sz w:val="21"/>
          <w:szCs w:val="20"/>
        </w:rPr>
        <w:t>A. 想什么时候吃药就什么时候吃</w:t>
      </w:r>
    </w:p>
    <w:p w14:paraId="367DA482">
      <w:pPr>
        <w:rPr>
          <w:sz w:val="21"/>
          <w:szCs w:val="20"/>
        </w:rPr>
      </w:pPr>
      <w:r>
        <w:rPr>
          <w:b/>
          <w:color w:val="FF0000"/>
          <w:sz w:val="21"/>
          <w:szCs w:val="20"/>
        </w:rPr>
        <w:t>B. 必须要听从医生的建议，不要随便改变药物的剂量</w:t>
      </w:r>
    </w:p>
    <w:p w14:paraId="0F1BCC9A">
      <w:pPr>
        <w:rPr>
          <w:sz w:val="21"/>
          <w:szCs w:val="20"/>
        </w:rPr>
      </w:pPr>
      <w:r>
        <w:rPr>
          <w:sz w:val="21"/>
          <w:szCs w:val="20"/>
        </w:rPr>
        <w:t>C. 想吃什么药就吃什么药</w:t>
      </w:r>
    </w:p>
    <w:p w14:paraId="4777EC2D">
      <w:pPr>
        <w:rPr>
          <w:sz w:val="21"/>
          <w:szCs w:val="20"/>
        </w:rPr>
      </w:pPr>
      <w:r>
        <w:rPr>
          <w:sz w:val="21"/>
          <w:szCs w:val="20"/>
        </w:rPr>
        <w:t>D. 自己决定要打多少胰岛素</w:t>
      </w:r>
    </w:p>
    <w:p w14:paraId="23469D72">
      <w:pPr>
        <w:rPr>
          <w:sz w:val="21"/>
          <w:szCs w:val="20"/>
        </w:rPr>
      </w:pPr>
      <w:r>
        <w:rPr>
          <w:b/>
          <w:color w:val="008000"/>
          <w:sz w:val="20"/>
          <w:szCs w:val="20"/>
        </w:rPr>
        <w:t>参考答案：B</w:t>
      </w:r>
    </w:p>
    <w:p w14:paraId="64307725">
      <w:pPr>
        <w:rPr>
          <w:sz w:val="21"/>
          <w:szCs w:val="20"/>
        </w:rPr>
      </w:pPr>
      <w:r>
        <w:rPr>
          <w:b/>
          <w:sz w:val="21"/>
          <w:szCs w:val="20"/>
        </w:rPr>
        <w:t xml:space="preserve">253. </w:t>
      </w:r>
      <w:r>
        <w:rPr>
          <w:sz w:val="21"/>
          <w:szCs w:val="20"/>
        </w:rPr>
        <w:t>协助照护对象移动过程中，长护师应靠近床边，双脚前后分开，膝关节弯曲，以利用自身重力</w:t>
      </w:r>
      <w:r>
        <w:rPr>
          <w:color w:val="808080"/>
          <w:sz w:val="16"/>
          <w:szCs w:val="20"/>
        </w:rPr>
        <w:t xml:space="preserve">  【判断题】</w:t>
      </w:r>
    </w:p>
    <w:p w14:paraId="432C996A">
      <w:pPr>
        <w:rPr>
          <w:sz w:val="21"/>
          <w:szCs w:val="20"/>
        </w:rPr>
      </w:pPr>
      <w:r>
        <w:rPr>
          <w:b/>
          <w:color w:val="FF0000"/>
          <w:sz w:val="21"/>
          <w:szCs w:val="20"/>
        </w:rPr>
        <w:t>A. 正确</w:t>
      </w:r>
    </w:p>
    <w:p w14:paraId="4BC207CA">
      <w:pPr>
        <w:rPr>
          <w:sz w:val="21"/>
          <w:szCs w:val="20"/>
        </w:rPr>
      </w:pPr>
      <w:r>
        <w:rPr>
          <w:sz w:val="21"/>
          <w:szCs w:val="20"/>
        </w:rPr>
        <w:t>B. 错误</w:t>
      </w:r>
    </w:p>
    <w:p w14:paraId="5E629FB4">
      <w:pPr>
        <w:rPr>
          <w:sz w:val="21"/>
          <w:szCs w:val="20"/>
        </w:rPr>
      </w:pPr>
      <w:r>
        <w:rPr>
          <w:b/>
          <w:color w:val="008000"/>
          <w:sz w:val="20"/>
          <w:szCs w:val="20"/>
        </w:rPr>
        <w:t>参考答案：A</w:t>
      </w:r>
    </w:p>
    <w:p w14:paraId="036B1D95">
      <w:pPr>
        <w:rPr>
          <w:sz w:val="21"/>
          <w:szCs w:val="20"/>
        </w:rPr>
      </w:pPr>
      <w:r>
        <w:rPr>
          <w:b/>
          <w:sz w:val="21"/>
          <w:szCs w:val="20"/>
        </w:rPr>
        <w:t xml:space="preserve">254. </w:t>
      </w:r>
      <w:r>
        <w:rPr>
          <w:sz w:val="21"/>
          <w:szCs w:val="20"/>
        </w:rPr>
        <w:t>长护师做好食品卫生工作，可增强照护对象的（ ）</w:t>
      </w:r>
      <w:r>
        <w:rPr>
          <w:color w:val="808080"/>
          <w:sz w:val="16"/>
          <w:szCs w:val="20"/>
        </w:rPr>
        <w:t xml:space="preserve">  【单选题】</w:t>
      </w:r>
    </w:p>
    <w:p w14:paraId="51314B0A">
      <w:pPr>
        <w:rPr>
          <w:sz w:val="21"/>
          <w:szCs w:val="20"/>
        </w:rPr>
      </w:pPr>
      <w:r>
        <w:rPr>
          <w:sz w:val="21"/>
          <w:szCs w:val="20"/>
        </w:rPr>
        <w:t>A. 运动能力</w:t>
      </w:r>
    </w:p>
    <w:p w14:paraId="1CCC4689">
      <w:pPr>
        <w:rPr>
          <w:sz w:val="21"/>
          <w:szCs w:val="20"/>
        </w:rPr>
      </w:pPr>
      <w:r>
        <w:rPr>
          <w:b/>
          <w:color w:val="FF0000"/>
          <w:sz w:val="21"/>
          <w:szCs w:val="20"/>
        </w:rPr>
        <w:t>B. 免疫力</w:t>
      </w:r>
    </w:p>
    <w:p w14:paraId="4C2A2F48">
      <w:pPr>
        <w:rPr>
          <w:sz w:val="21"/>
          <w:szCs w:val="20"/>
        </w:rPr>
      </w:pPr>
      <w:r>
        <w:rPr>
          <w:sz w:val="21"/>
          <w:szCs w:val="20"/>
        </w:rPr>
        <w:t>C. 记忆力</w:t>
      </w:r>
    </w:p>
    <w:p w14:paraId="2BAB786C">
      <w:pPr>
        <w:rPr>
          <w:sz w:val="21"/>
          <w:szCs w:val="20"/>
        </w:rPr>
      </w:pPr>
      <w:r>
        <w:rPr>
          <w:sz w:val="21"/>
          <w:szCs w:val="20"/>
        </w:rPr>
        <w:t>D. 视力</w:t>
      </w:r>
    </w:p>
    <w:p w14:paraId="7A0A000A">
      <w:pPr>
        <w:rPr>
          <w:sz w:val="21"/>
          <w:szCs w:val="20"/>
        </w:rPr>
      </w:pPr>
      <w:r>
        <w:rPr>
          <w:b/>
          <w:color w:val="008000"/>
          <w:sz w:val="20"/>
          <w:szCs w:val="20"/>
        </w:rPr>
        <w:t>参考答案：B</w:t>
      </w:r>
    </w:p>
    <w:p w14:paraId="6206FF4D">
      <w:pPr>
        <w:rPr>
          <w:sz w:val="21"/>
          <w:szCs w:val="20"/>
        </w:rPr>
      </w:pPr>
      <w:r>
        <w:rPr>
          <w:b/>
          <w:sz w:val="21"/>
          <w:szCs w:val="20"/>
        </w:rPr>
        <w:t xml:space="preserve">255. </w:t>
      </w:r>
      <w:r>
        <w:rPr>
          <w:sz w:val="21"/>
          <w:szCs w:val="20"/>
        </w:rPr>
        <w:t>可选择普通饮食的照护对象是（）</w:t>
      </w:r>
      <w:r>
        <w:rPr>
          <w:color w:val="808080"/>
          <w:sz w:val="16"/>
          <w:szCs w:val="20"/>
        </w:rPr>
        <w:t xml:space="preserve">  【单选题】</w:t>
      </w:r>
    </w:p>
    <w:p w14:paraId="7270D590">
      <w:pPr>
        <w:rPr>
          <w:sz w:val="21"/>
          <w:szCs w:val="20"/>
        </w:rPr>
      </w:pPr>
      <w:r>
        <w:rPr>
          <w:sz w:val="21"/>
          <w:szCs w:val="20"/>
        </w:rPr>
        <w:t>A. 高热</w:t>
      </w:r>
    </w:p>
    <w:p w14:paraId="39D9A0CE">
      <w:pPr>
        <w:rPr>
          <w:sz w:val="21"/>
          <w:szCs w:val="20"/>
        </w:rPr>
      </w:pPr>
      <w:r>
        <w:rPr>
          <w:sz w:val="21"/>
          <w:szCs w:val="20"/>
        </w:rPr>
        <w:t>B. 胃造瘘</w:t>
      </w:r>
    </w:p>
    <w:p w14:paraId="6D49B7CE">
      <w:pPr>
        <w:rPr>
          <w:sz w:val="21"/>
          <w:szCs w:val="20"/>
        </w:rPr>
      </w:pPr>
      <w:r>
        <w:rPr>
          <w:b/>
          <w:color w:val="FF0000"/>
          <w:sz w:val="21"/>
          <w:szCs w:val="20"/>
        </w:rPr>
        <w:t>C. 消化功能无障碍</w:t>
      </w:r>
    </w:p>
    <w:p w14:paraId="5735C143">
      <w:pPr>
        <w:rPr>
          <w:sz w:val="21"/>
          <w:szCs w:val="20"/>
        </w:rPr>
      </w:pPr>
      <w:r>
        <w:rPr>
          <w:sz w:val="21"/>
          <w:szCs w:val="20"/>
        </w:rPr>
        <w:t>D. 空肠造瘘</w:t>
      </w:r>
    </w:p>
    <w:p w14:paraId="6B988E6C">
      <w:pPr>
        <w:rPr>
          <w:sz w:val="21"/>
          <w:szCs w:val="20"/>
        </w:rPr>
      </w:pPr>
      <w:r>
        <w:rPr>
          <w:b/>
          <w:color w:val="008000"/>
          <w:sz w:val="20"/>
          <w:szCs w:val="20"/>
        </w:rPr>
        <w:t>参考答案：C</w:t>
      </w:r>
    </w:p>
    <w:p w14:paraId="37A2D1EE">
      <w:pPr>
        <w:rPr>
          <w:sz w:val="21"/>
          <w:szCs w:val="20"/>
        </w:rPr>
      </w:pPr>
      <w:r>
        <w:rPr>
          <w:b/>
          <w:sz w:val="21"/>
          <w:szCs w:val="20"/>
        </w:rPr>
        <w:t xml:space="preserve">256. </w:t>
      </w:r>
      <w:r>
        <w:rPr>
          <w:sz w:val="21"/>
          <w:szCs w:val="20"/>
        </w:rPr>
        <w:t>火灾现场使用担架、轮椅或带轮护理床移动照护对象时，应注意（ ）</w:t>
      </w:r>
      <w:r>
        <w:rPr>
          <w:color w:val="808080"/>
          <w:sz w:val="16"/>
          <w:szCs w:val="20"/>
        </w:rPr>
        <w:t xml:space="preserve">  【单选题】</w:t>
      </w:r>
    </w:p>
    <w:p w14:paraId="28278CD1">
      <w:pPr>
        <w:rPr>
          <w:sz w:val="21"/>
          <w:szCs w:val="20"/>
        </w:rPr>
      </w:pPr>
      <w:r>
        <w:rPr>
          <w:sz w:val="21"/>
          <w:szCs w:val="20"/>
        </w:rPr>
        <w:t>A. 测量长期照护对象血压</w:t>
      </w:r>
    </w:p>
    <w:p w14:paraId="572B510D">
      <w:pPr>
        <w:rPr>
          <w:sz w:val="21"/>
          <w:szCs w:val="20"/>
        </w:rPr>
      </w:pPr>
      <w:r>
        <w:rPr>
          <w:b/>
          <w:color w:val="FF0000"/>
          <w:sz w:val="21"/>
          <w:szCs w:val="20"/>
        </w:rPr>
        <w:t>B. 征得长期照护对象同意</w:t>
      </w:r>
    </w:p>
    <w:p w14:paraId="4A06FDF6">
      <w:pPr>
        <w:rPr>
          <w:sz w:val="21"/>
          <w:szCs w:val="20"/>
        </w:rPr>
      </w:pPr>
      <w:r>
        <w:rPr>
          <w:sz w:val="21"/>
          <w:szCs w:val="20"/>
        </w:rPr>
        <w:t>C. 提前做好固定</w:t>
      </w:r>
    </w:p>
    <w:p w14:paraId="1F5E20A4">
      <w:pPr>
        <w:rPr>
          <w:sz w:val="21"/>
          <w:szCs w:val="20"/>
        </w:rPr>
      </w:pPr>
      <w:r>
        <w:rPr>
          <w:sz w:val="21"/>
          <w:szCs w:val="20"/>
        </w:rPr>
        <w:t>D. 洗净双手</w:t>
      </w:r>
    </w:p>
    <w:p w14:paraId="58A413E2">
      <w:pPr>
        <w:rPr>
          <w:sz w:val="21"/>
          <w:szCs w:val="20"/>
        </w:rPr>
      </w:pPr>
      <w:r>
        <w:rPr>
          <w:b/>
          <w:color w:val="008000"/>
          <w:sz w:val="20"/>
          <w:szCs w:val="20"/>
        </w:rPr>
        <w:t>参考答案：B</w:t>
      </w:r>
    </w:p>
    <w:p w14:paraId="1DA1006D">
      <w:pPr>
        <w:rPr>
          <w:sz w:val="21"/>
          <w:szCs w:val="20"/>
        </w:rPr>
      </w:pPr>
      <w:r>
        <w:rPr>
          <w:b/>
          <w:sz w:val="21"/>
          <w:szCs w:val="20"/>
        </w:rPr>
        <w:t xml:space="preserve">257. </w:t>
      </w:r>
      <w:r>
        <w:rPr>
          <w:sz w:val="21"/>
          <w:szCs w:val="20"/>
        </w:rPr>
        <w:t>以下关于进食辅具的基本介绍不正确的是（ ）</w:t>
      </w:r>
      <w:r>
        <w:rPr>
          <w:color w:val="808080"/>
          <w:sz w:val="16"/>
          <w:szCs w:val="20"/>
        </w:rPr>
        <w:t xml:space="preserve">  【单选题】</w:t>
      </w:r>
    </w:p>
    <w:p w14:paraId="6EF8FD40">
      <w:pPr>
        <w:rPr>
          <w:sz w:val="21"/>
          <w:szCs w:val="20"/>
        </w:rPr>
      </w:pPr>
      <w:r>
        <w:rPr>
          <w:sz w:val="21"/>
          <w:szCs w:val="20"/>
        </w:rPr>
        <w:t>A. 进食辅具属于生活自理辅助器具</w:t>
      </w:r>
    </w:p>
    <w:p w14:paraId="57763476">
      <w:pPr>
        <w:rPr>
          <w:sz w:val="21"/>
          <w:szCs w:val="20"/>
        </w:rPr>
      </w:pPr>
      <w:r>
        <w:rPr>
          <w:b/>
          <w:color w:val="FF0000"/>
          <w:sz w:val="21"/>
          <w:szCs w:val="20"/>
        </w:rPr>
        <w:t>B. 使用进食辅具后照护对象进食都可自己完成</w:t>
      </w:r>
    </w:p>
    <w:p w14:paraId="70038241">
      <w:pPr>
        <w:rPr>
          <w:sz w:val="21"/>
          <w:szCs w:val="20"/>
        </w:rPr>
      </w:pPr>
      <w:r>
        <w:rPr>
          <w:sz w:val="21"/>
          <w:szCs w:val="20"/>
        </w:rPr>
        <w:t>C. 可以补偿照护对象因年龄或疾病造成缺失的部分功能</w:t>
      </w:r>
    </w:p>
    <w:p w14:paraId="64F88AB2">
      <w:pPr>
        <w:rPr>
          <w:sz w:val="21"/>
          <w:szCs w:val="20"/>
        </w:rPr>
      </w:pPr>
      <w:r>
        <w:rPr>
          <w:sz w:val="21"/>
          <w:szCs w:val="20"/>
        </w:rPr>
        <w:t>D. 使用进食辅具可提高照护对象的生活自理能力</w:t>
      </w:r>
    </w:p>
    <w:p w14:paraId="5CEC7BFE">
      <w:pPr>
        <w:rPr>
          <w:sz w:val="21"/>
          <w:szCs w:val="20"/>
        </w:rPr>
      </w:pPr>
      <w:r>
        <w:rPr>
          <w:b/>
          <w:color w:val="008000"/>
          <w:sz w:val="20"/>
          <w:szCs w:val="20"/>
        </w:rPr>
        <w:t>参考答案：B</w:t>
      </w:r>
    </w:p>
    <w:p w14:paraId="1DD51AB0">
      <w:pPr>
        <w:rPr>
          <w:sz w:val="21"/>
          <w:szCs w:val="20"/>
        </w:rPr>
      </w:pPr>
      <w:r>
        <w:rPr>
          <w:b/>
          <w:sz w:val="21"/>
          <w:szCs w:val="20"/>
        </w:rPr>
        <w:t xml:space="preserve">258. </w:t>
      </w:r>
      <w:r>
        <w:rPr>
          <w:sz w:val="21"/>
          <w:szCs w:val="20"/>
        </w:rPr>
        <w:t>以下使用坐便椅的注意事项不正确的是（ ）</w:t>
      </w:r>
      <w:r>
        <w:rPr>
          <w:color w:val="808080"/>
          <w:sz w:val="16"/>
          <w:szCs w:val="20"/>
        </w:rPr>
        <w:t xml:space="preserve">  【单选题】</w:t>
      </w:r>
    </w:p>
    <w:p w14:paraId="51724326">
      <w:pPr>
        <w:rPr>
          <w:sz w:val="21"/>
          <w:szCs w:val="20"/>
        </w:rPr>
      </w:pPr>
      <w:r>
        <w:rPr>
          <w:sz w:val="21"/>
          <w:szCs w:val="20"/>
        </w:rPr>
        <w:t>A. 一定要将坐便椅放在相对稳定的地方</w:t>
      </w:r>
    </w:p>
    <w:p w14:paraId="4C57FB09">
      <w:pPr>
        <w:rPr>
          <w:sz w:val="21"/>
          <w:szCs w:val="20"/>
        </w:rPr>
      </w:pPr>
      <w:r>
        <w:rPr>
          <w:b/>
          <w:color w:val="FF0000"/>
          <w:sz w:val="21"/>
          <w:szCs w:val="20"/>
        </w:rPr>
        <w:t>B. 偏瘫的照护对象大便时，长护师应将坐便椅放在其患侧</w:t>
      </w:r>
    </w:p>
    <w:p w14:paraId="2D5F78AC">
      <w:pPr>
        <w:rPr>
          <w:sz w:val="21"/>
          <w:szCs w:val="20"/>
        </w:rPr>
      </w:pPr>
      <w:r>
        <w:rPr>
          <w:sz w:val="21"/>
          <w:szCs w:val="20"/>
        </w:rPr>
        <w:t>C. 当照护对象排泄时，长护师应协助关上门，让其无所顾虑地排泄</w:t>
      </w:r>
    </w:p>
    <w:p w14:paraId="478D1BF7">
      <w:pPr>
        <w:rPr>
          <w:sz w:val="21"/>
          <w:szCs w:val="20"/>
        </w:rPr>
      </w:pPr>
      <w:r>
        <w:rPr>
          <w:sz w:val="21"/>
          <w:szCs w:val="20"/>
        </w:rPr>
        <w:t>D. 放在卧室的坐便椅，不用时要盖好盖子</w:t>
      </w:r>
    </w:p>
    <w:p w14:paraId="4C11DD2B">
      <w:pPr>
        <w:rPr>
          <w:sz w:val="21"/>
          <w:szCs w:val="20"/>
        </w:rPr>
      </w:pPr>
      <w:r>
        <w:rPr>
          <w:b/>
          <w:color w:val="008000"/>
          <w:sz w:val="20"/>
          <w:szCs w:val="20"/>
        </w:rPr>
        <w:t>参考答案：B</w:t>
      </w:r>
    </w:p>
    <w:p w14:paraId="46A2E087">
      <w:pPr>
        <w:rPr>
          <w:sz w:val="21"/>
          <w:szCs w:val="20"/>
        </w:rPr>
      </w:pPr>
      <w:r>
        <w:rPr>
          <w:b/>
          <w:sz w:val="21"/>
          <w:szCs w:val="20"/>
        </w:rPr>
        <w:t xml:space="preserve">259. </w:t>
      </w:r>
      <w:r>
        <w:rPr>
          <w:sz w:val="21"/>
          <w:szCs w:val="20"/>
        </w:rPr>
        <w:t>协助照护对象进行侧卧位自主进食体位摆放，下列做法错误的是（ ）</w:t>
      </w:r>
      <w:r>
        <w:rPr>
          <w:color w:val="808080"/>
          <w:sz w:val="16"/>
          <w:szCs w:val="20"/>
        </w:rPr>
        <w:t xml:space="preserve">  【单选题】</w:t>
      </w:r>
    </w:p>
    <w:p w14:paraId="09F5FAC8">
      <w:pPr>
        <w:rPr>
          <w:sz w:val="21"/>
          <w:szCs w:val="20"/>
        </w:rPr>
      </w:pPr>
      <w:r>
        <w:rPr>
          <w:sz w:val="21"/>
          <w:szCs w:val="20"/>
        </w:rPr>
        <w:t>A. 床头摇高30°～40°</w:t>
      </w:r>
    </w:p>
    <w:p w14:paraId="3136015A">
      <w:pPr>
        <w:rPr>
          <w:sz w:val="21"/>
          <w:szCs w:val="20"/>
        </w:rPr>
      </w:pPr>
      <w:r>
        <w:rPr>
          <w:sz w:val="21"/>
          <w:szCs w:val="20"/>
        </w:rPr>
        <w:t>B. 如果照护对象是左利手，应帮助照护对象右侧卧位</w:t>
      </w:r>
    </w:p>
    <w:p w14:paraId="48ECA8FB">
      <w:pPr>
        <w:rPr>
          <w:sz w:val="21"/>
          <w:szCs w:val="20"/>
        </w:rPr>
      </w:pPr>
      <w:r>
        <w:rPr>
          <w:b/>
          <w:color w:val="FF0000"/>
          <w:sz w:val="21"/>
          <w:szCs w:val="20"/>
        </w:rPr>
        <w:t>C. 如果照护对象是右利手，应帮助照护对象右侧卧位</w:t>
      </w:r>
    </w:p>
    <w:p w14:paraId="3582D5E7">
      <w:pPr>
        <w:rPr>
          <w:sz w:val="21"/>
          <w:szCs w:val="20"/>
        </w:rPr>
      </w:pPr>
      <w:r>
        <w:rPr>
          <w:sz w:val="21"/>
          <w:szCs w:val="20"/>
        </w:rPr>
        <w:t>D. 侧卧位时照护对象背部用大靠枕固定体位</w:t>
      </w:r>
    </w:p>
    <w:p w14:paraId="471004D5">
      <w:pPr>
        <w:rPr>
          <w:sz w:val="21"/>
          <w:szCs w:val="20"/>
        </w:rPr>
      </w:pPr>
      <w:r>
        <w:rPr>
          <w:b/>
          <w:color w:val="008000"/>
          <w:sz w:val="20"/>
          <w:szCs w:val="20"/>
        </w:rPr>
        <w:t>参考答案：C</w:t>
      </w:r>
    </w:p>
    <w:p w14:paraId="0D257C51">
      <w:pPr>
        <w:rPr>
          <w:sz w:val="21"/>
          <w:szCs w:val="20"/>
        </w:rPr>
      </w:pPr>
      <w:r>
        <w:rPr>
          <w:b/>
          <w:sz w:val="21"/>
          <w:szCs w:val="20"/>
        </w:rPr>
        <w:t xml:space="preserve">260. </w:t>
      </w:r>
      <w:r>
        <w:rPr>
          <w:sz w:val="21"/>
          <w:szCs w:val="20"/>
        </w:rPr>
        <w:t>长护师为照护对象提供的功能维护是（ ）</w:t>
      </w:r>
      <w:r>
        <w:rPr>
          <w:color w:val="808080"/>
          <w:sz w:val="16"/>
          <w:szCs w:val="20"/>
        </w:rPr>
        <w:t xml:space="preserve">  【单选题】</w:t>
      </w:r>
    </w:p>
    <w:p w14:paraId="5610A5FD">
      <w:pPr>
        <w:rPr>
          <w:sz w:val="21"/>
          <w:szCs w:val="20"/>
        </w:rPr>
      </w:pPr>
      <w:r>
        <w:rPr>
          <w:b/>
          <w:color w:val="FF0000"/>
          <w:sz w:val="21"/>
          <w:szCs w:val="20"/>
        </w:rPr>
        <w:t>A. 生活功能训练及指导</w:t>
      </w:r>
    </w:p>
    <w:p w14:paraId="4A40066F">
      <w:pPr>
        <w:rPr>
          <w:sz w:val="21"/>
          <w:szCs w:val="20"/>
        </w:rPr>
      </w:pPr>
      <w:r>
        <w:rPr>
          <w:sz w:val="21"/>
          <w:szCs w:val="20"/>
        </w:rPr>
        <w:t>B. 压疮预防护理及指导</w:t>
      </w:r>
    </w:p>
    <w:p w14:paraId="4B26D123">
      <w:pPr>
        <w:rPr>
          <w:sz w:val="21"/>
          <w:szCs w:val="20"/>
        </w:rPr>
      </w:pPr>
      <w:r>
        <w:rPr>
          <w:sz w:val="21"/>
          <w:szCs w:val="20"/>
        </w:rPr>
        <w:t>C. 机构巡护</w:t>
      </w:r>
    </w:p>
    <w:p w14:paraId="0A3F200E">
      <w:pPr>
        <w:rPr>
          <w:sz w:val="21"/>
          <w:szCs w:val="20"/>
        </w:rPr>
      </w:pPr>
      <w:r>
        <w:rPr>
          <w:sz w:val="21"/>
          <w:szCs w:val="20"/>
        </w:rPr>
        <w:t>D. 安全防护及指导</w:t>
      </w:r>
    </w:p>
    <w:p w14:paraId="396B6EB5">
      <w:pPr>
        <w:rPr>
          <w:sz w:val="21"/>
          <w:szCs w:val="20"/>
        </w:rPr>
      </w:pPr>
      <w:r>
        <w:rPr>
          <w:b/>
          <w:color w:val="008000"/>
          <w:sz w:val="20"/>
          <w:szCs w:val="20"/>
        </w:rPr>
        <w:t>参考答案：A</w:t>
      </w:r>
    </w:p>
    <w:p w14:paraId="64F90564">
      <w:pPr>
        <w:rPr>
          <w:sz w:val="21"/>
          <w:szCs w:val="20"/>
        </w:rPr>
      </w:pPr>
      <w:r>
        <w:rPr>
          <w:sz w:val="21"/>
          <w:szCs w:val="20"/>
        </w:rPr>
        <w:br w:type="page"/>
      </w:r>
    </w:p>
    <w:p w14:paraId="70DB8B99">
      <w:pPr>
        <w:rPr>
          <w:sz w:val="21"/>
          <w:szCs w:val="20"/>
        </w:rPr>
      </w:pPr>
      <w:r>
        <w:rPr>
          <w:b/>
          <w:sz w:val="21"/>
          <w:szCs w:val="20"/>
        </w:rPr>
        <w:t xml:space="preserve">261. </w:t>
      </w:r>
      <w:r>
        <w:rPr>
          <w:sz w:val="21"/>
          <w:szCs w:val="20"/>
        </w:rPr>
        <w:t>长护师为照护对象摆放功能体位时要避免对关节和神经的压迫，尤其是偏瘫患者</w:t>
      </w:r>
      <w:r>
        <w:rPr>
          <w:color w:val="808080"/>
          <w:sz w:val="16"/>
          <w:szCs w:val="20"/>
        </w:rPr>
        <w:t xml:space="preserve">  【判断题】</w:t>
      </w:r>
    </w:p>
    <w:p w14:paraId="6FAE13D3">
      <w:pPr>
        <w:rPr>
          <w:sz w:val="21"/>
          <w:szCs w:val="20"/>
        </w:rPr>
      </w:pPr>
      <w:r>
        <w:rPr>
          <w:b/>
          <w:color w:val="FF0000"/>
          <w:sz w:val="21"/>
          <w:szCs w:val="20"/>
        </w:rPr>
        <w:t>A. 正确</w:t>
      </w:r>
    </w:p>
    <w:p w14:paraId="38B7D362">
      <w:pPr>
        <w:rPr>
          <w:sz w:val="21"/>
          <w:szCs w:val="20"/>
        </w:rPr>
      </w:pPr>
      <w:r>
        <w:rPr>
          <w:sz w:val="21"/>
          <w:szCs w:val="20"/>
        </w:rPr>
        <w:t>B. 错误</w:t>
      </w:r>
    </w:p>
    <w:p w14:paraId="1E76432F">
      <w:pPr>
        <w:rPr>
          <w:sz w:val="21"/>
          <w:szCs w:val="20"/>
        </w:rPr>
      </w:pPr>
      <w:r>
        <w:rPr>
          <w:b/>
          <w:color w:val="008000"/>
          <w:sz w:val="20"/>
          <w:szCs w:val="20"/>
        </w:rPr>
        <w:t>参考答案：A</w:t>
      </w:r>
    </w:p>
    <w:p w14:paraId="35F69836">
      <w:pPr>
        <w:rPr>
          <w:sz w:val="21"/>
          <w:szCs w:val="20"/>
        </w:rPr>
      </w:pPr>
      <w:r>
        <w:rPr>
          <w:b/>
          <w:sz w:val="21"/>
          <w:szCs w:val="20"/>
        </w:rPr>
        <w:t xml:space="preserve">262. </w:t>
      </w:r>
      <w:r>
        <w:rPr>
          <w:sz w:val="21"/>
          <w:szCs w:val="20"/>
        </w:rPr>
        <w:t>高血糖最典型的 “三多一少” 症状不包括（）</w:t>
      </w:r>
      <w:r>
        <w:rPr>
          <w:color w:val="808080"/>
          <w:sz w:val="16"/>
          <w:szCs w:val="20"/>
        </w:rPr>
        <w:t xml:space="preserve">  【单选题】</w:t>
      </w:r>
    </w:p>
    <w:p w14:paraId="033D8C48">
      <w:pPr>
        <w:rPr>
          <w:sz w:val="21"/>
          <w:szCs w:val="20"/>
        </w:rPr>
      </w:pPr>
      <w:r>
        <w:rPr>
          <w:sz w:val="21"/>
          <w:szCs w:val="20"/>
        </w:rPr>
        <w:t>A. 多饮</w:t>
      </w:r>
    </w:p>
    <w:p w14:paraId="00C1D12E">
      <w:pPr>
        <w:rPr>
          <w:sz w:val="21"/>
          <w:szCs w:val="20"/>
        </w:rPr>
      </w:pPr>
      <w:r>
        <w:rPr>
          <w:sz w:val="21"/>
          <w:szCs w:val="20"/>
        </w:rPr>
        <w:t>B. 多尿</w:t>
      </w:r>
    </w:p>
    <w:p w14:paraId="699411F0">
      <w:pPr>
        <w:rPr>
          <w:sz w:val="21"/>
          <w:szCs w:val="20"/>
        </w:rPr>
      </w:pPr>
      <w:r>
        <w:rPr>
          <w:sz w:val="21"/>
          <w:szCs w:val="20"/>
        </w:rPr>
        <w:t>C. 多食</w:t>
      </w:r>
    </w:p>
    <w:p w14:paraId="58C7AA4E">
      <w:pPr>
        <w:rPr>
          <w:sz w:val="21"/>
          <w:szCs w:val="20"/>
        </w:rPr>
      </w:pPr>
      <w:r>
        <w:rPr>
          <w:b/>
          <w:color w:val="FF0000"/>
          <w:sz w:val="21"/>
          <w:szCs w:val="20"/>
        </w:rPr>
        <w:t>D. 多睡</w:t>
      </w:r>
    </w:p>
    <w:p w14:paraId="21C73A7E">
      <w:pPr>
        <w:rPr>
          <w:sz w:val="21"/>
          <w:szCs w:val="20"/>
        </w:rPr>
      </w:pPr>
      <w:r>
        <w:rPr>
          <w:b/>
          <w:color w:val="008000"/>
          <w:sz w:val="20"/>
          <w:szCs w:val="20"/>
        </w:rPr>
        <w:t>参考答案：D</w:t>
      </w:r>
    </w:p>
    <w:p w14:paraId="11A764EF">
      <w:pPr>
        <w:rPr>
          <w:sz w:val="21"/>
          <w:szCs w:val="20"/>
        </w:rPr>
      </w:pPr>
      <w:r>
        <w:rPr>
          <w:b/>
          <w:sz w:val="21"/>
          <w:szCs w:val="20"/>
        </w:rPr>
        <w:t xml:space="preserve">263. </w:t>
      </w:r>
      <w:r>
        <w:rPr>
          <w:sz w:val="21"/>
          <w:szCs w:val="20"/>
        </w:rPr>
        <w:t>判断心跳呼吸停止，主要依据是（ ）</w:t>
      </w:r>
      <w:r>
        <w:rPr>
          <w:color w:val="808080"/>
          <w:sz w:val="16"/>
          <w:szCs w:val="20"/>
        </w:rPr>
        <w:t xml:space="preserve">  【单选题】</w:t>
      </w:r>
    </w:p>
    <w:p w14:paraId="3BBCFCB1">
      <w:pPr>
        <w:rPr>
          <w:sz w:val="21"/>
          <w:szCs w:val="20"/>
        </w:rPr>
      </w:pPr>
      <w:r>
        <w:rPr>
          <w:sz w:val="21"/>
          <w:szCs w:val="20"/>
        </w:rPr>
        <w:t>A. 血压测不出</w:t>
      </w:r>
    </w:p>
    <w:p w14:paraId="5150F001">
      <w:pPr>
        <w:rPr>
          <w:sz w:val="21"/>
          <w:szCs w:val="20"/>
        </w:rPr>
      </w:pPr>
      <w:r>
        <w:rPr>
          <w:sz w:val="21"/>
          <w:szCs w:val="20"/>
        </w:rPr>
        <w:t>B. 瞳孔散大</w:t>
      </w:r>
    </w:p>
    <w:p w14:paraId="5FE5A502">
      <w:pPr>
        <w:rPr>
          <w:sz w:val="21"/>
          <w:szCs w:val="20"/>
        </w:rPr>
      </w:pPr>
      <w:r>
        <w:rPr>
          <w:b/>
          <w:color w:val="FF0000"/>
          <w:sz w:val="21"/>
          <w:szCs w:val="20"/>
        </w:rPr>
        <w:t>C. 意识突然丧失，伴呼吸停止（或叹息样呼吸）</w:t>
      </w:r>
    </w:p>
    <w:p w14:paraId="73254CE4">
      <w:pPr>
        <w:rPr>
          <w:sz w:val="21"/>
          <w:szCs w:val="20"/>
        </w:rPr>
      </w:pPr>
      <w:r>
        <w:rPr>
          <w:sz w:val="21"/>
          <w:szCs w:val="20"/>
        </w:rPr>
        <w:t>D. 面色苍白</w:t>
      </w:r>
    </w:p>
    <w:p w14:paraId="5E7F2AC4">
      <w:pPr>
        <w:rPr>
          <w:sz w:val="21"/>
          <w:szCs w:val="20"/>
        </w:rPr>
      </w:pPr>
      <w:r>
        <w:rPr>
          <w:b/>
          <w:color w:val="008000"/>
          <w:sz w:val="20"/>
          <w:szCs w:val="20"/>
        </w:rPr>
        <w:t>参考答案：C</w:t>
      </w:r>
    </w:p>
    <w:p w14:paraId="7602FF32">
      <w:pPr>
        <w:rPr>
          <w:sz w:val="21"/>
          <w:szCs w:val="20"/>
        </w:rPr>
      </w:pPr>
      <w:r>
        <w:rPr>
          <w:b/>
          <w:sz w:val="21"/>
          <w:szCs w:val="20"/>
        </w:rPr>
        <w:t xml:space="preserve">264. </w:t>
      </w:r>
      <w:r>
        <w:rPr>
          <w:sz w:val="21"/>
          <w:szCs w:val="20"/>
        </w:rPr>
        <w:t>长护师拨打“120”电话时，务必确保联系电话畅通</w:t>
      </w:r>
      <w:r>
        <w:rPr>
          <w:color w:val="808080"/>
          <w:sz w:val="16"/>
          <w:szCs w:val="20"/>
        </w:rPr>
        <w:t xml:space="preserve">  【判断题】</w:t>
      </w:r>
    </w:p>
    <w:p w14:paraId="13F6EA31">
      <w:pPr>
        <w:rPr>
          <w:sz w:val="21"/>
          <w:szCs w:val="20"/>
        </w:rPr>
      </w:pPr>
      <w:r>
        <w:rPr>
          <w:b/>
          <w:color w:val="FF0000"/>
          <w:sz w:val="21"/>
          <w:szCs w:val="20"/>
        </w:rPr>
        <w:t>A. 正确</w:t>
      </w:r>
    </w:p>
    <w:p w14:paraId="1A7A13BF">
      <w:pPr>
        <w:rPr>
          <w:sz w:val="21"/>
          <w:szCs w:val="20"/>
        </w:rPr>
      </w:pPr>
      <w:r>
        <w:rPr>
          <w:sz w:val="21"/>
          <w:szCs w:val="20"/>
        </w:rPr>
        <w:t>B. 错误</w:t>
      </w:r>
    </w:p>
    <w:p w14:paraId="2C31912D">
      <w:pPr>
        <w:rPr>
          <w:sz w:val="21"/>
          <w:szCs w:val="20"/>
        </w:rPr>
      </w:pPr>
      <w:r>
        <w:rPr>
          <w:b/>
          <w:color w:val="008000"/>
          <w:sz w:val="20"/>
          <w:szCs w:val="20"/>
        </w:rPr>
        <w:t>参考答案：A</w:t>
      </w:r>
    </w:p>
    <w:p w14:paraId="5C7510A3">
      <w:pPr>
        <w:rPr>
          <w:sz w:val="21"/>
          <w:szCs w:val="20"/>
        </w:rPr>
      </w:pPr>
      <w:r>
        <w:rPr>
          <w:b/>
          <w:sz w:val="21"/>
          <w:szCs w:val="20"/>
        </w:rPr>
        <w:t xml:space="preserve">265. </w:t>
      </w:r>
      <w:r>
        <w:rPr>
          <w:sz w:val="21"/>
          <w:szCs w:val="20"/>
        </w:rPr>
        <w:t>粪便呈酸臭味通常与消化不良有关</w:t>
      </w:r>
      <w:r>
        <w:rPr>
          <w:color w:val="808080"/>
          <w:sz w:val="16"/>
          <w:szCs w:val="20"/>
        </w:rPr>
        <w:t xml:space="preserve">  【判断题】</w:t>
      </w:r>
    </w:p>
    <w:p w14:paraId="0FA3465D">
      <w:pPr>
        <w:rPr>
          <w:sz w:val="21"/>
          <w:szCs w:val="20"/>
        </w:rPr>
      </w:pPr>
      <w:r>
        <w:rPr>
          <w:b/>
          <w:color w:val="FF0000"/>
          <w:sz w:val="21"/>
          <w:szCs w:val="20"/>
        </w:rPr>
        <w:t>A. 正确</w:t>
      </w:r>
    </w:p>
    <w:p w14:paraId="4F8E25DA">
      <w:pPr>
        <w:rPr>
          <w:sz w:val="21"/>
          <w:szCs w:val="20"/>
        </w:rPr>
      </w:pPr>
      <w:r>
        <w:rPr>
          <w:sz w:val="21"/>
          <w:szCs w:val="20"/>
        </w:rPr>
        <w:t>B. 错误</w:t>
      </w:r>
    </w:p>
    <w:p w14:paraId="7D61E638">
      <w:pPr>
        <w:rPr>
          <w:sz w:val="21"/>
          <w:szCs w:val="20"/>
        </w:rPr>
      </w:pPr>
      <w:r>
        <w:rPr>
          <w:b/>
          <w:color w:val="008000"/>
          <w:sz w:val="20"/>
          <w:szCs w:val="20"/>
        </w:rPr>
        <w:t>参考答案：A</w:t>
      </w:r>
    </w:p>
    <w:p w14:paraId="5DEFE09C">
      <w:pPr>
        <w:rPr>
          <w:sz w:val="21"/>
          <w:szCs w:val="20"/>
        </w:rPr>
      </w:pPr>
      <w:r>
        <w:rPr>
          <w:b/>
          <w:sz w:val="21"/>
          <w:szCs w:val="20"/>
        </w:rPr>
        <w:t xml:space="preserve">266. </w:t>
      </w:r>
      <w:r>
        <w:rPr>
          <w:sz w:val="21"/>
          <w:szCs w:val="20"/>
        </w:rPr>
        <w:t>若照护对象四肢均活动不灵，无法坐立，宜采取（ ）进食</w:t>
      </w:r>
      <w:r>
        <w:rPr>
          <w:color w:val="808080"/>
          <w:sz w:val="16"/>
          <w:szCs w:val="20"/>
        </w:rPr>
        <w:t xml:space="preserve">  【单选题】</w:t>
      </w:r>
    </w:p>
    <w:p w14:paraId="024BCB17">
      <w:pPr>
        <w:rPr>
          <w:sz w:val="21"/>
          <w:szCs w:val="20"/>
        </w:rPr>
      </w:pPr>
      <w:r>
        <w:rPr>
          <w:b/>
          <w:color w:val="FF0000"/>
          <w:sz w:val="21"/>
          <w:szCs w:val="20"/>
        </w:rPr>
        <w:t>A. 床上侧卧位</w:t>
      </w:r>
    </w:p>
    <w:p w14:paraId="5E394E17">
      <w:pPr>
        <w:rPr>
          <w:sz w:val="21"/>
          <w:szCs w:val="20"/>
        </w:rPr>
      </w:pPr>
      <w:r>
        <w:rPr>
          <w:sz w:val="21"/>
          <w:szCs w:val="20"/>
        </w:rPr>
        <w:t>B. 床上平卧位</w:t>
      </w:r>
    </w:p>
    <w:p w14:paraId="164782EE">
      <w:pPr>
        <w:rPr>
          <w:sz w:val="21"/>
          <w:szCs w:val="20"/>
        </w:rPr>
      </w:pPr>
      <w:r>
        <w:rPr>
          <w:sz w:val="21"/>
          <w:szCs w:val="20"/>
        </w:rPr>
        <w:t>C. 轮椅坐位</w:t>
      </w:r>
    </w:p>
    <w:p w14:paraId="0A3B21CE">
      <w:pPr>
        <w:rPr>
          <w:sz w:val="21"/>
          <w:szCs w:val="20"/>
        </w:rPr>
      </w:pPr>
      <w:r>
        <w:rPr>
          <w:sz w:val="21"/>
          <w:szCs w:val="20"/>
        </w:rPr>
        <w:t>D. 床上坐位</w:t>
      </w:r>
    </w:p>
    <w:p w14:paraId="7370EEFD">
      <w:pPr>
        <w:rPr>
          <w:sz w:val="21"/>
          <w:szCs w:val="20"/>
        </w:rPr>
      </w:pPr>
      <w:r>
        <w:rPr>
          <w:b/>
          <w:color w:val="008000"/>
          <w:sz w:val="20"/>
          <w:szCs w:val="20"/>
        </w:rPr>
        <w:t>参考答案：A</w:t>
      </w:r>
    </w:p>
    <w:p w14:paraId="768A6CA9">
      <w:pPr>
        <w:rPr>
          <w:sz w:val="21"/>
          <w:szCs w:val="20"/>
        </w:rPr>
      </w:pPr>
      <w:r>
        <w:rPr>
          <w:b/>
          <w:sz w:val="21"/>
          <w:szCs w:val="20"/>
        </w:rPr>
        <w:t xml:space="preserve">267. </w:t>
      </w:r>
      <w:r>
        <w:rPr>
          <w:sz w:val="21"/>
          <w:szCs w:val="20"/>
        </w:rPr>
        <w:t>火灾时的安全区域，通常不包括（ ）</w:t>
      </w:r>
      <w:r>
        <w:rPr>
          <w:color w:val="808080"/>
          <w:sz w:val="16"/>
          <w:szCs w:val="20"/>
        </w:rPr>
        <w:t xml:space="preserve">  【单选题】</w:t>
      </w:r>
    </w:p>
    <w:p w14:paraId="0C8C053D">
      <w:pPr>
        <w:rPr>
          <w:sz w:val="21"/>
          <w:szCs w:val="20"/>
        </w:rPr>
      </w:pPr>
      <w:r>
        <w:rPr>
          <w:sz w:val="21"/>
          <w:szCs w:val="20"/>
        </w:rPr>
        <w:t>A. 空旷场所</w:t>
      </w:r>
    </w:p>
    <w:p w14:paraId="3941BB39">
      <w:pPr>
        <w:rPr>
          <w:sz w:val="21"/>
          <w:szCs w:val="20"/>
        </w:rPr>
      </w:pPr>
      <w:r>
        <w:rPr>
          <w:sz w:val="21"/>
          <w:szCs w:val="20"/>
        </w:rPr>
        <w:t>B. 高层建筑避难层</w:t>
      </w:r>
    </w:p>
    <w:p w14:paraId="7D6F20CE">
      <w:pPr>
        <w:rPr>
          <w:sz w:val="21"/>
          <w:szCs w:val="20"/>
        </w:rPr>
      </w:pPr>
      <w:r>
        <w:rPr>
          <w:sz w:val="21"/>
          <w:szCs w:val="20"/>
        </w:rPr>
        <w:t>C. 防烟楼梯间</w:t>
      </w:r>
    </w:p>
    <w:p w14:paraId="4DD31EAD">
      <w:pPr>
        <w:rPr>
          <w:sz w:val="21"/>
          <w:szCs w:val="20"/>
        </w:rPr>
      </w:pPr>
      <w:r>
        <w:rPr>
          <w:b/>
          <w:color w:val="FF0000"/>
          <w:sz w:val="21"/>
          <w:szCs w:val="20"/>
        </w:rPr>
        <w:t>D. 电梯间</w:t>
      </w:r>
    </w:p>
    <w:p w14:paraId="006C3C14">
      <w:pPr>
        <w:rPr>
          <w:sz w:val="21"/>
          <w:szCs w:val="20"/>
        </w:rPr>
      </w:pPr>
      <w:r>
        <w:rPr>
          <w:b/>
          <w:color w:val="008000"/>
          <w:sz w:val="20"/>
          <w:szCs w:val="20"/>
        </w:rPr>
        <w:t>参考答案：D</w:t>
      </w:r>
    </w:p>
    <w:p w14:paraId="027A8D00">
      <w:pPr>
        <w:rPr>
          <w:sz w:val="21"/>
          <w:szCs w:val="20"/>
        </w:rPr>
      </w:pPr>
      <w:r>
        <w:rPr>
          <w:b/>
          <w:sz w:val="21"/>
          <w:szCs w:val="20"/>
        </w:rPr>
        <w:t xml:space="preserve">268. </w:t>
      </w:r>
      <w:r>
        <w:rPr>
          <w:sz w:val="21"/>
          <w:szCs w:val="20"/>
        </w:rPr>
        <w:t>最容易造成照护对象坠床的是（ ）</w:t>
      </w:r>
      <w:r>
        <w:rPr>
          <w:color w:val="808080"/>
          <w:sz w:val="16"/>
          <w:szCs w:val="20"/>
        </w:rPr>
        <w:t xml:space="preserve">  【单选题】</w:t>
      </w:r>
    </w:p>
    <w:p w14:paraId="767F6440">
      <w:pPr>
        <w:rPr>
          <w:sz w:val="21"/>
          <w:szCs w:val="20"/>
        </w:rPr>
      </w:pPr>
      <w:r>
        <w:rPr>
          <w:b/>
          <w:color w:val="FF0000"/>
          <w:sz w:val="21"/>
          <w:szCs w:val="20"/>
        </w:rPr>
        <w:t>A. 完成照护后未能及时拉起床档</w:t>
      </w:r>
    </w:p>
    <w:p w14:paraId="09CB1F0E">
      <w:pPr>
        <w:rPr>
          <w:sz w:val="21"/>
          <w:szCs w:val="20"/>
        </w:rPr>
      </w:pPr>
      <w:r>
        <w:rPr>
          <w:sz w:val="21"/>
          <w:szCs w:val="20"/>
        </w:rPr>
        <w:t>B. 定期检查对床栏病床进行安全检查</w:t>
      </w:r>
    </w:p>
    <w:p w14:paraId="337CF883">
      <w:pPr>
        <w:rPr>
          <w:sz w:val="21"/>
          <w:szCs w:val="20"/>
        </w:rPr>
      </w:pPr>
      <w:r>
        <w:rPr>
          <w:sz w:val="21"/>
          <w:szCs w:val="20"/>
        </w:rPr>
        <w:t>C. 定时巡查</w:t>
      </w:r>
    </w:p>
    <w:p w14:paraId="236DE0F1">
      <w:pPr>
        <w:rPr>
          <w:sz w:val="21"/>
          <w:szCs w:val="20"/>
        </w:rPr>
      </w:pPr>
      <w:r>
        <w:rPr>
          <w:sz w:val="21"/>
          <w:szCs w:val="20"/>
        </w:rPr>
        <w:t>D. 根据照护对象意识及行动情况调节床的高度</w:t>
      </w:r>
    </w:p>
    <w:p w14:paraId="57E32766">
      <w:pPr>
        <w:rPr>
          <w:sz w:val="21"/>
          <w:szCs w:val="20"/>
        </w:rPr>
      </w:pPr>
      <w:r>
        <w:rPr>
          <w:b/>
          <w:color w:val="008000"/>
          <w:sz w:val="20"/>
          <w:szCs w:val="20"/>
        </w:rPr>
        <w:t>参考答案：A</w:t>
      </w:r>
    </w:p>
    <w:p w14:paraId="5C7E440B">
      <w:pPr>
        <w:rPr>
          <w:sz w:val="21"/>
          <w:szCs w:val="20"/>
        </w:rPr>
      </w:pPr>
      <w:r>
        <w:rPr>
          <w:b/>
          <w:sz w:val="21"/>
          <w:szCs w:val="20"/>
        </w:rPr>
        <w:t xml:space="preserve">269. </w:t>
      </w:r>
      <w:r>
        <w:rPr>
          <w:sz w:val="21"/>
          <w:szCs w:val="20"/>
        </w:rPr>
        <w:t>测脉搏时将（ ）指端并排放在动脉上，压力大小以能摸清楚动脉搏动为限</w:t>
      </w:r>
      <w:r>
        <w:rPr>
          <w:color w:val="808080"/>
          <w:sz w:val="16"/>
          <w:szCs w:val="20"/>
        </w:rPr>
        <w:t xml:space="preserve">  【单选题】</w:t>
      </w:r>
    </w:p>
    <w:p w14:paraId="03043E4C">
      <w:pPr>
        <w:rPr>
          <w:sz w:val="21"/>
          <w:szCs w:val="20"/>
        </w:rPr>
      </w:pPr>
      <w:r>
        <w:rPr>
          <w:sz w:val="21"/>
          <w:szCs w:val="20"/>
        </w:rPr>
        <w:t>A. 无名指、拇指、食指</w:t>
      </w:r>
    </w:p>
    <w:p w14:paraId="3859CBEC">
      <w:pPr>
        <w:rPr>
          <w:sz w:val="21"/>
          <w:szCs w:val="20"/>
        </w:rPr>
      </w:pPr>
      <w:r>
        <w:rPr>
          <w:sz w:val="21"/>
          <w:szCs w:val="20"/>
        </w:rPr>
        <w:t>B. 食指、无名指、拇指</w:t>
      </w:r>
    </w:p>
    <w:p w14:paraId="60283A57">
      <w:pPr>
        <w:rPr>
          <w:sz w:val="21"/>
          <w:szCs w:val="20"/>
        </w:rPr>
      </w:pPr>
      <w:r>
        <w:rPr>
          <w:sz w:val="21"/>
          <w:szCs w:val="20"/>
        </w:rPr>
        <w:t>C. 中指、小智、无名指</w:t>
      </w:r>
    </w:p>
    <w:p w14:paraId="6048572F">
      <w:pPr>
        <w:rPr>
          <w:sz w:val="21"/>
          <w:szCs w:val="20"/>
        </w:rPr>
      </w:pPr>
      <w:r>
        <w:rPr>
          <w:b/>
          <w:color w:val="FF0000"/>
          <w:sz w:val="21"/>
          <w:szCs w:val="20"/>
        </w:rPr>
        <w:t>D. 食指、中指、无名指</w:t>
      </w:r>
    </w:p>
    <w:p w14:paraId="0FC7039D">
      <w:pPr>
        <w:rPr>
          <w:sz w:val="21"/>
          <w:szCs w:val="20"/>
        </w:rPr>
      </w:pPr>
      <w:r>
        <w:rPr>
          <w:b/>
          <w:color w:val="008000"/>
          <w:sz w:val="20"/>
          <w:szCs w:val="20"/>
        </w:rPr>
        <w:t>参考答案：D</w:t>
      </w:r>
    </w:p>
    <w:p w14:paraId="16158226">
      <w:pPr>
        <w:rPr>
          <w:sz w:val="21"/>
          <w:szCs w:val="20"/>
        </w:rPr>
      </w:pPr>
      <w:r>
        <w:rPr>
          <w:b/>
          <w:sz w:val="21"/>
          <w:szCs w:val="20"/>
        </w:rPr>
        <w:t xml:space="preserve">1. </w:t>
      </w:r>
      <w:r>
        <w:rPr>
          <w:sz w:val="21"/>
          <w:szCs w:val="20"/>
        </w:rPr>
        <w:t>粪便呈酸臭味通常与消化不良有关</w:t>
      </w:r>
      <w:r>
        <w:rPr>
          <w:color w:val="808080"/>
          <w:sz w:val="16"/>
          <w:szCs w:val="20"/>
        </w:rPr>
        <w:t xml:space="preserve">  【判断题】</w:t>
      </w:r>
    </w:p>
    <w:p w14:paraId="1F1C13AB">
      <w:pPr>
        <w:rPr>
          <w:sz w:val="21"/>
          <w:szCs w:val="20"/>
        </w:rPr>
      </w:pPr>
      <w:r>
        <w:rPr>
          <w:b/>
          <w:color w:val="FF0000"/>
          <w:sz w:val="21"/>
          <w:szCs w:val="20"/>
        </w:rPr>
        <w:t>A. 正确</w:t>
      </w:r>
    </w:p>
    <w:p w14:paraId="13E5FC91">
      <w:pPr>
        <w:rPr>
          <w:sz w:val="21"/>
          <w:szCs w:val="20"/>
        </w:rPr>
      </w:pPr>
      <w:r>
        <w:rPr>
          <w:sz w:val="21"/>
          <w:szCs w:val="20"/>
        </w:rPr>
        <w:t>B. 错误</w:t>
      </w:r>
    </w:p>
    <w:p w14:paraId="7841046B">
      <w:pPr>
        <w:rPr>
          <w:sz w:val="21"/>
          <w:szCs w:val="20"/>
        </w:rPr>
      </w:pPr>
      <w:r>
        <w:rPr>
          <w:b/>
          <w:color w:val="008000"/>
          <w:sz w:val="20"/>
          <w:szCs w:val="20"/>
        </w:rPr>
        <w:t>参考答案：A</w:t>
      </w:r>
    </w:p>
    <w:p w14:paraId="27DD92F9">
      <w:pPr>
        <w:rPr>
          <w:sz w:val="21"/>
          <w:szCs w:val="20"/>
        </w:rPr>
      </w:pPr>
      <w:r>
        <w:rPr>
          <w:b/>
          <w:sz w:val="21"/>
          <w:szCs w:val="20"/>
        </w:rPr>
        <w:t xml:space="preserve">2. </w:t>
      </w:r>
      <w:r>
        <w:rPr>
          <w:sz w:val="21"/>
          <w:szCs w:val="20"/>
        </w:rPr>
        <w:t>直肠肛门部位有疾病、腹泻的照护对象不宜测肛温</w:t>
      </w:r>
      <w:r>
        <w:rPr>
          <w:color w:val="808080"/>
          <w:sz w:val="16"/>
          <w:szCs w:val="20"/>
        </w:rPr>
        <w:t xml:space="preserve">  【判断题】</w:t>
      </w:r>
    </w:p>
    <w:p w14:paraId="1F8328A9">
      <w:pPr>
        <w:rPr>
          <w:sz w:val="21"/>
          <w:szCs w:val="20"/>
        </w:rPr>
      </w:pPr>
      <w:r>
        <w:rPr>
          <w:b/>
          <w:color w:val="FF0000"/>
          <w:sz w:val="21"/>
          <w:szCs w:val="20"/>
        </w:rPr>
        <w:t>A. 正确</w:t>
      </w:r>
    </w:p>
    <w:p w14:paraId="748CC3CD">
      <w:pPr>
        <w:rPr>
          <w:sz w:val="21"/>
          <w:szCs w:val="20"/>
        </w:rPr>
      </w:pPr>
      <w:r>
        <w:rPr>
          <w:sz w:val="21"/>
          <w:szCs w:val="20"/>
        </w:rPr>
        <w:t>B. 错误</w:t>
      </w:r>
    </w:p>
    <w:p w14:paraId="3309C9A3">
      <w:pPr>
        <w:rPr>
          <w:sz w:val="21"/>
          <w:szCs w:val="20"/>
        </w:rPr>
      </w:pPr>
      <w:r>
        <w:rPr>
          <w:b/>
          <w:color w:val="008000"/>
          <w:sz w:val="20"/>
          <w:szCs w:val="20"/>
        </w:rPr>
        <w:t>参考答案：A</w:t>
      </w:r>
    </w:p>
    <w:p w14:paraId="283334B3">
      <w:pPr>
        <w:rPr>
          <w:sz w:val="21"/>
          <w:szCs w:val="20"/>
        </w:rPr>
      </w:pPr>
      <w:r>
        <w:rPr>
          <w:b/>
          <w:sz w:val="21"/>
          <w:szCs w:val="20"/>
        </w:rPr>
        <w:t xml:space="preserve">3. </w:t>
      </w:r>
      <w:r>
        <w:rPr>
          <w:sz w:val="21"/>
          <w:szCs w:val="20"/>
        </w:rPr>
        <w:t>长护师居家护理服务时所携带的电气设备应选用（ ）</w:t>
      </w:r>
      <w:r>
        <w:rPr>
          <w:color w:val="808080"/>
          <w:sz w:val="16"/>
          <w:szCs w:val="20"/>
        </w:rPr>
        <w:t xml:space="preserve">  【单选题】</w:t>
      </w:r>
    </w:p>
    <w:p w14:paraId="55210B62">
      <w:pPr>
        <w:rPr>
          <w:sz w:val="21"/>
          <w:szCs w:val="20"/>
        </w:rPr>
      </w:pPr>
      <w:r>
        <w:rPr>
          <w:b/>
          <w:color w:val="FF0000"/>
          <w:sz w:val="21"/>
          <w:szCs w:val="20"/>
        </w:rPr>
        <w:t>A. 合格产品</w:t>
      </w:r>
    </w:p>
    <w:p w14:paraId="1101B99B">
      <w:pPr>
        <w:rPr>
          <w:sz w:val="21"/>
          <w:szCs w:val="20"/>
        </w:rPr>
      </w:pPr>
      <w:r>
        <w:rPr>
          <w:sz w:val="21"/>
          <w:szCs w:val="20"/>
        </w:rPr>
        <w:t>B. 耐用产品</w:t>
      </w:r>
    </w:p>
    <w:p w14:paraId="2561169D">
      <w:pPr>
        <w:rPr>
          <w:sz w:val="21"/>
          <w:szCs w:val="20"/>
        </w:rPr>
      </w:pPr>
      <w:r>
        <w:rPr>
          <w:sz w:val="21"/>
          <w:szCs w:val="20"/>
        </w:rPr>
        <w:t>C. 新产品</w:t>
      </w:r>
    </w:p>
    <w:p w14:paraId="3AACDBD3">
      <w:pPr>
        <w:rPr>
          <w:sz w:val="21"/>
          <w:szCs w:val="20"/>
        </w:rPr>
      </w:pPr>
      <w:r>
        <w:rPr>
          <w:sz w:val="21"/>
          <w:szCs w:val="20"/>
        </w:rPr>
        <w:t>D. 智能化产品</w:t>
      </w:r>
    </w:p>
    <w:p w14:paraId="4693827E">
      <w:pPr>
        <w:rPr>
          <w:sz w:val="21"/>
          <w:szCs w:val="20"/>
        </w:rPr>
      </w:pPr>
      <w:r>
        <w:rPr>
          <w:b/>
          <w:color w:val="008000"/>
          <w:sz w:val="20"/>
          <w:szCs w:val="20"/>
        </w:rPr>
        <w:t>参考答案：A</w:t>
      </w:r>
    </w:p>
    <w:p w14:paraId="05756C4E">
      <w:pPr>
        <w:rPr>
          <w:sz w:val="21"/>
          <w:szCs w:val="20"/>
        </w:rPr>
      </w:pPr>
      <w:r>
        <w:rPr>
          <w:b/>
          <w:sz w:val="21"/>
          <w:szCs w:val="20"/>
        </w:rPr>
        <w:t xml:space="preserve">4. </w:t>
      </w:r>
      <w:r>
        <w:rPr>
          <w:sz w:val="21"/>
          <w:szCs w:val="20"/>
        </w:rPr>
        <w:t>长护师协助照护对象摆放舒适体位，下列说法正确的是（ ）</w:t>
      </w:r>
      <w:r>
        <w:rPr>
          <w:color w:val="808080"/>
          <w:sz w:val="16"/>
          <w:szCs w:val="20"/>
        </w:rPr>
        <w:t xml:space="preserve">  【单选题】</w:t>
      </w:r>
    </w:p>
    <w:p w14:paraId="7AF4AAC9">
      <w:pPr>
        <w:rPr>
          <w:sz w:val="21"/>
          <w:szCs w:val="20"/>
        </w:rPr>
      </w:pPr>
      <w:r>
        <w:rPr>
          <w:sz w:val="21"/>
          <w:szCs w:val="20"/>
        </w:rPr>
        <w:t>A. 不宜开展过早</w:t>
      </w:r>
    </w:p>
    <w:p w14:paraId="38534AE2">
      <w:pPr>
        <w:rPr>
          <w:sz w:val="21"/>
          <w:szCs w:val="20"/>
        </w:rPr>
      </w:pPr>
      <w:r>
        <w:rPr>
          <w:b/>
          <w:color w:val="FF0000"/>
          <w:sz w:val="21"/>
          <w:szCs w:val="20"/>
        </w:rPr>
        <w:t>B. 要注意保护隐私</w:t>
      </w:r>
    </w:p>
    <w:p w14:paraId="62A9C5E6">
      <w:pPr>
        <w:rPr>
          <w:sz w:val="21"/>
          <w:szCs w:val="20"/>
        </w:rPr>
      </w:pPr>
      <w:r>
        <w:rPr>
          <w:sz w:val="21"/>
          <w:szCs w:val="20"/>
        </w:rPr>
        <w:t>C. 每1小时变换1次</w:t>
      </w:r>
    </w:p>
    <w:p w14:paraId="6D968117">
      <w:pPr>
        <w:rPr>
          <w:sz w:val="21"/>
          <w:szCs w:val="20"/>
        </w:rPr>
      </w:pPr>
      <w:r>
        <w:rPr>
          <w:sz w:val="21"/>
          <w:szCs w:val="20"/>
        </w:rPr>
        <w:t>D. 无需了解舒适功能体位的基本要求</w:t>
      </w:r>
    </w:p>
    <w:p w14:paraId="49246666">
      <w:pPr>
        <w:rPr>
          <w:sz w:val="21"/>
          <w:szCs w:val="20"/>
        </w:rPr>
      </w:pPr>
      <w:r>
        <w:rPr>
          <w:b/>
          <w:color w:val="008000"/>
          <w:sz w:val="20"/>
          <w:szCs w:val="20"/>
        </w:rPr>
        <w:t>参考答案：B</w:t>
      </w:r>
    </w:p>
    <w:p w14:paraId="58F107CE">
      <w:pPr>
        <w:rPr>
          <w:sz w:val="21"/>
          <w:szCs w:val="20"/>
        </w:rPr>
      </w:pPr>
      <w:r>
        <w:rPr>
          <w:b/>
          <w:sz w:val="21"/>
          <w:szCs w:val="20"/>
        </w:rPr>
        <w:t xml:space="preserve">5. </w:t>
      </w:r>
      <w:r>
        <w:rPr>
          <w:sz w:val="21"/>
          <w:szCs w:val="20"/>
        </w:rPr>
        <w:t>长期照护服务机构晚间照护流程的内容，不包括的是（ ）</w:t>
      </w:r>
      <w:r>
        <w:rPr>
          <w:color w:val="808080"/>
          <w:sz w:val="16"/>
          <w:szCs w:val="20"/>
        </w:rPr>
        <w:t xml:space="preserve">  【单选题】</w:t>
      </w:r>
    </w:p>
    <w:p w14:paraId="01134715">
      <w:pPr>
        <w:rPr>
          <w:sz w:val="21"/>
          <w:szCs w:val="20"/>
        </w:rPr>
      </w:pPr>
      <w:r>
        <w:rPr>
          <w:b/>
          <w:color w:val="FF0000"/>
          <w:sz w:val="21"/>
          <w:szCs w:val="20"/>
        </w:rPr>
        <w:t>A. 组织娱乐活动</w:t>
      </w:r>
    </w:p>
    <w:p w14:paraId="57008C48">
      <w:pPr>
        <w:rPr>
          <w:sz w:val="21"/>
          <w:szCs w:val="20"/>
        </w:rPr>
      </w:pPr>
      <w:r>
        <w:rPr>
          <w:sz w:val="21"/>
          <w:szCs w:val="20"/>
        </w:rPr>
        <w:t>B. 参加晨会</w:t>
      </w:r>
    </w:p>
    <w:p w14:paraId="27A154C9">
      <w:pPr>
        <w:rPr>
          <w:sz w:val="21"/>
          <w:szCs w:val="20"/>
        </w:rPr>
      </w:pPr>
      <w:r>
        <w:rPr>
          <w:sz w:val="21"/>
          <w:szCs w:val="20"/>
        </w:rPr>
        <w:t>C. 晚餐照料</w:t>
      </w:r>
    </w:p>
    <w:p w14:paraId="240FB039">
      <w:pPr>
        <w:rPr>
          <w:sz w:val="21"/>
          <w:szCs w:val="20"/>
        </w:rPr>
      </w:pPr>
      <w:r>
        <w:rPr>
          <w:sz w:val="21"/>
          <w:szCs w:val="20"/>
        </w:rPr>
        <w:t>D. 巡视</w:t>
      </w:r>
    </w:p>
    <w:p w14:paraId="61BB0D8F">
      <w:pPr>
        <w:rPr>
          <w:sz w:val="21"/>
          <w:szCs w:val="20"/>
        </w:rPr>
      </w:pPr>
      <w:r>
        <w:rPr>
          <w:b/>
          <w:color w:val="008000"/>
          <w:sz w:val="20"/>
          <w:szCs w:val="20"/>
        </w:rPr>
        <w:t>参考答案：A</w:t>
      </w:r>
    </w:p>
    <w:p w14:paraId="17334DDF">
      <w:pPr>
        <w:rPr>
          <w:sz w:val="21"/>
          <w:szCs w:val="20"/>
        </w:rPr>
      </w:pPr>
      <w:r>
        <w:rPr>
          <w:b/>
          <w:sz w:val="21"/>
          <w:szCs w:val="20"/>
        </w:rPr>
        <w:t xml:space="preserve">6. </w:t>
      </w:r>
      <w:r>
        <w:rPr>
          <w:sz w:val="21"/>
          <w:szCs w:val="20"/>
        </w:rPr>
        <w:t>非糖尿病照护对象空腹血糖轻度升高（6.1～7.0 mmol/L）， 首要处理措施是（ ）</w:t>
      </w:r>
      <w:r>
        <w:rPr>
          <w:color w:val="808080"/>
          <w:sz w:val="16"/>
          <w:szCs w:val="20"/>
        </w:rPr>
        <w:t xml:space="preserve">  【单选题】</w:t>
      </w:r>
    </w:p>
    <w:p w14:paraId="4AD74553">
      <w:pPr>
        <w:rPr>
          <w:sz w:val="21"/>
          <w:szCs w:val="20"/>
        </w:rPr>
      </w:pPr>
      <w:r>
        <w:rPr>
          <w:sz w:val="21"/>
          <w:szCs w:val="20"/>
        </w:rPr>
        <w:t>A. 立即注射胰岛素</w:t>
      </w:r>
    </w:p>
    <w:p w14:paraId="32A80907">
      <w:pPr>
        <w:rPr>
          <w:sz w:val="21"/>
          <w:szCs w:val="20"/>
        </w:rPr>
      </w:pPr>
      <w:r>
        <w:rPr>
          <w:b/>
          <w:color w:val="FF0000"/>
          <w:sz w:val="21"/>
          <w:szCs w:val="20"/>
        </w:rPr>
        <w:t>B. 调整饮食 + 规律运动</w:t>
      </w:r>
    </w:p>
    <w:p w14:paraId="360CA928">
      <w:pPr>
        <w:rPr>
          <w:sz w:val="21"/>
          <w:szCs w:val="20"/>
        </w:rPr>
      </w:pPr>
      <w:r>
        <w:rPr>
          <w:sz w:val="21"/>
          <w:szCs w:val="20"/>
        </w:rPr>
        <w:t>C. 口服降糖药</w:t>
      </w:r>
    </w:p>
    <w:p w14:paraId="5A3579F7">
      <w:pPr>
        <w:rPr>
          <w:sz w:val="21"/>
          <w:szCs w:val="20"/>
        </w:rPr>
      </w:pPr>
      <w:r>
        <w:rPr>
          <w:sz w:val="21"/>
          <w:szCs w:val="20"/>
        </w:rPr>
        <w:t>D. 卧床休息</w:t>
      </w:r>
    </w:p>
    <w:p w14:paraId="65F27410">
      <w:pPr>
        <w:rPr>
          <w:sz w:val="21"/>
          <w:szCs w:val="20"/>
        </w:rPr>
      </w:pPr>
      <w:r>
        <w:rPr>
          <w:b/>
          <w:color w:val="008000"/>
          <w:sz w:val="20"/>
          <w:szCs w:val="20"/>
        </w:rPr>
        <w:t>参考答案：B</w:t>
      </w:r>
    </w:p>
    <w:p w14:paraId="364DE4AF">
      <w:pPr>
        <w:rPr>
          <w:sz w:val="21"/>
          <w:szCs w:val="20"/>
        </w:rPr>
      </w:pPr>
      <w:r>
        <w:rPr>
          <w:b/>
          <w:sz w:val="21"/>
          <w:szCs w:val="20"/>
        </w:rPr>
        <w:t xml:space="preserve">7. </w:t>
      </w:r>
      <w:r>
        <w:rPr>
          <w:sz w:val="21"/>
          <w:szCs w:val="20"/>
        </w:rPr>
        <w:t>《长期护理保险服务目录》规定了照护服务的具体项目，是长护师开展服务的直接依据</w:t>
      </w:r>
      <w:r>
        <w:rPr>
          <w:color w:val="808080"/>
          <w:sz w:val="16"/>
          <w:szCs w:val="20"/>
        </w:rPr>
        <w:t xml:space="preserve">  【判断题】</w:t>
      </w:r>
    </w:p>
    <w:p w14:paraId="341A23E5">
      <w:pPr>
        <w:rPr>
          <w:sz w:val="21"/>
          <w:szCs w:val="20"/>
        </w:rPr>
      </w:pPr>
      <w:r>
        <w:rPr>
          <w:b/>
          <w:color w:val="FF0000"/>
          <w:sz w:val="21"/>
          <w:szCs w:val="20"/>
        </w:rPr>
        <w:t>A. 正确</w:t>
      </w:r>
    </w:p>
    <w:p w14:paraId="451CEB57">
      <w:pPr>
        <w:rPr>
          <w:sz w:val="21"/>
          <w:szCs w:val="20"/>
        </w:rPr>
      </w:pPr>
      <w:r>
        <w:rPr>
          <w:sz w:val="21"/>
          <w:szCs w:val="20"/>
        </w:rPr>
        <w:t>B. 错误</w:t>
      </w:r>
    </w:p>
    <w:p w14:paraId="3DAD66E1">
      <w:pPr>
        <w:rPr>
          <w:sz w:val="21"/>
          <w:szCs w:val="20"/>
        </w:rPr>
      </w:pPr>
      <w:r>
        <w:rPr>
          <w:b/>
          <w:color w:val="008000"/>
          <w:sz w:val="20"/>
          <w:szCs w:val="20"/>
        </w:rPr>
        <w:t>参考答案：A</w:t>
      </w:r>
    </w:p>
    <w:p w14:paraId="3327145B">
      <w:pPr>
        <w:rPr>
          <w:sz w:val="21"/>
          <w:szCs w:val="20"/>
        </w:rPr>
      </w:pPr>
      <w:r>
        <w:rPr>
          <w:b/>
          <w:sz w:val="21"/>
          <w:szCs w:val="20"/>
        </w:rPr>
        <w:t xml:space="preserve">8. </w:t>
      </w:r>
      <w:r>
        <w:rPr>
          <w:sz w:val="21"/>
          <w:szCs w:val="20"/>
        </w:rPr>
        <w:t>以下对预防低血糖无效的是（ ）</w:t>
      </w:r>
      <w:r>
        <w:rPr>
          <w:color w:val="808080"/>
          <w:sz w:val="16"/>
          <w:szCs w:val="20"/>
        </w:rPr>
        <w:t xml:space="preserve">  【单选题】</w:t>
      </w:r>
    </w:p>
    <w:p w14:paraId="2BA1641E">
      <w:pPr>
        <w:rPr>
          <w:sz w:val="21"/>
          <w:szCs w:val="20"/>
        </w:rPr>
      </w:pPr>
      <w:r>
        <w:rPr>
          <w:sz w:val="21"/>
          <w:szCs w:val="20"/>
        </w:rPr>
        <w:t>A. 按医护人员的指示用药</w:t>
      </w:r>
    </w:p>
    <w:p w14:paraId="23DF49DC">
      <w:pPr>
        <w:rPr>
          <w:sz w:val="21"/>
          <w:szCs w:val="20"/>
        </w:rPr>
      </w:pPr>
      <w:r>
        <w:rPr>
          <w:sz w:val="21"/>
          <w:szCs w:val="20"/>
        </w:rPr>
        <w:t>B. 饮食定时定量</w:t>
      </w:r>
    </w:p>
    <w:p w14:paraId="535C9CE4">
      <w:pPr>
        <w:rPr>
          <w:sz w:val="21"/>
          <w:szCs w:val="20"/>
        </w:rPr>
      </w:pPr>
      <w:r>
        <w:rPr>
          <w:b/>
          <w:color w:val="FF0000"/>
          <w:sz w:val="21"/>
          <w:szCs w:val="20"/>
        </w:rPr>
        <w:t>C. 多饮酒，空腹饮酒</w:t>
      </w:r>
    </w:p>
    <w:p w14:paraId="710258AC">
      <w:pPr>
        <w:rPr>
          <w:sz w:val="21"/>
          <w:szCs w:val="20"/>
        </w:rPr>
      </w:pPr>
      <w:r>
        <w:rPr>
          <w:sz w:val="21"/>
          <w:szCs w:val="20"/>
        </w:rPr>
        <w:t>D. 监测血糖</w:t>
      </w:r>
    </w:p>
    <w:p w14:paraId="45662EC0">
      <w:pPr>
        <w:rPr>
          <w:sz w:val="21"/>
          <w:szCs w:val="20"/>
        </w:rPr>
      </w:pPr>
      <w:r>
        <w:rPr>
          <w:b/>
          <w:color w:val="008000"/>
          <w:sz w:val="20"/>
          <w:szCs w:val="20"/>
        </w:rPr>
        <w:t>参考答案：C</w:t>
      </w:r>
    </w:p>
    <w:p w14:paraId="6D8FEE0B">
      <w:pPr>
        <w:rPr>
          <w:sz w:val="21"/>
          <w:szCs w:val="20"/>
        </w:rPr>
      </w:pPr>
      <w:r>
        <w:rPr>
          <w:b/>
          <w:sz w:val="21"/>
          <w:szCs w:val="20"/>
        </w:rPr>
        <w:t xml:space="preserve">9. </w:t>
      </w:r>
      <w:r>
        <w:rPr>
          <w:sz w:val="21"/>
          <w:szCs w:val="20"/>
        </w:rPr>
        <w:t>在摆放良肢位过程中，如果照护对象主诉疼痛或不适，长护师应（ ）</w:t>
      </w:r>
      <w:r>
        <w:rPr>
          <w:color w:val="808080"/>
          <w:sz w:val="16"/>
          <w:szCs w:val="20"/>
        </w:rPr>
        <w:t xml:space="preserve">  【单选题】</w:t>
      </w:r>
    </w:p>
    <w:p w14:paraId="7C24F245">
      <w:pPr>
        <w:rPr>
          <w:sz w:val="21"/>
          <w:szCs w:val="20"/>
        </w:rPr>
      </w:pPr>
      <w:r>
        <w:rPr>
          <w:sz w:val="21"/>
          <w:szCs w:val="20"/>
        </w:rPr>
        <w:t>A. 鼓励照护对象忍耐，以保持标准姿势</w:t>
      </w:r>
    </w:p>
    <w:p w14:paraId="6FF707F8">
      <w:pPr>
        <w:rPr>
          <w:sz w:val="21"/>
          <w:szCs w:val="20"/>
        </w:rPr>
      </w:pPr>
      <w:r>
        <w:rPr>
          <w:sz w:val="21"/>
          <w:szCs w:val="20"/>
        </w:rPr>
        <w:t>B. 告知照护对象这是正常反应，不必在意</w:t>
      </w:r>
    </w:p>
    <w:p w14:paraId="726182A9">
      <w:pPr>
        <w:rPr>
          <w:sz w:val="21"/>
          <w:szCs w:val="20"/>
        </w:rPr>
      </w:pPr>
      <w:r>
        <w:rPr>
          <w:b/>
          <w:color w:val="FF0000"/>
          <w:sz w:val="21"/>
          <w:szCs w:val="20"/>
        </w:rPr>
        <w:t>C. 立即停止操作，检查原因并调整摆放方案</w:t>
      </w:r>
    </w:p>
    <w:p w14:paraId="0543CCB7">
      <w:pPr>
        <w:rPr>
          <w:sz w:val="21"/>
          <w:szCs w:val="20"/>
        </w:rPr>
      </w:pPr>
      <w:r>
        <w:rPr>
          <w:sz w:val="21"/>
          <w:szCs w:val="20"/>
        </w:rPr>
        <w:t>D. 使用约束带固定，防止照护对象乱动</w:t>
      </w:r>
    </w:p>
    <w:p w14:paraId="390AA396">
      <w:pPr>
        <w:rPr>
          <w:sz w:val="21"/>
          <w:szCs w:val="20"/>
        </w:rPr>
      </w:pPr>
      <w:r>
        <w:rPr>
          <w:b/>
          <w:color w:val="008000"/>
          <w:sz w:val="20"/>
          <w:szCs w:val="20"/>
        </w:rPr>
        <w:t>参考答案：C</w:t>
      </w:r>
    </w:p>
    <w:p w14:paraId="1FE20561">
      <w:pPr>
        <w:rPr>
          <w:sz w:val="21"/>
          <w:szCs w:val="20"/>
        </w:rPr>
      </w:pPr>
      <w:r>
        <w:rPr>
          <w:b/>
          <w:sz w:val="21"/>
          <w:szCs w:val="20"/>
        </w:rPr>
        <w:t xml:space="preserve">10. </w:t>
      </w:r>
      <w:r>
        <w:rPr>
          <w:sz w:val="21"/>
          <w:szCs w:val="20"/>
        </w:rPr>
        <w:t>常见的排泄辅具不包括（ ）</w:t>
      </w:r>
      <w:r>
        <w:rPr>
          <w:color w:val="808080"/>
          <w:sz w:val="16"/>
          <w:szCs w:val="20"/>
        </w:rPr>
        <w:t xml:space="preserve">  【单选题】</w:t>
      </w:r>
    </w:p>
    <w:p w14:paraId="029E81DC">
      <w:pPr>
        <w:rPr>
          <w:sz w:val="21"/>
          <w:szCs w:val="20"/>
        </w:rPr>
      </w:pPr>
      <w:r>
        <w:rPr>
          <w:sz w:val="21"/>
          <w:szCs w:val="20"/>
        </w:rPr>
        <w:t>A. 便椅</w:t>
      </w:r>
    </w:p>
    <w:p w14:paraId="0EF23A23">
      <w:pPr>
        <w:rPr>
          <w:sz w:val="21"/>
          <w:szCs w:val="20"/>
        </w:rPr>
      </w:pPr>
      <w:r>
        <w:rPr>
          <w:sz w:val="21"/>
          <w:szCs w:val="20"/>
        </w:rPr>
        <w:t>B. 便盆</w:t>
      </w:r>
    </w:p>
    <w:p w14:paraId="537D2199">
      <w:pPr>
        <w:rPr>
          <w:sz w:val="21"/>
          <w:szCs w:val="20"/>
        </w:rPr>
      </w:pPr>
      <w:r>
        <w:rPr>
          <w:sz w:val="21"/>
          <w:szCs w:val="20"/>
        </w:rPr>
        <w:t>C. 尿壶</w:t>
      </w:r>
    </w:p>
    <w:p w14:paraId="2D915409">
      <w:pPr>
        <w:rPr>
          <w:sz w:val="21"/>
          <w:szCs w:val="20"/>
        </w:rPr>
      </w:pPr>
      <w:r>
        <w:rPr>
          <w:b/>
          <w:color w:val="FF0000"/>
          <w:sz w:val="21"/>
          <w:szCs w:val="20"/>
        </w:rPr>
        <w:t>D. 尿垫</w:t>
      </w:r>
    </w:p>
    <w:p w14:paraId="40CF07E0">
      <w:pPr>
        <w:rPr>
          <w:sz w:val="21"/>
          <w:szCs w:val="20"/>
        </w:rPr>
      </w:pPr>
      <w:r>
        <w:rPr>
          <w:b/>
          <w:color w:val="008000"/>
          <w:sz w:val="20"/>
          <w:szCs w:val="20"/>
        </w:rPr>
        <w:t>参考答案：D</w:t>
      </w:r>
    </w:p>
    <w:p w14:paraId="02C9D677">
      <w:pPr>
        <w:rPr>
          <w:sz w:val="21"/>
          <w:szCs w:val="20"/>
        </w:rPr>
      </w:pPr>
      <w:r>
        <w:rPr>
          <w:sz w:val="21"/>
          <w:szCs w:val="20"/>
        </w:rPr>
        <w:br w:type="page"/>
      </w:r>
    </w:p>
    <w:p w14:paraId="46FA3349">
      <w:pPr>
        <w:rPr>
          <w:sz w:val="21"/>
          <w:szCs w:val="20"/>
        </w:rPr>
      </w:pPr>
      <w:r>
        <w:rPr>
          <w:b/>
          <w:sz w:val="21"/>
          <w:szCs w:val="20"/>
        </w:rPr>
        <w:t xml:space="preserve">11. </w:t>
      </w:r>
      <w:r>
        <w:rPr>
          <w:sz w:val="21"/>
          <w:szCs w:val="20"/>
        </w:rPr>
        <w:t>根据《老年人权益保障法》中的规定，老年人不受法律保护的基本权益是（ ）</w:t>
      </w:r>
      <w:r>
        <w:rPr>
          <w:color w:val="808080"/>
          <w:sz w:val="16"/>
          <w:szCs w:val="20"/>
        </w:rPr>
        <w:t xml:space="preserve">  【单选题】</w:t>
      </w:r>
    </w:p>
    <w:p w14:paraId="49903099">
      <w:pPr>
        <w:rPr>
          <w:sz w:val="21"/>
          <w:szCs w:val="20"/>
        </w:rPr>
      </w:pPr>
      <w:r>
        <w:rPr>
          <w:sz w:val="21"/>
          <w:szCs w:val="20"/>
        </w:rPr>
        <w:t>A. 获得家庭赡养和扶养的权利</w:t>
      </w:r>
    </w:p>
    <w:p w14:paraId="7F51A24D">
      <w:pPr>
        <w:rPr>
          <w:sz w:val="21"/>
          <w:szCs w:val="20"/>
        </w:rPr>
      </w:pPr>
      <w:r>
        <w:rPr>
          <w:sz w:val="21"/>
          <w:szCs w:val="20"/>
        </w:rPr>
        <w:t>B. 参与社会发展和共享发展成果的权利</w:t>
      </w:r>
    </w:p>
    <w:p w14:paraId="3BB676C3">
      <w:pPr>
        <w:rPr>
          <w:sz w:val="21"/>
          <w:szCs w:val="20"/>
        </w:rPr>
      </w:pPr>
      <w:r>
        <w:rPr>
          <w:b/>
          <w:color w:val="FF0000"/>
          <w:sz w:val="21"/>
          <w:szCs w:val="20"/>
        </w:rPr>
        <w:t>C. 享有免费医疗服务的权利</w:t>
      </w:r>
    </w:p>
    <w:p w14:paraId="4CC2165F">
      <w:pPr>
        <w:rPr>
          <w:sz w:val="21"/>
          <w:szCs w:val="20"/>
        </w:rPr>
      </w:pPr>
      <w:r>
        <w:rPr>
          <w:sz w:val="21"/>
          <w:szCs w:val="20"/>
        </w:rPr>
        <w:t>D. 获得社会救助和社会福利的权利</w:t>
      </w:r>
    </w:p>
    <w:p w14:paraId="702B3917">
      <w:pPr>
        <w:rPr>
          <w:sz w:val="21"/>
          <w:szCs w:val="20"/>
        </w:rPr>
      </w:pPr>
      <w:r>
        <w:rPr>
          <w:b/>
          <w:color w:val="008000"/>
          <w:sz w:val="20"/>
          <w:szCs w:val="20"/>
        </w:rPr>
        <w:t>参考答案：C</w:t>
      </w:r>
    </w:p>
    <w:p w14:paraId="45321A87">
      <w:pPr>
        <w:rPr>
          <w:sz w:val="21"/>
          <w:szCs w:val="20"/>
        </w:rPr>
      </w:pPr>
      <w:r>
        <w:rPr>
          <w:b/>
          <w:sz w:val="21"/>
          <w:szCs w:val="20"/>
        </w:rPr>
        <w:t xml:space="preserve">12. </w:t>
      </w:r>
      <w:r>
        <w:rPr>
          <w:sz w:val="21"/>
          <w:szCs w:val="20"/>
        </w:rPr>
        <w:t>照护区域的消防栓标识被物品遮挡时，只要照护人员知晓位置，无需立即清理遮挡物</w:t>
      </w:r>
      <w:r>
        <w:rPr>
          <w:color w:val="808080"/>
          <w:sz w:val="16"/>
          <w:szCs w:val="20"/>
        </w:rPr>
        <w:t xml:space="preserve">  【判断题】</w:t>
      </w:r>
    </w:p>
    <w:p w14:paraId="05359751">
      <w:pPr>
        <w:rPr>
          <w:sz w:val="21"/>
          <w:szCs w:val="20"/>
        </w:rPr>
      </w:pPr>
      <w:r>
        <w:rPr>
          <w:sz w:val="21"/>
          <w:szCs w:val="20"/>
        </w:rPr>
        <w:t>A. 正确</w:t>
      </w:r>
    </w:p>
    <w:p w14:paraId="5D89C6AC">
      <w:pPr>
        <w:rPr>
          <w:sz w:val="21"/>
          <w:szCs w:val="20"/>
        </w:rPr>
      </w:pPr>
      <w:r>
        <w:rPr>
          <w:b/>
          <w:color w:val="FF0000"/>
          <w:sz w:val="21"/>
          <w:szCs w:val="20"/>
        </w:rPr>
        <w:t>B. 错误</w:t>
      </w:r>
    </w:p>
    <w:p w14:paraId="05743BDD">
      <w:pPr>
        <w:rPr>
          <w:sz w:val="21"/>
          <w:szCs w:val="20"/>
        </w:rPr>
      </w:pPr>
      <w:r>
        <w:rPr>
          <w:b/>
          <w:color w:val="008000"/>
          <w:sz w:val="20"/>
          <w:szCs w:val="20"/>
        </w:rPr>
        <w:t>参考答案：B</w:t>
      </w:r>
    </w:p>
    <w:p w14:paraId="31CEC5F4">
      <w:pPr>
        <w:rPr>
          <w:sz w:val="21"/>
          <w:szCs w:val="20"/>
        </w:rPr>
      </w:pPr>
      <w:r>
        <w:rPr>
          <w:b/>
          <w:sz w:val="21"/>
          <w:szCs w:val="20"/>
        </w:rPr>
        <w:t xml:space="preserve">13. </w:t>
      </w:r>
      <w:r>
        <w:rPr>
          <w:sz w:val="21"/>
          <w:szCs w:val="20"/>
        </w:rPr>
        <w:t>低血糖时，所有患者都会出现明显症状，不会有无症状性低血糖</w:t>
      </w:r>
      <w:r>
        <w:rPr>
          <w:color w:val="808080"/>
          <w:sz w:val="16"/>
          <w:szCs w:val="20"/>
        </w:rPr>
        <w:t xml:space="preserve">  【判断题】</w:t>
      </w:r>
    </w:p>
    <w:p w14:paraId="02A0B553">
      <w:pPr>
        <w:rPr>
          <w:sz w:val="21"/>
          <w:szCs w:val="20"/>
        </w:rPr>
      </w:pPr>
      <w:r>
        <w:rPr>
          <w:sz w:val="21"/>
          <w:szCs w:val="20"/>
        </w:rPr>
        <w:t>A. 正确</w:t>
      </w:r>
    </w:p>
    <w:p w14:paraId="5CB37CEE">
      <w:pPr>
        <w:rPr>
          <w:sz w:val="21"/>
          <w:szCs w:val="20"/>
        </w:rPr>
      </w:pPr>
      <w:r>
        <w:rPr>
          <w:b/>
          <w:color w:val="FF0000"/>
          <w:sz w:val="21"/>
          <w:szCs w:val="20"/>
        </w:rPr>
        <w:t>B. 错误</w:t>
      </w:r>
    </w:p>
    <w:p w14:paraId="60E57FB2">
      <w:pPr>
        <w:rPr>
          <w:sz w:val="21"/>
          <w:szCs w:val="20"/>
        </w:rPr>
      </w:pPr>
      <w:r>
        <w:rPr>
          <w:b/>
          <w:color w:val="008000"/>
          <w:sz w:val="20"/>
          <w:szCs w:val="20"/>
        </w:rPr>
        <w:t>参考答案：B</w:t>
      </w:r>
    </w:p>
    <w:p w14:paraId="6FED50E7">
      <w:pPr>
        <w:rPr>
          <w:sz w:val="21"/>
          <w:szCs w:val="20"/>
        </w:rPr>
      </w:pPr>
      <w:r>
        <w:rPr>
          <w:b/>
          <w:sz w:val="21"/>
          <w:szCs w:val="20"/>
        </w:rPr>
        <w:t xml:space="preserve">14. </w:t>
      </w:r>
      <w:r>
        <w:rPr>
          <w:sz w:val="21"/>
          <w:szCs w:val="20"/>
        </w:rPr>
        <w:t>为照护对象会阴清洁的正确顺序是（）</w:t>
      </w:r>
      <w:r>
        <w:rPr>
          <w:color w:val="808080"/>
          <w:sz w:val="16"/>
          <w:szCs w:val="20"/>
        </w:rPr>
        <w:t xml:space="preserve">  【单选题】</w:t>
      </w:r>
    </w:p>
    <w:p w14:paraId="4050D292">
      <w:pPr>
        <w:rPr>
          <w:sz w:val="21"/>
          <w:szCs w:val="20"/>
        </w:rPr>
      </w:pPr>
      <w:r>
        <w:rPr>
          <w:sz w:val="21"/>
          <w:szCs w:val="20"/>
        </w:rPr>
        <w:t>A. 由后向前</w:t>
      </w:r>
    </w:p>
    <w:p w14:paraId="5F15EE0E">
      <w:pPr>
        <w:rPr>
          <w:sz w:val="21"/>
          <w:szCs w:val="20"/>
        </w:rPr>
      </w:pPr>
      <w:r>
        <w:rPr>
          <w:b/>
          <w:color w:val="FF0000"/>
          <w:sz w:val="21"/>
          <w:szCs w:val="20"/>
        </w:rPr>
        <w:t>B. 先洗外阴再洗肛门</w:t>
      </w:r>
    </w:p>
    <w:p w14:paraId="6FD65F52">
      <w:pPr>
        <w:rPr>
          <w:sz w:val="21"/>
          <w:szCs w:val="20"/>
        </w:rPr>
      </w:pPr>
      <w:r>
        <w:rPr>
          <w:sz w:val="21"/>
          <w:szCs w:val="20"/>
        </w:rPr>
        <w:t>C. 由左向右</w:t>
      </w:r>
    </w:p>
    <w:p w14:paraId="246C910B">
      <w:pPr>
        <w:rPr>
          <w:sz w:val="21"/>
          <w:szCs w:val="20"/>
        </w:rPr>
      </w:pPr>
      <w:r>
        <w:rPr>
          <w:sz w:val="21"/>
          <w:szCs w:val="20"/>
        </w:rPr>
        <w:t>D. 先洗肛门再洗外阴</w:t>
      </w:r>
    </w:p>
    <w:p w14:paraId="44DF24BF">
      <w:pPr>
        <w:rPr>
          <w:sz w:val="21"/>
          <w:szCs w:val="20"/>
        </w:rPr>
      </w:pPr>
      <w:r>
        <w:rPr>
          <w:b/>
          <w:color w:val="008000"/>
          <w:sz w:val="20"/>
          <w:szCs w:val="20"/>
        </w:rPr>
        <w:t>参考答案：B</w:t>
      </w:r>
    </w:p>
    <w:p w14:paraId="417AEBCD">
      <w:pPr>
        <w:rPr>
          <w:sz w:val="21"/>
          <w:szCs w:val="20"/>
        </w:rPr>
      </w:pPr>
      <w:r>
        <w:rPr>
          <w:b/>
          <w:sz w:val="21"/>
          <w:szCs w:val="20"/>
        </w:rPr>
        <w:t xml:space="preserve">15. </w:t>
      </w:r>
      <w:r>
        <w:rPr>
          <w:sz w:val="21"/>
          <w:szCs w:val="20"/>
        </w:rPr>
        <w:t>照护对象出现（ ）情况，则不适合床上擦浴</w:t>
      </w:r>
      <w:r>
        <w:rPr>
          <w:color w:val="808080"/>
          <w:sz w:val="16"/>
          <w:szCs w:val="20"/>
        </w:rPr>
        <w:t xml:space="preserve">  【单选题】</w:t>
      </w:r>
    </w:p>
    <w:p w14:paraId="632CA06E">
      <w:pPr>
        <w:rPr>
          <w:sz w:val="21"/>
          <w:szCs w:val="20"/>
        </w:rPr>
      </w:pPr>
      <w:r>
        <w:rPr>
          <w:sz w:val="21"/>
          <w:szCs w:val="20"/>
        </w:rPr>
        <w:t>A. 刚排泄完</w:t>
      </w:r>
    </w:p>
    <w:p w14:paraId="30F331D0">
      <w:pPr>
        <w:rPr>
          <w:sz w:val="21"/>
          <w:szCs w:val="20"/>
        </w:rPr>
      </w:pPr>
      <w:r>
        <w:rPr>
          <w:sz w:val="21"/>
          <w:szCs w:val="20"/>
        </w:rPr>
        <w:t>B. 饭后两小时</w:t>
      </w:r>
    </w:p>
    <w:p w14:paraId="49FA9663">
      <w:pPr>
        <w:rPr>
          <w:sz w:val="21"/>
          <w:szCs w:val="20"/>
        </w:rPr>
      </w:pPr>
      <w:r>
        <w:rPr>
          <w:b/>
          <w:color w:val="FF0000"/>
          <w:sz w:val="21"/>
          <w:szCs w:val="20"/>
        </w:rPr>
        <w:t>C. 心率失常</w:t>
      </w:r>
    </w:p>
    <w:p w14:paraId="2FB505A6">
      <w:pPr>
        <w:rPr>
          <w:sz w:val="21"/>
          <w:szCs w:val="20"/>
        </w:rPr>
      </w:pPr>
      <w:r>
        <w:rPr>
          <w:sz w:val="21"/>
          <w:szCs w:val="20"/>
        </w:rPr>
        <w:t>D. 刚喝过水</w:t>
      </w:r>
    </w:p>
    <w:p w14:paraId="46AECEC4">
      <w:pPr>
        <w:rPr>
          <w:sz w:val="21"/>
          <w:szCs w:val="20"/>
        </w:rPr>
      </w:pPr>
      <w:r>
        <w:rPr>
          <w:b/>
          <w:color w:val="008000"/>
          <w:sz w:val="20"/>
          <w:szCs w:val="20"/>
        </w:rPr>
        <w:t>参考答案：C</w:t>
      </w:r>
    </w:p>
    <w:p w14:paraId="25CA8C97">
      <w:pPr>
        <w:rPr>
          <w:sz w:val="21"/>
          <w:szCs w:val="20"/>
        </w:rPr>
      </w:pPr>
      <w:r>
        <w:rPr>
          <w:b/>
          <w:sz w:val="21"/>
          <w:szCs w:val="20"/>
        </w:rPr>
        <w:t xml:space="preserve">16. </w:t>
      </w:r>
      <w:r>
        <w:rPr>
          <w:sz w:val="21"/>
          <w:szCs w:val="20"/>
        </w:rPr>
        <w:t>为照护对象进行会阴清洁前，长护师应（ ）</w:t>
      </w:r>
      <w:r>
        <w:rPr>
          <w:color w:val="808080"/>
          <w:sz w:val="16"/>
          <w:szCs w:val="20"/>
        </w:rPr>
        <w:t xml:space="preserve">  【单选题】</w:t>
      </w:r>
    </w:p>
    <w:p w14:paraId="7B780D63">
      <w:pPr>
        <w:rPr>
          <w:sz w:val="21"/>
          <w:szCs w:val="20"/>
        </w:rPr>
      </w:pPr>
      <w:r>
        <w:rPr>
          <w:b/>
          <w:color w:val="FF0000"/>
          <w:sz w:val="21"/>
          <w:szCs w:val="20"/>
        </w:rPr>
        <w:t>A. 做好与照护对象的沟通</w:t>
      </w:r>
    </w:p>
    <w:p w14:paraId="48D42F28">
      <w:pPr>
        <w:rPr>
          <w:sz w:val="21"/>
          <w:szCs w:val="20"/>
        </w:rPr>
      </w:pPr>
      <w:r>
        <w:rPr>
          <w:sz w:val="21"/>
          <w:szCs w:val="20"/>
        </w:rPr>
        <w:t>B. 打开窗户</w:t>
      </w:r>
    </w:p>
    <w:p w14:paraId="7C81EC5B">
      <w:pPr>
        <w:rPr>
          <w:sz w:val="21"/>
          <w:szCs w:val="20"/>
        </w:rPr>
      </w:pPr>
      <w:r>
        <w:rPr>
          <w:sz w:val="21"/>
          <w:szCs w:val="20"/>
        </w:rPr>
        <w:t>C. 不用屏风或窗帘遮挡</w:t>
      </w:r>
    </w:p>
    <w:p w14:paraId="0E421C18">
      <w:pPr>
        <w:rPr>
          <w:sz w:val="21"/>
          <w:szCs w:val="20"/>
        </w:rPr>
      </w:pPr>
      <w:r>
        <w:rPr>
          <w:sz w:val="21"/>
          <w:szCs w:val="20"/>
        </w:rPr>
        <w:t>D. 直接清洁</w:t>
      </w:r>
    </w:p>
    <w:p w14:paraId="72D2DEA6">
      <w:pPr>
        <w:rPr>
          <w:sz w:val="21"/>
          <w:szCs w:val="20"/>
        </w:rPr>
      </w:pPr>
      <w:r>
        <w:rPr>
          <w:b/>
          <w:color w:val="008000"/>
          <w:sz w:val="20"/>
          <w:szCs w:val="20"/>
        </w:rPr>
        <w:t>参考答案：A</w:t>
      </w:r>
    </w:p>
    <w:p w14:paraId="4E655711">
      <w:pPr>
        <w:rPr>
          <w:sz w:val="21"/>
          <w:szCs w:val="20"/>
        </w:rPr>
      </w:pPr>
      <w:r>
        <w:rPr>
          <w:b/>
          <w:sz w:val="21"/>
          <w:szCs w:val="20"/>
        </w:rPr>
        <w:t xml:space="preserve">17. </w:t>
      </w:r>
      <w:r>
        <w:rPr>
          <w:sz w:val="21"/>
          <w:szCs w:val="20"/>
        </w:rPr>
        <w:t>《长期护理失能等级评估标准》的评估指标不包括（ ）</w:t>
      </w:r>
      <w:r>
        <w:rPr>
          <w:color w:val="808080"/>
          <w:sz w:val="16"/>
          <w:szCs w:val="20"/>
        </w:rPr>
        <w:t xml:space="preserve">  【单选题】</w:t>
      </w:r>
    </w:p>
    <w:p w14:paraId="46A90972">
      <w:pPr>
        <w:rPr>
          <w:sz w:val="21"/>
          <w:szCs w:val="20"/>
        </w:rPr>
      </w:pPr>
      <w:r>
        <w:rPr>
          <w:sz w:val="21"/>
          <w:szCs w:val="20"/>
        </w:rPr>
        <w:t>A. 日常生活活动能力</w:t>
      </w:r>
    </w:p>
    <w:p w14:paraId="03FADE96">
      <w:pPr>
        <w:rPr>
          <w:sz w:val="21"/>
          <w:szCs w:val="20"/>
        </w:rPr>
      </w:pPr>
      <w:r>
        <w:rPr>
          <w:sz w:val="21"/>
          <w:szCs w:val="20"/>
        </w:rPr>
        <w:t>B. 认知能力</w:t>
      </w:r>
    </w:p>
    <w:p w14:paraId="78BD968F">
      <w:pPr>
        <w:rPr>
          <w:sz w:val="21"/>
          <w:szCs w:val="20"/>
        </w:rPr>
      </w:pPr>
      <w:r>
        <w:rPr>
          <w:sz w:val="21"/>
          <w:szCs w:val="20"/>
        </w:rPr>
        <w:t>C. 感知觉与沟通能力</w:t>
      </w:r>
    </w:p>
    <w:p w14:paraId="7E4EDCE2">
      <w:pPr>
        <w:rPr>
          <w:sz w:val="21"/>
          <w:szCs w:val="20"/>
        </w:rPr>
      </w:pPr>
      <w:r>
        <w:rPr>
          <w:b/>
          <w:color w:val="FF0000"/>
          <w:sz w:val="21"/>
          <w:szCs w:val="20"/>
        </w:rPr>
        <w:t>D. 个人发展能力</w:t>
      </w:r>
    </w:p>
    <w:p w14:paraId="36DED263">
      <w:pPr>
        <w:rPr>
          <w:sz w:val="21"/>
          <w:szCs w:val="20"/>
        </w:rPr>
      </w:pPr>
      <w:r>
        <w:rPr>
          <w:b/>
          <w:color w:val="008000"/>
          <w:sz w:val="20"/>
          <w:szCs w:val="20"/>
        </w:rPr>
        <w:t>参考答案：D</w:t>
      </w:r>
    </w:p>
    <w:p w14:paraId="44D72172">
      <w:pPr>
        <w:rPr>
          <w:sz w:val="21"/>
          <w:szCs w:val="20"/>
        </w:rPr>
      </w:pPr>
      <w:r>
        <w:rPr>
          <w:b/>
          <w:sz w:val="21"/>
          <w:szCs w:val="20"/>
        </w:rPr>
        <w:t xml:space="preserve">18. </w:t>
      </w:r>
      <w:r>
        <w:rPr>
          <w:sz w:val="21"/>
          <w:szCs w:val="20"/>
        </w:rPr>
        <w:t>为照护对象侧卧位喂食，进食速度应（ ）</w:t>
      </w:r>
      <w:r>
        <w:rPr>
          <w:color w:val="808080"/>
          <w:sz w:val="16"/>
          <w:szCs w:val="20"/>
        </w:rPr>
        <w:t xml:space="preserve">  【单选题】</w:t>
      </w:r>
    </w:p>
    <w:p w14:paraId="5B25CE11">
      <w:pPr>
        <w:rPr>
          <w:sz w:val="21"/>
          <w:szCs w:val="20"/>
        </w:rPr>
      </w:pPr>
      <w:r>
        <w:rPr>
          <w:sz w:val="21"/>
          <w:szCs w:val="20"/>
        </w:rPr>
        <w:t>A. 越快越好</w:t>
      </w:r>
    </w:p>
    <w:p w14:paraId="1F1E88AA">
      <w:pPr>
        <w:rPr>
          <w:sz w:val="21"/>
          <w:szCs w:val="20"/>
        </w:rPr>
      </w:pPr>
      <w:r>
        <w:rPr>
          <w:sz w:val="21"/>
          <w:szCs w:val="20"/>
        </w:rPr>
        <w:t>B. 越慢越好</w:t>
      </w:r>
    </w:p>
    <w:p w14:paraId="33F6E6C1">
      <w:pPr>
        <w:rPr>
          <w:sz w:val="21"/>
          <w:szCs w:val="20"/>
        </w:rPr>
      </w:pPr>
      <w:r>
        <w:rPr>
          <w:b/>
          <w:color w:val="FF0000"/>
          <w:sz w:val="21"/>
          <w:szCs w:val="20"/>
        </w:rPr>
        <w:t>C. 视吞咽情况而定</w:t>
      </w:r>
    </w:p>
    <w:p w14:paraId="5B092EEF">
      <w:pPr>
        <w:rPr>
          <w:sz w:val="21"/>
          <w:szCs w:val="20"/>
        </w:rPr>
      </w:pPr>
      <w:r>
        <w:rPr>
          <w:sz w:val="21"/>
          <w:szCs w:val="20"/>
        </w:rPr>
        <w:t>D. 无要求</w:t>
      </w:r>
    </w:p>
    <w:p w14:paraId="05EE5E5B">
      <w:pPr>
        <w:rPr>
          <w:sz w:val="21"/>
          <w:szCs w:val="20"/>
        </w:rPr>
      </w:pPr>
      <w:r>
        <w:rPr>
          <w:b/>
          <w:color w:val="008000"/>
          <w:sz w:val="20"/>
          <w:szCs w:val="20"/>
        </w:rPr>
        <w:t>参考答案：C</w:t>
      </w:r>
    </w:p>
    <w:p w14:paraId="7916864E">
      <w:pPr>
        <w:rPr>
          <w:sz w:val="21"/>
          <w:szCs w:val="20"/>
        </w:rPr>
      </w:pPr>
      <w:r>
        <w:rPr>
          <w:b/>
          <w:sz w:val="21"/>
          <w:szCs w:val="20"/>
        </w:rPr>
        <w:t xml:space="preserve">19. </w:t>
      </w:r>
      <w:r>
        <w:rPr>
          <w:sz w:val="21"/>
          <w:szCs w:val="20"/>
        </w:rPr>
        <w:t>火灾现场使用担架、轮椅或带轮护理床移动照护对象时，应注意（ ）</w:t>
      </w:r>
      <w:r>
        <w:rPr>
          <w:color w:val="808080"/>
          <w:sz w:val="16"/>
          <w:szCs w:val="20"/>
        </w:rPr>
        <w:t xml:space="preserve">  【单选题】</w:t>
      </w:r>
    </w:p>
    <w:p w14:paraId="14BD380C">
      <w:pPr>
        <w:rPr>
          <w:sz w:val="21"/>
          <w:szCs w:val="20"/>
        </w:rPr>
      </w:pPr>
      <w:r>
        <w:rPr>
          <w:sz w:val="21"/>
          <w:szCs w:val="20"/>
        </w:rPr>
        <w:t>A. 测量长期照护对象血压</w:t>
      </w:r>
    </w:p>
    <w:p w14:paraId="1A52D80C">
      <w:pPr>
        <w:rPr>
          <w:sz w:val="21"/>
          <w:szCs w:val="20"/>
        </w:rPr>
      </w:pPr>
      <w:r>
        <w:rPr>
          <w:b/>
          <w:color w:val="FF0000"/>
          <w:sz w:val="21"/>
          <w:szCs w:val="20"/>
        </w:rPr>
        <w:t>B. 征得长期照护对象同意</w:t>
      </w:r>
    </w:p>
    <w:p w14:paraId="0FA76642">
      <w:pPr>
        <w:rPr>
          <w:sz w:val="21"/>
          <w:szCs w:val="20"/>
        </w:rPr>
      </w:pPr>
      <w:r>
        <w:rPr>
          <w:sz w:val="21"/>
          <w:szCs w:val="20"/>
        </w:rPr>
        <w:t>C. 提前做好固定</w:t>
      </w:r>
    </w:p>
    <w:p w14:paraId="54BC4B4E">
      <w:pPr>
        <w:rPr>
          <w:sz w:val="21"/>
          <w:szCs w:val="20"/>
        </w:rPr>
      </w:pPr>
      <w:r>
        <w:rPr>
          <w:sz w:val="21"/>
          <w:szCs w:val="20"/>
        </w:rPr>
        <w:t>D. 洗净双手</w:t>
      </w:r>
    </w:p>
    <w:p w14:paraId="0253F29B">
      <w:pPr>
        <w:rPr>
          <w:sz w:val="21"/>
          <w:szCs w:val="20"/>
        </w:rPr>
      </w:pPr>
      <w:r>
        <w:rPr>
          <w:b/>
          <w:color w:val="008000"/>
          <w:sz w:val="20"/>
          <w:szCs w:val="20"/>
        </w:rPr>
        <w:t>参考答案：B</w:t>
      </w:r>
    </w:p>
    <w:p w14:paraId="044608F5">
      <w:pPr>
        <w:rPr>
          <w:sz w:val="21"/>
          <w:szCs w:val="20"/>
        </w:rPr>
      </w:pPr>
      <w:r>
        <w:rPr>
          <w:b/>
          <w:sz w:val="21"/>
          <w:szCs w:val="20"/>
        </w:rPr>
        <w:t xml:space="preserve">20. </w:t>
      </w:r>
      <w:r>
        <w:rPr>
          <w:sz w:val="21"/>
          <w:szCs w:val="20"/>
        </w:rPr>
        <w:t>国家鼓励地方建立八十五周岁以上低收入老年人高龄津贴制度</w:t>
      </w:r>
      <w:r>
        <w:rPr>
          <w:color w:val="808080"/>
          <w:sz w:val="16"/>
          <w:szCs w:val="20"/>
        </w:rPr>
        <w:t xml:space="preserve">  【判断题】</w:t>
      </w:r>
    </w:p>
    <w:p w14:paraId="7ECEB455">
      <w:pPr>
        <w:rPr>
          <w:sz w:val="21"/>
          <w:szCs w:val="20"/>
        </w:rPr>
      </w:pPr>
      <w:r>
        <w:rPr>
          <w:sz w:val="21"/>
          <w:szCs w:val="20"/>
        </w:rPr>
        <w:t>A. 正确</w:t>
      </w:r>
    </w:p>
    <w:p w14:paraId="55F0D71D">
      <w:pPr>
        <w:rPr>
          <w:sz w:val="21"/>
          <w:szCs w:val="20"/>
        </w:rPr>
      </w:pPr>
      <w:r>
        <w:rPr>
          <w:b/>
          <w:color w:val="FF0000"/>
          <w:sz w:val="21"/>
          <w:szCs w:val="20"/>
        </w:rPr>
        <w:t>B. 错误</w:t>
      </w:r>
    </w:p>
    <w:p w14:paraId="78F8D6CA">
      <w:pPr>
        <w:rPr>
          <w:sz w:val="21"/>
          <w:szCs w:val="20"/>
        </w:rPr>
      </w:pPr>
      <w:r>
        <w:rPr>
          <w:b/>
          <w:color w:val="008000"/>
          <w:sz w:val="20"/>
          <w:szCs w:val="20"/>
        </w:rPr>
        <w:t>参考答案：B</w:t>
      </w:r>
    </w:p>
    <w:p w14:paraId="63C4FF47">
      <w:pPr>
        <w:rPr>
          <w:sz w:val="21"/>
          <w:szCs w:val="20"/>
        </w:rPr>
      </w:pPr>
      <w:r>
        <w:rPr>
          <w:sz w:val="21"/>
          <w:szCs w:val="20"/>
        </w:rPr>
        <w:br w:type="page"/>
      </w:r>
    </w:p>
    <w:p w14:paraId="61FDB235">
      <w:pPr>
        <w:rPr>
          <w:sz w:val="21"/>
          <w:szCs w:val="20"/>
        </w:rPr>
      </w:pPr>
      <w:r>
        <w:rPr>
          <w:b/>
          <w:sz w:val="21"/>
          <w:szCs w:val="20"/>
        </w:rPr>
        <w:t xml:space="preserve">21. </w:t>
      </w:r>
      <w:r>
        <w:rPr>
          <w:sz w:val="21"/>
          <w:szCs w:val="20"/>
        </w:rPr>
        <w:t>床旁洗发，水温应控制在（ ）</w:t>
      </w:r>
      <w:r>
        <w:rPr>
          <w:color w:val="808080"/>
          <w:sz w:val="16"/>
          <w:szCs w:val="20"/>
        </w:rPr>
        <w:t xml:space="preserve">  【单选题】</w:t>
      </w:r>
    </w:p>
    <w:p w14:paraId="1BD22C11">
      <w:pPr>
        <w:rPr>
          <w:sz w:val="21"/>
          <w:szCs w:val="20"/>
        </w:rPr>
      </w:pPr>
      <w:r>
        <w:rPr>
          <w:sz w:val="21"/>
          <w:szCs w:val="20"/>
        </w:rPr>
        <w:t>A. 36~40℃</w:t>
      </w:r>
    </w:p>
    <w:p w14:paraId="7EE1E864">
      <w:pPr>
        <w:rPr>
          <w:sz w:val="21"/>
          <w:szCs w:val="20"/>
        </w:rPr>
      </w:pPr>
      <w:r>
        <w:rPr>
          <w:sz w:val="21"/>
          <w:szCs w:val="20"/>
        </w:rPr>
        <w:t>B. 35~40℃</w:t>
      </w:r>
    </w:p>
    <w:p w14:paraId="4FD8B04C">
      <w:pPr>
        <w:rPr>
          <w:sz w:val="21"/>
          <w:szCs w:val="20"/>
        </w:rPr>
      </w:pPr>
      <w:r>
        <w:rPr>
          <w:b/>
          <w:color w:val="FF0000"/>
          <w:sz w:val="21"/>
          <w:szCs w:val="20"/>
        </w:rPr>
        <w:t>C. 38~40℃</w:t>
      </w:r>
    </w:p>
    <w:p w14:paraId="5D1A4972">
      <w:pPr>
        <w:rPr>
          <w:sz w:val="21"/>
          <w:szCs w:val="20"/>
        </w:rPr>
      </w:pPr>
      <w:r>
        <w:rPr>
          <w:sz w:val="21"/>
          <w:szCs w:val="20"/>
        </w:rPr>
        <w:t>D. 35~36℃</w:t>
      </w:r>
    </w:p>
    <w:p w14:paraId="4C3D051C">
      <w:pPr>
        <w:rPr>
          <w:sz w:val="21"/>
          <w:szCs w:val="20"/>
        </w:rPr>
      </w:pPr>
      <w:r>
        <w:rPr>
          <w:b/>
          <w:color w:val="008000"/>
          <w:sz w:val="20"/>
          <w:szCs w:val="20"/>
        </w:rPr>
        <w:t>参考答案：C</w:t>
      </w:r>
    </w:p>
    <w:p w14:paraId="74498F3D">
      <w:pPr>
        <w:rPr>
          <w:sz w:val="21"/>
          <w:szCs w:val="20"/>
        </w:rPr>
      </w:pPr>
      <w:r>
        <w:rPr>
          <w:b/>
          <w:sz w:val="21"/>
          <w:szCs w:val="20"/>
        </w:rPr>
        <w:t xml:space="preserve">22. </w:t>
      </w:r>
      <w:r>
        <w:rPr>
          <w:sz w:val="21"/>
          <w:szCs w:val="20"/>
        </w:rPr>
        <w:t>长护师拨打“120”电话时，务必确保联系电话畅通</w:t>
      </w:r>
      <w:r>
        <w:rPr>
          <w:color w:val="808080"/>
          <w:sz w:val="16"/>
          <w:szCs w:val="20"/>
        </w:rPr>
        <w:t xml:space="preserve">  【判断题】</w:t>
      </w:r>
    </w:p>
    <w:p w14:paraId="1F30915D">
      <w:pPr>
        <w:rPr>
          <w:sz w:val="21"/>
          <w:szCs w:val="20"/>
        </w:rPr>
      </w:pPr>
      <w:r>
        <w:rPr>
          <w:b/>
          <w:color w:val="FF0000"/>
          <w:sz w:val="21"/>
          <w:szCs w:val="20"/>
        </w:rPr>
        <w:t>A. 正确</w:t>
      </w:r>
    </w:p>
    <w:p w14:paraId="340D6C6E">
      <w:pPr>
        <w:rPr>
          <w:sz w:val="21"/>
          <w:szCs w:val="20"/>
        </w:rPr>
      </w:pPr>
      <w:r>
        <w:rPr>
          <w:sz w:val="21"/>
          <w:szCs w:val="20"/>
        </w:rPr>
        <w:t>B. 错误</w:t>
      </w:r>
    </w:p>
    <w:p w14:paraId="68F6735C">
      <w:pPr>
        <w:rPr>
          <w:sz w:val="21"/>
          <w:szCs w:val="20"/>
        </w:rPr>
      </w:pPr>
      <w:r>
        <w:rPr>
          <w:b/>
          <w:color w:val="008000"/>
          <w:sz w:val="20"/>
          <w:szCs w:val="20"/>
        </w:rPr>
        <w:t>参考答案：A</w:t>
      </w:r>
    </w:p>
    <w:p w14:paraId="5F0B4A29">
      <w:pPr>
        <w:rPr>
          <w:sz w:val="21"/>
          <w:szCs w:val="20"/>
        </w:rPr>
      </w:pPr>
      <w:r>
        <w:rPr>
          <w:b/>
          <w:sz w:val="21"/>
          <w:szCs w:val="20"/>
        </w:rPr>
        <w:t xml:space="preserve">23. </w:t>
      </w:r>
      <w:r>
        <w:rPr>
          <w:sz w:val="21"/>
          <w:szCs w:val="20"/>
        </w:rPr>
        <w:t>长护师协助照护对象轮椅转运时，如照护对象是体重肥胖，不妥的措施是（ ）</w:t>
      </w:r>
      <w:r>
        <w:rPr>
          <w:color w:val="808080"/>
          <w:sz w:val="16"/>
          <w:szCs w:val="20"/>
        </w:rPr>
        <w:t xml:space="preserve">  【单选题】</w:t>
      </w:r>
    </w:p>
    <w:p w14:paraId="3F674EC5">
      <w:pPr>
        <w:rPr>
          <w:sz w:val="21"/>
          <w:szCs w:val="20"/>
        </w:rPr>
      </w:pPr>
      <w:r>
        <w:rPr>
          <w:sz w:val="21"/>
          <w:szCs w:val="20"/>
        </w:rPr>
        <w:t>A. 使用滑板</w:t>
      </w:r>
    </w:p>
    <w:p w14:paraId="494C8026">
      <w:pPr>
        <w:rPr>
          <w:sz w:val="21"/>
          <w:szCs w:val="20"/>
        </w:rPr>
      </w:pPr>
      <w:r>
        <w:rPr>
          <w:sz w:val="21"/>
          <w:szCs w:val="20"/>
        </w:rPr>
        <w:t>B. 使用升降机</w:t>
      </w:r>
    </w:p>
    <w:p w14:paraId="649E14AB">
      <w:pPr>
        <w:rPr>
          <w:sz w:val="21"/>
          <w:szCs w:val="20"/>
        </w:rPr>
      </w:pPr>
      <w:r>
        <w:rPr>
          <w:sz w:val="21"/>
          <w:szCs w:val="20"/>
        </w:rPr>
        <w:t>C. 使用转移带</w:t>
      </w:r>
    </w:p>
    <w:p w14:paraId="01004E6B">
      <w:pPr>
        <w:rPr>
          <w:sz w:val="21"/>
          <w:szCs w:val="20"/>
        </w:rPr>
      </w:pPr>
      <w:r>
        <w:rPr>
          <w:b/>
          <w:color w:val="FF0000"/>
          <w:sz w:val="21"/>
          <w:szCs w:val="20"/>
        </w:rPr>
        <w:t>D. 放弃转运</w:t>
      </w:r>
    </w:p>
    <w:p w14:paraId="4156C639">
      <w:pPr>
        <w:rPr>
          <w:sz w:val="21"/>
          <w:szCs w:val="20"/>
        </w:rPr>
      </w:pPr>
      <w:r>
        <w:rPr>
          <w:b/>
          <w:color w:val="008000"/>
          <w:sz w:val="20"/>
          <w:szCs w:val="20"/>
        </w:rPr>
        <w:t>参考答案：D</w:t>
      </w:r>
    </w:p>
    <w:p w14:paraId="7A29FA30">
      <w:pPr>
        <w:rPr>
          <w:sz w:val="21"/>
          <w:szCs w:val="20"/>
        </w:rPr>
      </w:pPr>
      <w:r>
        <w:rPr>
          <w:b/>
          <w:sz w:val="21"/>
          <w:szCs w:val="20"/>
        </w:rPr>
        <w:t xml:space="preserve">24. </w:t>
      </w:r>
      <w:r>
        <w:rPr>
          <w:sz w:val="21"/>
          <w:szCs w:val="20"/>
        </w:rPr>
        <w:t>长护师做好食品卫生工作，可增强照护对象的（ ）</w:t>
      </w:r>
      <w:r>
        <w:rPr>
          <w:color w:val="808080"/>
          <w:sz w:val="16"/>
          <w:szCs w:val="20"/>
        </w:rPr>
        <w:t xml:space="preserve">  【单选题】</w:t>
      </w:r>
    </w:p>
    <w:p w14:paraId="07B3DE86">
      <w:pPr>
        <w:rPr>
          <w:sz w:val="21"/>
          <w:szCs w:val="20"/>
        </w:rPr>
      </w:pPr>
      <w:r>
        <w:rPr>
          <w:sz w:val="21"/>
          <w:szCs w:val="20"/>
        </w:rPr>
        <w:t>A. 运动能力</w:t>
      </w:r>
    </w:p>
    <w:p w14:paraId="04823788">
      <w:pPr>
        <w:rPr>
          <w:sz w:val="21"/>
          <w:szCs w:val="20"/>
        </w:rPr>
      </w:pPr>
      <w:r>
        <w:rPr>
          <w:b/>
          <w:color w:val="FF0000"/>
          <w:sz w:val="21"/>
          <w:szCs w:val="20"/>
        </w:rPr>
        <w:t>B. 免疫力</w:t>
      </w:r>
    </w:p>
    <w:p w14:paraId="54440C88">
      <w:pPr>
        <w:rPr>
          <w:sz w:val="21"/>
          <w:szCs w:val="20"/>
        </w:rPr>
      </w:pPr>
      <w:r>
        <w:rPr>
          <w:sz w:val="21"/>
          <w:szCs w:val="20"/>
        </w:rPr>
        <w:t>C. 记忆力</w:t>
      </w:r>
    </w:p>
    <w:p w14:paraId="38089C21">
      <w:pPr>
        <w:rPr>
          <w:sz w:val="21"/>
          <w:szCs w:val="20"/>
        </w:rPr>
      </w:pPr>
      <w:r>
        <w:rPr>
          <w:sz w:val="21"/>
          <w:szCs w:val="20"/>
        </w:rPr>
        <w:t>D. 视力</w:t>
      </w:r>
    </w:p>
    <w:p w14:paraId="56AA401C">
      <w:pPr>
        <w:rPr>
          <w:sz w:val="21"/>
          <w:szCs w:val="20"/>
        </w:rPr>
      </w:pPr>
      <w:r>
        <w:rPr>
          <w:b/>
          <w:color w:val="008000"/>
          <w:sz w:val="20"/>
          <w:szCs w:val="20"/>
        </w:rPr>
        <w:t>参考答案：B</w:t>
      </w:r>
    </w:p>
    <w:p w14:paraId="275DCCA3">
      <w:pPr>
        <w:rPr>
          <w:sz w:val="21"/>
          <w:szCs w:val="20"/>
        </w:rPr>
      </w:pPr>
      <w:r>
        <w:rPr>
          <w:b/>
          <w:sz w:val="21"/>
          <w:szCs w:val="20"/>
        </w:rPr>
        <w:t xml:space="preserve">25. </w:t>
      </w:r>
      <w:r>
        <w:rPr>
          <w:sz w:val="21"/>
          <w:szCs w:val="20"/>
        </w:rPr>
        <w:t>长期照护师更换护理垫时，应协助照护对象取（ ）</w:t>
      </w:r>
      <w:r>
        <w:rPr>
          <w:color w:val="808080"/>
          <w:sz w:val="16"/>
          <w:szCs w:val="20"/>
        </w:rPr>
        <w:t xml:space="preserve">  【单选题】</w:t>
      </w:r>
    </w:p>
    <w:p w14:paraId="017DCF8B">
      <w:pPr>
        <w:rPr>
          <w:sz w:val="21"/>
          <w:szCs w:val="20"/>
        </w:rPr>
      </w:pPr>
      <w:r>
        <w:rPr>
          <w:sz w:val="21"/>
          <w:szCs w:val="20"/>
        </w:rPr>
        <w:t>A. 向右侧躺</w:t>
      </w:r>
    </w:p>
    <w:p w14:paraId="4D38D6D2">
      <w:pPr>
        <w:rPr>
          <w:sz w:val="21"/>
          <w:szCs w:val="20"/>
        </w:rPr>
      </w:pPr>
      <w:r>
        <w:rPr>
          <w:sz w:val="21"/>
          <w:szCs w:val="20"/>
        </w:rPr>
        <w:t>B. 半坐着</w:t>
      </w:r>
    </w:p>
    <w:p w14:paraId="2378BE97">
      <w:pPr>
        <w:rPr>
          <w:sz w:val="21"/>
          <w:szCs w:val="20"/>
        </w:rPr>
      </w:pPr>
      <w:r>
        <w:rPr>
          <w:b/>
          <w:color w:val="FF0000"/>
          <w:sz w:val="21"/>
          <w:szCs w:val="20"/>
        </w:rPr>
        <w:t>C. 向左侧躺</w:t>
      </w:r>
    </w:p>
    <w:p w14:paraId="49B6764E">
      <w:pPr>
        <w:rPr>
          <w:sz w:val="21"/>
          <w:szCs w:val="20"/>
        </w:rPr>
      </w:pPr>
      <w:r>
        <w:rPr>
          <w:sz w:val="21"/>
          <w:szCs w:val="20"/>
        </w:rPr>
        <w:t>D. 截石位</w:t>
      </w:r>
    </w:p>
    <w:p w14:paraId="449CA2B7">
      <w:pPr>
        <w:rPr>
          <w:sz w:val="21"/>
          <w:szCs w:val="20"/>
        </w:rPr>
      </w:pPr>
      <w:r>
        <w:rPr>
          <w:b/>
          <w:color w:val="008000"/>
          <w:sz w:val="20"/>
          <w:szCs w:val="20"/>
        </w:rPr>
        <w:t>参考答案：C</w:t>
      </w:r>
    </w:p>
    <w:p w14:paraId="36D3B3E0">
      <w:pPr>
        <w:rPr>
          <w:sz w:val="21"/>
          <w:szCs w:val="20"/>
        </w:rPr>
      </w:pPr>
      <w:r>
        <w:rPr>
          <w:b/>
          <w:sz w:val="21"/>
          <w:szCs w:val="20"/>
        </w:rPr>
        <w:t xml:space="preserve">26. </w:t>
      </w:r>
      <w:r>
        <w:rPr>
          <w:sz w:val="21"/>
          <w:szCs w:val="20"/>
        </w:rPr>
        <w:t>长护师为噎食的照护对象实施背部叩击法急救时，至少进行8次，才能减轻梗阻</w:t>
      </w:r>
      <w:r>
        <w:rPr>
          <w:color w:val="808080"/>
          <w:sz w:val="16"/>
          <w:szCs w:val="20"/>
        </w:rPr>
        <w:t xml:space="preserve">  【判断题】</w:t>
      </w:r>
    </w:p>
    <w:p w14:paraId="4713E583">
      <w:pPr>
        <w:rPr>
          <w:sz w:val="21"/>
          <w:szCs w:val="20"/>
        </w:rPr>
      </w:pPr>
      <w:r>
        <w:rPr>
          <w:sz w:val="21"/>
          <w:szCs w:val="20"/>
        </w:rPr>
        <w:t>A. 正确</w:t>
      </w:r>
    </w:p>
    <w:p w14:paraId="7A34D54A">
      <w:pPr>
        <w:rPr>
          <w:sz w:val="21"/>
          <w:szCs w:val="20"/>
        </w:rPr>
      </w:pPr>
      <w:r>
        <w:rPr>
          <w:b/>
          <w:color w:val="FF0000"/>
          <w:sz w:val="21"/>
          <w:szCs w:val="20"/>
        </w:rPr>
        <w:t>B. 错误</w:t>
      </w:r>
    </w:p>
    <w:p w14:paraId="4FFFDA67">
      <w:pPr>
        <w:rPr>
          <w:sz w:val="21"/>
          <w:szCs w:val="20"/>
        </w:rPr>
      </w:pPr>
      <w:r>
        <w:rPr>
          <w:b/>
          <w:color w:val="008000"/>
          <w:sz w:val="20"/>
          <w:szCs w:val="20"/>
        </w:rPr>
        <w:t>参考答案：B</w:t>
      </w:r>
    </w:p>
    <w:p w14:paraId="3E551CFE">
      <w:pPr>
        <w:rPr>
          <w:sz w:val="21"/>
          <w:szCs w:val="20"/>
        </w:rPr>
      </w:pPr>
      <w:r>
        <w:rPr>
          <w:b/>
          <w:sz w:val="21"/>
          <w:szCs w:val="20"/>
        </w:rPr>
        <w:t xml:space="preserve">27. </w:t>
      </w:r>
      <w:r>
        <w:rPr>
          <w:sz w:val="21"/>
          <w:szCs w:val="20"/>
        </w:rPr>
        <w:t>从床到轮椅转移时，为了让照护对象有足够的移动空间，应将轮椅与床成90°放置并远离床沿</w:t>
      </w:r>
      <w:r>
        <w:rPr>
          <w:color w:val="808080"/>
          <w:sz w:val="16"/>
          <w:szCs w:val="20"/>
        </w:rPr>
        <w:t xml:space="preserve">  【判断题】</w:t>
      </w:r>
    </w:p>
    <w:p w14:paraId="38327EAF">
      <w:pPr>
        <w:rPr>
          <w:sz w:val="21"/>
          <w:szCs w:val="20"/>
        </w:rPr>
      </w:pPr>
      <w:r>
        <w:rPr>
          <w:sz w:val="21"/>
          <w:szCs w:val="20"/>
        </w:rPr>
        <w:t>A. 正确</w:t>
      </w:r>
    </w:p>
    <w:p w14:paraId="72DE7AE0">
      <w:pPr>
        <w:rPr>
          <w:sz w:val="21"/>
          <w:szCs w:val="20"/>
        </w:rPr>
      </w:pPr>
      <w:r>
        <w:rPr>
          <w:b/>
          <w:color w:val="FF0000"/>
          <w:sz w:val="21"/>
          <w:szCs w:val="20"/>
        </w:rPr>
        <w:t>B. 错误</w:t>
      </w:r>
    </w:p>
    <w:p w14:paraId="672E4EF0">
      <w:pPr>
        <w:rPr>
          <w:sz w:val="21"/>
          <w:szCs w:val="20"/>
        </w:rPr>
      </w:pPr>
      <w:r>
        <w:rPr>
          <w:b/>
          <w:color w:val="008000"/>
          <w:sz w:val="20"/>
          <w:szCs w:val="20"/>
        </w:rPr>
        <w:t>参考答案：B</w:t>
      </w:r>
    </w:p>
    <w:p w14:paraId="4C1A31CE">
      <w:pPr>
        <w:rPr>
          <w:sz w:val="21"/>
          <w:szCs w:val="20"/>
        </w:rPr>
      </w:pPr>
      <w:r>
        <w:rPr>
          <w:b/>
          <w:sz w:val="21"/>
          <w:szCs w:val="20"/>
        </w:rPr>
        <w:t xml:space="preserve">28. </w:t>
      </w:r>
      <w:r>
        <w:rPr>
          <w:sz w:val="21"/>
          <w:szCs w:val="20"/>
        </w:rPr>
        <w:t>居家照护场景下，符合用火安全要求的操作（ ）</w:t>
      </w:r>
      <w:r>
        <w:rPr>
          <w:color w:val="808080"/>
          <w:sz w:val="16"/>
          <w:szCs w:val="20"/>
        </w:rPr>
        <w:t xml:space="preserve">  【单选题】</w:t>
      </w:r>
    </w:p>
    <w:p w14:paraId="498ECF4B">
      <w:pPr>
        <w:rPr>
          <w:sz w:val="21"/>
          <w:szCs w:val="20"/>
        </w:rPr>
      </w:pPr>
      <w:r>
        <w:rPr>
          <w:b/>
          <w:color w:val="FF0000"/>
          <w:sz w:val="21"/>
          <w:szCs w:val="20"/>
        </w:rPr>
        <w:t>A. 用完燃气及时关闭阀门</w:t>
      </w:r>
    </w:p>
    <w:p w14:paraId="44653AE1">
      <w:pPr>
        <w:rPr>
          <w:sz w:val="21"/>
          <w:szCs w:val="20"/>
        </w:rPr>
      </w:pPr>
      <w:r>
        <w:rPr>
          <w:sz w:val="21"/>
          <w:szCs w:val="20"/>
        </w:rPr>
        <w:t>B. 在床上吸烟</w:t>
      </w:r>
    </w:p>
    <w:p w14:paraId="723393DB">
      <w:pPr>
        <w:rPr>
          <w:sz w:val="21"/>
          <w:szCs w:val="20"/>
        </w:rPr>
      </w:pPr>
      <w:r>
        <w:rPr>
          <w:sz w:val="21"/>
          <w:szCs w:val="20"/>
        </w:rPr>
        <w:t>C. 用明火照明找物品</w:t>
      </w:r>
    </w:p>
    <w:p w14:paraId="66BFCFEB">
      <w:pPr>
        <w:rPr>
          <w:sz w:val="21"/>
          <w:szCs w:val="20"/>
        </w:rPr>
      </w:pPr>
      <w:r>
        <w:rPr>
          <w:sz w:val="21"/>
          <w:szCs w:val="20"/>
        </w:rPr>
        <w:t>D. 燃气热水器安装在密闭空间</w:t>
      </w:r>
    </w:p>
    <w:p w14:paraId="401A52D4">
      <w:pPr>
        <w:rPr>
          <w:sz w:val="21"/>
          <w:szCs w:val="20"/>
        </w:rPr>
      </w:pPr>
      <w:r>
        <w:rPr>
          <w:b/>
          <w:color w:val="008000"/>
          <w:sz w:val="20"/>
          <w:szCs w:val="20"/>
        </w:rPr>
        <w:t>参考答案：A</w:t>
      </w:r>
    </w:p>
    <w:p w14:paraId="34DC2546">
      <w:pPr>
        <w:rPr>
          <w:sz w:val="21"/>
          <w:szCs w:val="20"/>
        </w:rPr>
      </w:pPr>
      <w:r>
        <w:rPr>
          <w:b/>
          <w:sz w:val="21"/>
          <w:szCs w:val="20"/>
        </w:rPr>
        <w:t xml:space="preserve">29. </w:t>
      </w:r>
      <w:r>
        <w:rPr>
          <w:sz w:val="21"/>
          <w:szCs w:val="20"/>
        </w:rPr>
        <w:t>适合防止食物洒落的进食辅具是（ ）</w:t>
      </w:r>
      <w:r>
        <w:rPr>
          <w:color w:val="808080"/>
          <w:sz w:val="16"/>
          <w:szCs w:val="20"/>
        </w:rPr>
        <w:t xml:space="preserve">  【单选题】</w:t>
      </w:r>
    </w:p>
    <w:p w14:paraId="383D726F">
      <w:pPr>
        <w:rPr>
          <w:sz w:val="21"/>
          <w:szCs w:val="20"/>
        </w:rPr>
      </w:pPr>
      <w:r>
        <w:rPr>
          <w:sz w:val="21"/>
          <w:szCs w:val="20"/>
        </w:rPr>
        <w:t>A. 高低碗</w:t>
      </w:r>
    </w:p>
    <w:p w14:paraId="4C27FEF0">
      <w:pPr>
        <w:rPr>
          <w:sz w:val="21"/>
          <w:szCs w:val="20"/>
        </w:rPr>
      </w:pPr>
      <w:r>
        <w:rPr>
          <w:b/>
          <w:color w:val="FF0000"/>
          <w:sz w:val="21"/>
          <w:szCs w:val="20"/>
        </w:rPr>
        <w:t>B. 防洒盘</w:t>
      </w:r>
    </w:p>
    <w:p w14:paraId="5D2DCD2B">
      <w:pPr>
        <w:rPr>
          <w:sz w:val="21"/>
          <w:szCs w:val="20"/>
        </w:rPr>
      </w:pPr>
      <w:r>
        <w:rPr>
          <w:sz w:val="21"/>
          <w:szCs w:val="20"/>
        </w:rPr>
        <w:t>C. 握力勺</w:t>
      </w:r>
    </w:p>
    <w:p w14:paraId="05E3ED00">
      <w:pPr>
        <w:rPr>
          <w:sz w:val="21"/>
          <w:szCs w:val="20"/>
        </w:rPr>
      </w:pPr>
      <w:r>
        <w:rPr>
          <w:sz w:val="21"/>
          <w:szCs w:val="20"/>
        </w:rPr>
        <w:t>D. 助食筷</w:t>
      </w:r>
    </w:p>
    <w:p w14:paraId="594B0FA4">
      <w:pPr>
        <w:rPr>
          <w:sz w:val="21"/>
          <w:szCs w:val="20"/>
        </w:rPr>
      </w:pPr>
      <w:r>
        <w:rPr>
          <w:b/>
          <w:color w:val="008000"/>
          <w:sz w:val="20"/>
          <w:szCs w:val="20"/>
        </w:rPr>
        <w:t>参考答案：B</w:t>
      </w:r>
    </w:p>
    <w:p w14:paraId="1957DF4C">
      <w:pPr>
        <w:rPr>
          <w:sz w:val="21"/>
          <w:szCs w:val="20"/>
        </w:rPr>
      </w:pPr>
      <w:r>
        <w:rPr>
          <w:b/>
          <w:sz w:val="21"/>
          <w:szCs w:val="20"/>
        </w:rPr>
        <w:t xml:space="preserve">30. </w:t>
      </w:r>
      <w:r>
        <w:rPr>
          <w:sz w:val="21"/>
          <w:szCs w:val="20"/>
        </w:rPr>
        <w:t>测量呼吸时，最常用的观察部位是（）</w:t>
      </w:r>
      <w:r>
        <w:rPr>
          <w:color w:val="808080"/>
          <w:sz w:val="16"/>
          <w:szCs w:val="20"/>
        </w:rPr>
        <w:t xml:space="preserve">  【单选题】</w:t>
      </w:r>
    </w:p>
    <w:p w14:paraId="70F6C11B">
      <w:pPr>
        <w:rPr>
          <w:sz w:val="21"/>
          <w:szCs w:val="20"/>
        </w:rPr>
      </w:pPr>
      <w:r>
        <w:rPr>
          <w:sz w:val="21"/>
          <w:szCs w:val="20"/>
        </w:rPr>
        <w:t>A. 腹部起伏</w:t>
      </w:r>
    </w:p>
    <w:p w14:paraId="08B01DA3">
      <w:pPr>
        <w:rPr>
          <w:sz w:val="21"/>
          <w:szCs w:val="20"/>
        </w:rPr>
      </w:pPr>
      <w:r>
        <w:rPr>
          <w:b/>
          <w:color w:val="FF0000"/>
          <w:sz w:val="21"/>
          <w:szCs w:val="20"/>
        </w:rPr>
        <w:t>B. 胸廓起伏</w:t>
      </w:r>
    </w:p>
    <w:p w14:paraId="73B92C3C">
      <w:pPr>
        <w:rPr>
          <w:sz w:val="21"/>
          <w:szCs w:val="20"/>
        </w:rPr>
      </w:pPr>
      <w:r>
        <w:rPr>
          <w:sz w:val="21"/>
          <w:szCs w:val="20"/>
        </w:rPr>
        <w:t>C. 鼻翼煽动</w:t>
      </w:r>
    </w:p>
    <w:p w14:paraId="4CFD588C">
      <w:pPr>
        <w:rPr>
          <w:sz w:val="21"/>
          <w:szCs w:val="20"/>
        </w:rPr>
      </w:pPr>
      <w:r>
        <w:rPr>
          <w:sz w:val="21"/>
          <w:szCs w:val="20"/>
        </w:rPr>
        <w:t>D. 喉结运动</w:t>
      </w:r>
    </w:p>
    <w:p w14:paraId="35855516">
      <w:pPr>
        <w:rPr>
          <w:sz w:val="21"/>
          <w:szCs w:val="20"/>
        </w:rPr>
      </w:pPr>
      <w:r>
        <w:rPr>
          <w:b/>
          <w:color w:val="008000"/>
          <w:sz w:val="20"/>
          <w:szCs w:val="20"/>
        </w:rPr>
        <w:t>参考答案：B</w:t>
      </w:r>
    </w:p>
    <w:p w14:paraId="1622736C">
      <w:pPr>
        <w:rPr>
          <w:sz w:val="21"/>
          <w:szCs w:val="20"/>
        </w:rPr>
      </w:pPr>
      <w:r>
        <w:rPr>
          <w:sz w:val="21"/>
          <w:szCs w:val="20"/>
        </w:rPr>
        <w:br w:type="page"/>
      </w:r>
    </w:p>
    <w:p w14:paraId="40E112FC">
      <w:pPr>
        <w:rPr>
          <w:sz w:val="21"/>
          <w:szCs w:val="20"/>
        </w:rPr>
      </w:pPr>
      <w:r>
        <w:rPr>
          <w:b/>
          <w:sz w:val="21"/>
          <w:szCs w:val="20"/>
        </w:rPr>
        <w:t xml:space="preserve">31. </w:t>
      </w:r>
      <w:r>
        <w:rPr>
          <w:sz w:val="21"/>
          <w:szCs w:val="20"/>
        </w:rPr>
        <w:t>以下关于进食辅具的基本介绍不正确的是（ ）</w:t>
      </w:r>
      <w:r>
        <w:rPr>
          <w:color w:val="808080"/>
          <w:sz w:val="16"/>
          <w:szCs w:val="20"/>
        </w:rPr>
        <w:t xml:space="preserve">  【单选题】</w:t>
      </w:r>
    </w:p>
    <w:p w14:paraId="5C6AF05D">
      <w:pPr>
        <w:rPr>
          <w:sz w:val="21"/>
          <w:szCs w:val="20"/>
        </w:rPr>
      </w:pPr>
      <w:r>
        <w:rPr>
          <w:sz w:val="21"/>
          <w:szCs w:val="20"/>
        </w:rPr>
        <w:t>A. 进食辅具属于生活自理辅助器具</w:t>
      </w:r>
    </w:p>
    <w:p w14:paraId="1F613CEE">
      <w:pPr>
        <w:rPr>
          <w:sz w:val="21"/>
          <w:szCs w:val="20"/>
        </w:rPr>
      </w:pPr>
      <w:r>
        <w:rPr>
          <w:b/>
          <w:color w:val="FF0000"/>
          <w:sz w:val="21"/>
          <w:szCs w:val="20"/>
        </w:rPr>
        <w:t>B. 使用进食辅具后照护对象进食都可自己完成</w:t>
      </w:r>
    </w:p>
    <w:p w14:paraId="5A05F2A3">
      <w:pPr>
        <w:rPr>
          <w:sz w:val="21"/>
          <w:szCs w:val="20"/>
        </w:rPr>
      </w:pPr>
      <w:r>
        <w:rPr>
          <w:sz w:val="21"/>
          <w:szCs w:val="20"/>
        </w:rPr>
        <w:t>C. 可以补偿照护对象因年龄或疾病造成缺失的部分功能</w:t>
      </w:r>
    </w:p>
    <w:p w14:paraId="62E1C359">
      <w:pPr>
        <w:rPr>
          <w:sz w:val="21"/>
          <w:szCs w:val="20"/>
        </w:rPr>
      </w:pPr>
      <w:r>
        <w:rPr>
          <w:sz w:val="21"/>
          <w:szCs w:val="20"/>
        </w:rPr>
        <w:t>D. 使用进食辅具可提高照护对象的生活自理能力</w:t>
      </w:r>
    </w:p>
    <w:p w14:paraId="09C35B8A">
      <w:pPr>
        <w:rPr>
          <w:sz w:val="21"/>
          <w:szCs w:val="20"/>
        </w:rPr>
      </w:pPr>
      <w:r>
        <w:rPr>
          <w:b/>
          <w:color w:val="008000"/>
          <w:sz w:val="20"/>
          <w:szCs w:val="20"/>
        </w:rPr>
        <w:t>参考答案：B</w:t>
      </w:r>
    </w:p>
    <w:p w14:paraId="2F88F6E4">
      <w:pPr>
        <w:rPr>
          <w:sz w:val="21"/>
          <w:szCs w:val="20"/>
        </w:rPr>
      </w:pPr>
      <w:r>
        <w:rPr>
          <w:b/>
          <w:sz w:val="21"/>
          <w:szCs w:val="20"/>
        </w:rPr>
        <w:t xml:space="preserve">32. </w:t>
      </w:r>
      <w:r>
        <w:rPr>
          <w:sz w:val="21"/>
          <w:szCs w:val="20"/>
        </w:rPr>
        <w:t>为照护对象递上便器或尿壶时，能体现人文关怀的是( )</w:t>
      </w:r>
      <w:r>
        <w:rPr>
          <w:color w:val="808080"/>
          <w:sz w:val="16"/>
          <w:szCs w:val="20"/>
        </w:rPr>
        <w:t xml:space="preserve">  【单选题】</w:t>
      </w:r>
    </w:p>
    <w:p w14:paraId="472E586E">
      <w:pPr>
        <w:rPr>
          <w:sz w:val="21"/>
          <w:szCs w:val="20"/>
        </w:rPr>
      </w:pPr>
      <w:r>
        <w:rPr>
          <w:sz w:val="21"/>
          <w:szCs w:val="20"/>
        </w:rPr>
        <w:t>A. 大声告知周围人需要大小便</w:t>
      </w:r>
    </w:p>
    <w:p w14:paraId="38289AE3">
      <w:pPr>
        <w:rPr>
          <w:sz w:val="21"/>
          <w:szCs w:val="20"/>
        </w:rPr>
      </w:pPr>
      <w:r>
        <w:rPr>
          <w:sz w:val="21"/>
          <w:szCs w:val="20"/>
        </w:rPr>
        <w:t>B. 催促照护对象尽快完成</w:t>
      </w:r>
    </w:p>
    <w:p w14:paraId="58CB8A74">
      <w:pPr>
        <w:rPr>
          <w:sz w:val="21"/>
          <w:szCs w:val="20"/>
        </w:rPr>
      </w:pPr>
      <w:r>
        <w:rPr>
          <w:sz w:val="21"/>
          <w:szCs w:val="20"/>
        </w:rPr>
        <w:t>C. 打开电视或音乐，掩盖声音</w:t>
      </w:r>
    </w:p>
    <w:p w14:paraId="62157222">
      <w:pPr>
        <w:rPr>
          <w:sz w:val="21"/>
          <w:szCs w:val="20"/>
        </w:rPr>
      </w:pPr>
      <w:r>
        <w:rPr>
          <w:b/>
          <w:color w:val="FF0000"/>
          <w:sz w:val="21"/>
          <w:szCs w:val="20"/>
        </w:rPr>
        <w:t>D. 拉上隔帘或关闭房门，保护照护对象隐私</w:t>
      </w:r>
    </w:p>
    <w:p w14:paraId="6CF32D24">
      <w:pPr>
        <w:rPr>
          <w:sz w:val="21"/>
          <w:szCs w:val="20"/>
        </w:rPr>
      </w:pPr>
      <w:r>
        <w:rPr>
          <w:b/>
          <w:color w:val="008000"/>
          <w:sz w:val="20"/>
          <w:szCs w:val="20"/>
        </w:rPr>
        <w:t>参考答案：D</w:t>
      </w:r>
    </w:p>
    <w:p w14:paraId="63E0A0FC">
      <w:pPr>
        <w:rPr>
          <w:sz w:val="21"/>
          <w:szCs w:val="20"/>
        </w:rPr>
      </w:pPr>
      <w:r>
        <w:rPr>
          <w:b/>
          <w:sz w:val="21"/>
          <w:szCs w:val="20"/>
        </w:rPr>
        <w:t xml:space="preserve">33. </w:t>
      </w:r>
      <w:r>
        <w:rPr>
          <w:sz w:val="21"/>
          <w:szCs w:val="20"/>
        </w:rPr>
        <w:t>指导照护对象使用纸尿裤时，选择尺寸应</w:t>
      </w:r>
      <w:r>
        <w:rPr>
          <w:color w:val="808080"/>
          <w:sz w:val="16"/>
          <w:szCs w:val="20"/>
        </w:rPr>
        <w:t xml:space="preserve">  【单选题】</w:t>
      </w:r>
    </w:p>
    <w:p w14:paraId="5EAC04A3">
      <w:pPr>
        <w:rPr>
          <w:sz w:val="21"/>
          <w:szCs w:val="20"/>
        </w:rPr>
      </w:pPr>
      <w:r>
        <w:rPr>
          <w:sz w:val="21"/>
          <w:szCs w:val="20"/>
        </w:rPr>
        <w:t>A. 过大</w:t>
      </w:r>
    </w:p>
    <w:p w14:paraId="58EDAD50">
      <w:pPr>
        <w:rPr>
          <w:sz w:val="21"/>
          <w:szCs w:val="20"/>
        </w:rPr>
      </w:pPr>
      <w:r>
        <w:rPr>
          <w:sz w:val="21"/>
          <w:szCs w:val="20"/>
        </w:rPr>
        <w:t>B. 过小</w:t>
      </w:r>
    </w:p>
    <w:p w14:paraId="1C66467A">
      <w:pPr>
        <w:rPr>
          <w:sz w:val="21"/>
          <w:szCs w:val="20"/>
        </w:rPr>
      </w:pPr>
      <w:r>
        <w:rPr>
          <w:b/>
          <w:color w:val="FF0000"/>
          <w:sz w:val="21"/>
          <w:szCs w:val="20"/>
        </w:rPr>
        <w:t>C. 合适</w:t>
      </w:r>
    </w:p>
    <w:p w14:paraId="24B2BC9F">
      <w:pPr>
        <w:rPr>
          <w:sz w:val="21"/>
          <w:szCs w:val="20"/>
        </w:rPr>
      </w:pPr>
      <w:r>
        <w:rPr>
          <w:sz w:val="21"/>
          <w:szCs w:val="20"/>
        </w:rPr>
        <w:t>D. 随意</w:t>
      </w:r>
    </w:p>
    <w:p w14:paraId="652ECB83">
      <w:pPr>
        <w:rPr>
          <w:sz w:val="21"/>
          <w:szCs w:val="20"/>
        </w:rPr>
      </w:pPr>
      <w:r>
        <w:rPr>
          <w:b/>
          <w:color w:val="008000"/>
          <w:sz w:val="20"/>
          <w:szCs w:val="20"/>
        </w:rPr>
        <w:t>参考答案：C</w:t>
      </w:r>
    </w:p>
    <w:p w14:paraId="1F8F8577">
      <w:pPr>
        <w:rPr>
          <w:sz w:val="21"/>
          <w:szCs w:val="20"/>
        </w:rPr>
      </w:pPr>
      <w:r>
        <w:rPr>
          <w:b/>
          <w:sz w:val="21"/>
          <w:szCs w:val="20"/>
        </w:rPr>
        <w:t xml:space="preserve">34. </w:t>
      </w:r>
      <w:r>
        <w:rPr>
          <w:sz w:val="21"/>
          <w:szCs w:val="20"/>
        </w:rPr>
        <w:t>关于爱岗敬业的描述，不正确的是（ ）</w:t>
      </w:r>
      <w:r>
        <w:rPr>
          <w:color w:val="808080"/>
          <w:sz w:val="16"/>
          <w:szCs w:val="20"/>
        </w:rPr>
        <w:t xml:space="preserve">  【单选题】</w:t>
      </w:r>
    </w:p>
    <w:p w14:paraId="5B529CF3">
      <w:pPr>
        <w:rPr>
          <w:sz w:val="21"/>
          <w:szCs w:val="20"/>
        </w:rPr>
      </w:pPr>
      <w:r>
        <w:rPr>
          <w:sz w:val="21"/>
          <w:szCs w:val="20"/>
        </w:rPr>
        <w:t>A. 每个人所从事的工作，都是在为社会做贡献</w:t>
      </w:r>
    </w:p>
    <w:p w14:paraId="20718B12">
      <w:pPr>
        <w:rPr>
          <w:sz w:val="21"/>
          <w:szCs w:val="20"/>
        </w:rPr>
      </w:pPr>
      <w:r>
        <w:rPr>
          <w:sz w:val="21"/>
          <w:szCs w:val="20"/>
        </w:rPr>
        <w:t>B. 认同自己从事的长护师工作</w:t>
      </w:r>
    </w:p>
    <w:p w14:paraId="7A38C8DF">
      <w:pPr>
        <w:rPr>
          <w:sz w:val="21"/>
          <w:szCs w:val="20"/>
        </w:rPr>
      </w:pPr>
      <w:r>
        <w:rPr>
          <w:sz w:val="21"/>
          <w:szCs w:val="20"/>
        </w:rPr>
        <w:t>C. 了解自己从事长护师的价值</w:t>
      </w:r>
    </w:p>
    <w:p w14:paraId="06BB2F1F">
      <w:pPr>
        <w:rPr>
          <w:sz w:val="21"/>
          <w:szCs w:val="20"/>
        </w:rPr>
      </w:pPr>
      <w:r>
        <w:rPr>
          <w:b/>
          <w:color w:val="FF0000"/>
          <w:sz w:val="21"/>
          <w:szCs w:val="20"/>
        </w:rPr>
        <w:t>D. 满足照护对象所有需求</w:t>
      </w:r>
    </w:p>
    <w:p w14:paraId="3E1C5B71">
      <w:pPr>
        <w:rPr>
          <w:sz w:val="21"/>
          <w:szCs w:val="20"/>
        </w:rPr>
      </w:pPr>
      <w:r>
        <w:rPr>
          <w:b/>
          <w:color w:val="008000"/>
          <w:sz w:val="20"/>
          <w:szCs w:val="20"/>
        </w:rPr>
        <w:t>参考答案：D</w:t>
      </w:r>
    </w:p>
    <w:p w14:paraId="67EBD9A2">
      <w:pPr>
        <w:rPr>
          <w:sz w:val="21"/>
          <w:szCs w:val="20"/>
        </w:rPr>
      </w:pPr>
      <w:r>
        <w:rPr>
          <w:b/>
          <w:sz w:val="21"/>
          <w:szCs w:val="20"/>
        </w:rPr>
        <w:t xml:space="preserve">35. </w:t>
      </w:r>
      <w:r>
        <w:rPr>
          <w:sz w:val="21"/>
          <w:szCs w:val="20"/>
        </w:rPr>
        <w:t>长护师在与照护对象沟通时，正确的是（ ）</w:t>
      </w:r>
      <w:r>
        <w:rPr>
          <w:color w:val="808080"/>
          <w:sz w:val="16"/>
          <w:szCs w:val="20"/>
        </w:rPr>
        <w:t xml:space="preserve">  【单选题】</w:t>
      </w:r>
    </w:p>
    <w:p w14:paraId="3E853549">
      <w:pPr>
        <w:rPr>
          <w:sz w:val="21"/>
          <w:szCs w:val="20"/>
        </w:rPr>
      </w:pPr>
      <w:r>
        <w:rPr>
          <w:sz w:val="21"/>
          <w:szCs w:val="20"/>
        </w:rPr>
        <w:t>A. 为了显示专业，大量使用专业术语</w:t>
      </w:r>
    </w:p>
    <w:p w14:paraId="62DF2B65">
      <w:pPr>
        <w:rPr>
          <w:sz w:val="21"/>
          <w:szCs w:val="20"/>
        </w:rPr>
      </w:pPr>
      <w:r>
        <w:rPr>
          <w:sz w:val="21"/>
          <w:szCs w:val="20"/>
        </w:rPr>
        <w:t>B. 可以打断照护对象发言以加快沟通进度</w:t>
      </w:r>
    </w:p>
    <w:p w14:paraId="4F6B63BC">
      <w:pPr>
        <w:rPr>
          <w:sz w:val="21"/>
          <w:szCs w:val="20"/>
        </w:rPr>
      </w:pPr>
      <w:r>
        <w:rPr>
          <w:b/>
          <w:color w:val="FF0000"/>
          <w:sz w:val="21"/>
          <w:szCs w:val="20"/>
        </w:rPr>
        <w:t>C. 使用文明、得体的礼貌用语，尊重照护对象</w:t>
      </w:r>
    </w:p>
    <w:p w14:paraId="26CFE9F0">
      <w:pPr>
        <w:rPr>
          <w:sz w:val="21"/>
          <w:szCs w:val="20"/>
        </w:rPr>
      </w:pPr>
      <w:r>
        <w:rPr>
          <w:sz w:val="21"/>
          <w:szCs w:val="20"/>
        </w:rPr>
        <w:t>D. 对照护对象的文化信仰进行评价</w:t>
      </w:r>
    </w:p>
    <w:p w14:paraId="53FBE829">
      <w:pPr>
        <w:rPr>
          <w:sz w:val="21"/>
          <w:szCs w:val="20"/>
        </w:rPr>
      </w:pPr>
      <w:r>
        <w:rPr>
          <w:b/>
          <w:color w:val="008000"/>
          <w:sz w:val="20"/>
          <w:szCs w:val="20"/>
        </w:rPr>
        <w:t>参考答案：C</w:t>
      </w:r>
    </w:p>
    <w:p w14:paraId="78713568">
      <w:pPr>
        <w:rPr>
          <w:sz w:val="21"/>
          <w:szCs w:val="20"/>
        </w:rPr>
      </w:pPr>
      <w:r>
        <w:rPr>
          <w:b/>
          <w:sz w:val="21"/>
          <w:szCs w:val="20"/>
        </w:rPr>
        <w:t xml:space="preserve">36. </w:t>
      </w:r>
      <w:r>
        <w:rPr>
          <w:sz w:val="21"/>
          <w:szCs w:val="20"/>
        </w:rPr>
        <w:t>若照护对象四肢均活动不灵，无法坐立，宜采取（ ）进食</w:t>
      </w:r>
      <w:r>
        <w:rPr>
          <w:color w:val="808080"/>
          <w:sz w:val="16"/>
          <w:szCs w:val="20"/>
        </w:rPr>
        <w:t xml:space="preserve">  【单选题】</w:t>
      </w:r>
    </w:p>
    <w:p w14:paraId="50800F95">
      <w:pPr>
        <w:rPr>
          <w:sz w:val="21"/>
          <w:szCs w:val="20"/>
        </w:rPr>
      </w:pPr>
      <w:r>
        <w:rPr>
          <w:b/>
          <w:color w:val="FF0000"/>
          <w:sz w:val="21"/>
          <w:szCs w:val="20"/>
        </w:rPr>
        <w:t>A. 床上侧卧位</w:t>
      </w:r>
    </w:p>
    <w:p w14:paraId="16F750FC">
      <w:pPr>
        <w:rPr>
          <w:sz w:val="21"/>
          <w:szCs w:val="20"/>
        </w:rPr>
      </w:pPr>
      <w:r>
        <w:rPr>
          <w:sz w:val="21"/>
          <w:szCs w:val="20"/>
        </w:rPr>
        <w:t>B. 床上平卧位</w:t>
      </w:r>
    </w:p>
    <w:p w14:paraId="6538C555">
      <w:pPr>
        <w:rPr>
          <w:sz w:val="21"/>
          <w:szCs w:val="20"/>
        </w:rPr>
      </w:pPr>
      <w:r>
        <w:rPr>
          <w:sz w:val="21"/>
          <w:szCs w:val="20"/>
        </w:rPr>
        <w:t>C. 轮椅坐位</w:t>
      </w:r>
    </w:p>
    <w:p w14:paraId="4E334811">
      <w:pPr>
        <w:rPr>
          <w:sz w:val="21"/>
          <w:szCs w:val="20"/>
        </w:rPr>
      </w:pPr>
      <w:r>
        <w:rPr>
          <w:sz w:val="21"/>
          <w:szCs w:val="20"/>
        </w:rPr>
        <w:t>D. 床上坐位</w:t>
      </w:r>
    </w:p>
    <w:p w14:paraId="330BDD47">
      <w:pPr>
        <w:rPr>
          <w:sz w:val="21"/>
          <w:szCs w:val="20"/>
        </w:rPr>
      </w:pPr>
      <w:r>
        <w:rPr>
          <w:b/>
          <w:color w:val="008000"/>
          <w:sz w:val="20"/>
          <w:szCs w:val="20"/>
        </w:rPr>
        <w:t>参考答案：A</w:t>
      </w:r>
    </w:p>
    <w:p w14:paraId="29B63BD3">
      <w:pPr>
        <w:rPr>
          <w:sz w:val="21"/>
          <w:szCs w:val="20"/>
        </w:rPr>
      </w:pPr>
      <w:r>
        <w:rPr>
          <w:b/>
          <w:sz w:val="21"/>
          <w:szCs w:val="20"/>
        </w:rPr>
        <w:t xml:space="preserve">37. </w:t>
      </w:r>
      <w:r>
        <w:rPr>
          <w:sz w:val="21"/>
          <w:szCs w:val="20"/>
        </w:rPr>
        <w:t>为照护对象穿戴纸尿裤时，松紧度要求是( )</w:t>
      </w:r>
      <w:r>
        <w:rPr>
          <w:color w:val="808080"/>
          <w:sz w:val="16"/>
          <w:szCs w:val="20"/>
        </w:rPr>
        <w:t xml:space="preserve">  【单选题】</w:t>
      </w:r>
    </w:p>
    <w:p w14:paraId="6BE6DB20">
      <w:pPr>
        <w:rPr>
          <w:sz w:val="21"/>
          <w:szCs w:val="20"/>
        </w:rPr>
      </w:pPr>
      <w:r>
        <w:rPr>
          <w:sz w:val="21"/>
          <w:szCs w:val="20"/>
        </w:rPr>
        <w:t>A. 尽可能系紧，防止侧漏</w:t>
      </w:r>
    </w:p>
    <w:p w14:paraId="028D7633">
      <w:pPr>
        <w:rPr>
          <w:sz w:val="21"/>
          <w:szCs w:val="20"/>
        </w:rPr>
      </w:pPr>
      <w:r>
        <w:rPr>
          <w:b/>
          <w:color w:val="FF0000"/>
          <w:sz w:val="21"/>
          <w:szCs w:val="20"/>
        </w:rPr>
        <w:t>B. 以能轻松伸入1~2指为宜</w:t>
      </w:r>
    </w:p>
    <w:p w14:paraId="74DF3AB3">
      <w:pPr>
        <w:rPr>
          <w:sz w:val="21"/>
          <w:szCs w:val="20"/>
        </w:rPr>
      </w:pPr>
      <w:r>
        <w:rPr>
          <w:sz w:val="21"/>
          <w:szCs w:val="20"/>
        </w:rPr>
        <w:t>C. 完全由照护对象自己的感觉决定，不进行干预</w:t>
      </w:r>
    </w:p>
    <w:p w14:paraId="228D845D">
      <w:pPr>
        <w:rPr>
          <w:sz w:val="21"/>
          <w:szCs w:val="20"/>
        </w:rPr>
      </w:pPr>
      <w:r>
        <w:rPr>
          <w:sz w:val="21"/>
          <w:szCs w:val="20"/>
        </w:rPr>
        <w:t>D. 腰部不留任何缝隙，紧密贴合</w:t>
      </w:r>
    </w:p>
    <w:p w14:paraId="7A69D1AC">
      <w:pPr>
        <w:rPr>
          <w:sz w:val="21"/>
          <w:szCs w:val="20"/>
        </w:rPr>
      </w:pPr>
      <w:r>
        <w:rPr>
          <w:b/>
          <w:color w:val="008000"/>
          <w:sz w:val="20"/>
          <w:szCs w:val="20"/>
        </w:rPr>
        <w:t>参考答案：B</w:t>
      </w:r>
    </w:p>
    <w:p w14:paraId="15820988">
      <w:pPr>
        <w:rPr>
          <w:sz w:val="21"/>
          <w:szCs w:val="20"/>
        </w:rPr>
      </w:pPr>
      <w:r>
        <w:rPr>
          <w:b/>
          <w:sz w:val="21"/>
          <w:szCs w:val="20"/>
        </w:rPr>
        <w:t xml:space="preserve">38. </w:t>
      </w:r>
      <w:r>
        <w:rPr>
          <w:sz w:val="21"/>
          <w:szCs w:val="20"/>
        </w:rPr>
        <w:t>评估膳食种类时，长护师应考虑照护对象的（ ）</w:t>
      </w:r>
      <w:r>
        <w:rPr>
          <w:color w:val="808080"/>
          <w:sz w:val="16"/>
          <w:szCs w:val="20"/>
        </w:rPr>
        <w:t xml:space="preserve">  【单选题】</w:t>
      </w:r>
    </w:p>
    <w:p w14:paraId="303A59B9">
      <w:pPr>
        <w:rPr>
          <w:sz w:val="21"/>
          <w:szCs w:val="20"/>
        </w:rPr>
      </w:pPr>
      <w:r>
        <w:rPr>
          <w:b/>
          <w:color w:val="FF0000"/>
          <w:sz w:val="21"/>
          <w:szCs w:val="20"/>
        </w:rPr>
        <w:t>A. 口味偏好与疾病状况</w:t>
      </w:r>
    </w:p>
    <w:p w14:paraId="663A5758">
      <w:pPr>
        <w:rPr>
          <w:sz w:val="21"/>
          <w:szCs w:val="20"/>
        </w:rPr>
      </w:pPr>
      <w:r>
        <w:rPr>
          <w:sz w:val="21"/>
          <w:szCs w:val="20"/>
        </w:rPr>
        <w:t>B. 照护人员的喜好</w:t>
      </w:r>
    </w:p>
    <w:p w14:paraId="5E33E650">
      <w:pPr>
        <w:rPr>
          <w:sz w:val="21"/>
          <w:szCs w:val="20"/>
        </w:rPr>
      </w:pPr>
      <w:r>
        <w:rPr>
          <w:sz w:val="21"/>
          <w:szCs w:val="20"/>
        </w:rPr>
        <w:t>C. 食材价格</w:t>
      </w:r>
    </w:p>
    <w:p w14:paraId="654B6E36">
      <w:pPr>
        <w:rPr>
          <w:sz w:val="21"/>
          <w:szCs w:val="20"/>
        </w:rPr>
      </w:pPr>
      <w:r>
        <w:rPr>
          <w:sz w:val="21"/>
          <w:szCs w:val="20"/>
        </w:rPr>
        <w:t>D. 烹饪难度</w:t>
      </w:r>
    </w:p>
    <w:p w14:paraId="59810E6D">
      <w:pPr>
        <w:rPr>
          <w:sz w:val="21"/>
          <w:szCs w:val="20"/>
        </w:rPr>
      </w:pPr>
      <w:r>
        <w:rPr>
          <w:b/>
          <w:color w:val="008000"/>
          <w:sz w:val="20"/>
          <w:szCs w:val="20"/>
        </w:rPr>
        <w:t>参考答案：A</w:t>
      </w:r>
    </w:p>
    <w:p w14:paraId="4596A4AD">
      <w:pPr>
        <w:rPr>
          <w:sz w:val="21"/>
          <w:szCs w:val="20"/>
        </w:rPr>
      </w:pPr>
      <w:r>
        <w:rPr>
          <w:b/>
          <w:sz w:val="21"/>
          <w:szCs w:val="20"/>
        </w:rPr>
        <w:t xml:space="preserve">39. </w:t>
      </w:r>
      <w:r>
        <w:rPr>
          <w:sz w:val="21"/>
          <w:szCs w:val="20"/>
        </w:rPr>
        <w:t>照护对象饮食过程中出现噎食、误吸等异常情况后，长护师应（ ）</w:t>
      </w:r>
      <w:r>
        <w:rPr>
          <w:color w:val="808080"/>
          <w:sz w:val="16"/>
          <w:szCs w:val="20"/>
        </w:rPr>
        <w:t xml:space="preserve">  【单选题】</w:t>
      </w:r>
    </w:p>
    <w:p w14:paraId="2E528BE4">
      <w:pPr>
        <w:rPr>
          <w:sz w:val="21"/>
          <w:szCs w:val="20"/>
        </w:rPr>
      </w:pPr>
      <w:r>
        <w:rPr>
          <w:sz w:val="21"/>
          <w:szCs w:val="20"/>
        </w:rPr>
        <w:t>A. 不闻不问继续喂食</w:t>
      </w:r>
    </w:p>
    <w:p w14:paraId="3FE3C038">
      <w:pPr>
        <w:rPr>
          <w:sz w:val="21"/>
          <w:szCs w:val="20"/>
        </w:rPr>
      </w:pPr>
      <w:r>
        <w:rPr>
          <w:sz w:val="21"/>
          <w:szCs w:val="20"/>
        </w:rPr>
        <w:t>B. 批评照护对象进食速度过快</w:t>
      </w:r>
    </w:p>
    <w:p w14:paraId="38880D56">
      <w:pPr>
        <w:rPr>
          <w:sz w:val="21"/>
          <w:szCs w:val="20"/>
        </w:rPr>
      </w:pPr>
      <w:r>
        <w:rPr>
          <w:b/>
          <w:color w:val="FF0000"/>
          <w:sz w:val="21"/>
          <w:szCs w:val="20"/>
        </w:rPr>
        <w:t>C. 应急处置后做好异常情况记录</w:t>
      </w:r>
    </w:p>
    <w:p w14:paraId="3D32CECD">
      <w:pPr>
        <w:rPr>
          <w:sz w:val="21"/>
          <w:szCs w:val="20"/>
        </w:rPr>
      </w:pPr>
      <w:r>
        <w:rPr>
          <w:sz w:val="21"/>
          <w:szCs w:val="20"/>
        </w:rPr>
        <w:t>D. 仅做应急处置</w:t>
      </w:r>
    </w:p>
    <w:p w14:paraId="7F2234A6">
      <w:pPr>
        <w:rPr>
          <w:sz w:val="21"/>
          <w:szCs w:val="20"/>
        </w:rPr>
      </w:pPr>
      <w:r>
        <w:rPr>
          <w:b/>
          <w:color w:val="008000"/>
          <w:sz w:val="20"/>
          <w:szCs w:val="20"/>
        </w:rPr>
        <w:t>参考答案：C</w:t>
      </w:r>
    </w:p>
    <w:p w14:paraId="4F5AC66C">
      <w:pPr>
        <w:rPr>
          <w:sz w:val="21"/>
          <w:szCs w:val="20"/>
        </w:rPr>
      </w:pPr>
      <w:r>
        <w:rPr>
          <w:b/>
          <w:sz w:val="21"/>
          <w:szCs w:val="20"/>
        </w:rPr>
        <w:t xml:space="preserve">40. </w:t>
      </w:r>
      <w:r>
        <w:rPr>
          <w:sz w:val="21"/>
          <w:szCs w:val="20"/>
        </w:rPr>
        <w:t>普通饮食的照护对象，每日碳水化合物摄入量应在（ ）左右</w:t>
      </w:r>
      <w:r>
        <w:rPr>
          <w:color w:val="808080"/>
          <w:sz w:val="16"/>
          <w:szCs w:val="20"/>
        </w:rPr>
        <w:t xml:space="preserve">  【单选题】</w:t>
      </w:r>
    </w:p>
    <w:p w14:paraId="2283813B">
      <w:pPr>
        <w:rPr>
          <w:sz w:val="21"/>
          <w:szCs w:val="20"/>
        </w:rPr>
      </w:pPr>
      <w:r>
        <w:rPr>
          <w:sz w:val="21"/>
          <w:szCs w:val="20"/>
        </w:rPr>
        <w:t>A. 150克</w:t>
      </w:r>
    </w:p>
    <w:p w14:paraId="2434D3F0">
      <w:pPr>
        <w:rPr>
          <w:sz w:val="21"/>
          <w:szCs w:val="20"/>
        </w:rPr>
      </w:pPr>
      <w:r>
        <w:rPr>
          <w:sz w:val="21"/>
          <w:szCs w:val="20"/>
        </w:rPr>
        <w:t>B. 250克</w:t>
      </w:r>
    </w:p>
    <w:p w14:paraId="1067C0AE">
      <w:pPr>
        <w:rPr>
          <w:sz w:val="21"/>
          <w:szCs w:val="20"/>
        </w:rPr>
      </w:pPr>
      <w:r>
        <w:rPr>
          <w:sz w:val="21"/>
          <w:szCs w:val="20"/>
        </w:rPr>
        <w:t>C. 800克</w:t>
      </w:r>
    </w:p>
    <w:p w14:paraId="26666E22">
      <w:pPr>
        <w:rPr>
          <w:sz w:val="21"/>
          <w:szCs w:val="20"/>
        </w:rPr>
      </w:pPr>
      <w:r>
        <w:rPr>
          <w:b/>
          <w:color w:val="FF0000"/>
          <w:sz w:val="21"/>
          <w:szCs w:val="20"/>
        </w:rPr>
        <w:t>D. 450克</w:t>
      </w:r>
    </w:p>
    <w:p w14:paraId="7BBF6C0E">
      <w:pPr>
        <w:rPr>
          <w:sz w:val="21"/>
          <w:szCs w:val="20"/>
        </w:rPr>
      </w:pPr>
      <w:r>
        <w:rPr>
          <w:b/>
          <w:color w:val="008000"/>
          <w:sz w:val="20"/>
          <w:szCs w:val="20"/>
        </w:rPr>
        <w:t>参考答案：D</w:t>
      </w:r>
    </w:p>
    <w:p w14:paraId="659C781D">
      <w:pPr>
        <w:rPr>
          <w:sz w:val="21"/>
          <w:szCs w:val="20"/>
        </w:rPr>
      </w:pPr>
      <w:r>
        <w:rPr>
          <w:sz w:val="21"/>
          <w:szCs w:val="20"/>
        </w:rPr>
        <w:br w:type="page"/>
      </w:r>
    </w:p>
    <w:p w14:paraId="4EBCC6A6">
      <w:pPr>
        <w:rPr>
          <w:sz w:val="21"/>
          <w:szCs w:val="20"/>
        </w:rPr>
      </w:pPr>
      <w:r>
        <w:rPr>
          <w:b/>
          <w:sz w:val="21"/>
          <w:szCs w:val="20"/>
        </w:rPr>
        <w:t xml:space="preserve">41. </w:t>
      </w:r>
      <w:r>
        <w:rPr>
          <w:sz w:val="21"/>
          <w:szCs w:val="20"/>
        </w:rPr>
        <w:t>在日常工作中不断实践职业道德的表现是（ ）</w:t>
      </w:r>
      <w:r>
        <w:rPr>
          <w:color w:val="808080"/>
          <w:sz w:val="16"/>
          <w:szCs w:val="20"/>
        </w:rPr>
        <w:t xml:space="preserve">  【单选题】</w:t>
      </w:r>
    </w:p>
    <w:p w14:paraId="28C814EA">
      <w:pPr>
        <w:rPr>
          <w:sz w:val="21"/>
          <w:szCs w:val="20"/>
        </w:rPr>
      </w:pPr>
      <w:r>
        <w:rPr>
          <w:sz w:val="21"/>
          <w:szCs w:val="20"/>
        </w:rPr>
        <w:t>A. 完成本职工作</w:t>
      </w:r>
    </w:p>
    <w:p w14:paraId="4783F0B8">
      <w:pPr>
        <w:rPr>
          <w:sz w:val="21"/>
          <w:szCs w:val="20"/>
        </w:rPr>
      </w:pPr>
      <w:r>
        <w:rPr>
          <w:sz w:val="21"/>
          <w:szCs w:val="20"/>
        </w:rPr>
        <w:t>B. 准时上下班</w:t>
      </w:r>
    </w:p>
    <w:p w14:paraId="0629D884">
      <w:pPr>
        <w:rPr>
          <w:sz w:val="21"/>
          <w:szCs w:val="20"/>
        </w:rPr>
      </w:pPr>
      <w:r>
        <w:rPr>
          <w:sz w:val="21"/>
          <w:szCs w:val="20"/>
        </w:rPr>
        <w:t>C. 服从领导安排</w:t>
      </w:r>
    </w:p>
    <w:p w14:paraId="7973AA04">
      <w:pPr>
        <w:rPr>
          <w:sz w:val="21"/>
          <w:szCs w:val="20"/>
        </w:rPr>
      </w:pPr>
      <w:r>
        <w:rPr>
          <w:b/>
          <w:color w:val="FF0000"/>
          <w:sz w:val="21"/>
          <w:szCs w:val="20"/>
        </w:rPr>
        <w:t>D. 在岗位上全力以赴</w:t>
      </w:r>
    </w:p>
    <w:p w14:paraId="33F07C69">
      <w:pPr>
        <w:rPr>
          <w:sz w:val="21"/>
          <w:szCs w:val="20"/>
        </w:rPr>
      </w:pPr>
      <w:r>
        <w:rPr>
          <w:b/>
          <w:color w:val="008000"/>
          <w:sz w:val="20"/>
          <w:szCs w:val="20"/>
        </w:rPr>
        <w:t>参考答案：D</w:t>
      </w:r>
    </w:p>
    <w:p w14:paraId="6204BD9F">
      <w:pPr>
        <w:rPr>
          <w:sz w:val="21"/>
          <w:szCs w:val="20"/>
        </w:rPr>
      </w:pPr>
      <w:r>
        <w:rPr>
          <w:b/>
          <w:sz w:val="21"/>
          <w:szCs w:val="20"/>
        </w:rPr>
        <w:t xml:space="preserve">42. </w:t>
      </w:r>
      <w:r>
        <w:rPr>
          <w:sz w:val="21"/>
          <w:szCs w:val="20"/>
        </w:rPr>
        <w:t>报告排泄物异常时，需要提供照护对象的心理状态和饮食情况</w:t>
      </w:r>
      <w:r>
        <w:rPr>
          <w:color w:val="808080"/>
          <w:sz w:val="16"/>
          <w:szCs w:val="20"/>
        </w:rPr>
        <w:t xml:space="preserve">  【判断题】</w:t>
      </w:r>
    </w:p>
    <w:p w14:paraId="72801D03">
      <w:pPr>
        <w:rPr>
          <w:sz w:val="21"/>
          <w:szCs w:val="20"/>
        </w:rPr>
      </w:pPr>
      <w:r>
        <w:rPr>
          <w:b/>
          <w:color w:val="FF0000"/>
          <w:sz w:val="21"/>
          <w:szCs w:val="20"/>
        </w:rPr>
        <w:t>A. 正确</w:t>
      </w:r>
    </w:p>
    <w:p w14:paraId="3C1E12B3">
      <w:pPr>
        <w:rPr>
          <w:sz w:val="21"/>
          <w:szCs w:val="20"/>
        </w:rPr>
      </w:pPr>
      <w:r>
        <w:rPr>
          <w:sz w:val="21"/>
          <w:szCs w:val="20"/>
        </w:rPr>
        <w:t>B. 错误</w:t>
      </w:r>
    </w:p>
    <w:p w14:paraId="33D6F243">
      <w:pPr>
        <w:rPr>
          <w:sz w:val="21"/>
          <w:szCs w:val="20"/>
        </w:rPr>
      </w:pPr>
      <w:r>
        <w:rPr>
          <w:b/>
          <w:color w:val="008000"/>
          <w:sz w:val="20"/>
          <w:szCs w:val="20"/>
        </w:rPr>
        <w:t>参考答案：A</w:t>
      </w:r>
    </w:p>
    <w:p w14:paraId="0D2A3DE5">
      <w:pPr>
        <w:rPr>
          <w:sz w:val="21"/>
          <w:szCs w:val="20"/>
        </w:rPr>
      </w:pPr>
      <w:r>
        <w:rPr>
          <w:b/>
          <w:sz w:val="21"/>
          <w:szCs w:val="20"/>
        </w:rPr>
        <w:t xml:space="preserve">43. </w:t>
      </w:r>
      <w:r>
        <w:rPr>
          <w:sz w:val="21"/>
          <w:szCs w:val="20"/>
        </w:rPr>
        <w:t>手部清洁照护的步骤不包括（ ）</w:t>
      </w:r>
      <w:r>
        <w:rPr>
          <w:color w:val="808080"/>
          <w:sz w:val="16"/>
          <w:szCs w:val="20"/>
        </w:rPr>
        <w:t xml:space="preserve">  【单选题】</w:t>
      </w:r>
    </w:p>
    <w:p w14:paraId="7188970B">
      <w:pPr>
        <w:rPr>
          <w:sz w:val="21"/>
          <w:szCs w:val="20"/>
        </w:rPr>
      </w:pPr>
      <w:r>
        <w:rPr>
          <w:sz w:val="21"/>
          <w:szCs w:val="20"/>
        </w:rPr>
        <w:t>A. 掌心揉搓</w:t>
      </w:r>
    </w:p>
    <w:p w14:paraId="79FAA9A8">
      <w:pPr>
        <w:rPr>
          <w:sz w:val="21"/>
          <w:szCs w:val="20"/>
        </w:rPr>
      </w:pPr>
      <w:r>
        <w:rPr>
          <w:sz w:val="21"/>
          <w:szCs w:val="20"/>
        </w:rPr>
        <w:t>B. 指缝揉搓</w:t>
      </w:r>
    </w:p>
    <w:p w14:paraId="7FC45A4D">
      <w:pPr>
        <w:rPr>
          <w:sz w:val="21"/>
          <w:szCs w:val="20"/>
        </w:rPr>
      </w:pPr>
      <w:r>
        <w:rPr>
          <w:sz w:val="21"/>
          <w:szCs w:val="20"/>
        </w:rPr>
        <w:t>C. 手腕揉搓</w:t>
      </w:r>
    </w:p>
    <w:p w14:paraId="0EF52A00">
      <w:pPr>
        <w:rPr>
          <w:sz w:val="21"/>
          <w:szCs w:val="20"/>
        </w:rPr>
      </w:pPr>
      <w:r>
        <w:rPr>
          <w:b/>
          <w:color w:val="FF0000"/>
          <w:sz w:val="21"/>
          <w:szCs w:val="20"/>
        </w:rPr>
        <w:t>D. 肘关节揉搓</w:t>
      </w:r>
    </w:p>
    <w:p w14:paraId="45DF7CF9">
      <w:pPr>
        <w:rPr>
          <w:sz w:val="21"/>
          <w:szCs w:val="20"/>
        </w:rPr>
      </w:pPr>
      <w:r>
        <w:rPr>
          <w:b/>
          <w:color w:val="008000"/>
          <w:sz w:val="20"/>
          <w:szCs w:val="20"/>
        </w:rPr>
        <w:t>参考答案：D</w:t>
      </w:r>
    </w:p>
    <w:p w14:paraId="3423B75D">
      <w:pPr>
        <w:rPr>
          <w:sz w:val="21"/>
          <w:szCs w:val="20"/>
        </w:rPr>
      </w:pPr>
      <w:r>
        <w:rPr>
          <w:b/>
          <w:sz w:val="21"/>
          <w:szCs w:val="20"/>
        </w:rPr>
        <w:t xml:space="preserve">44. </w:t>
      </w:r>
      <w:r>
        <w:rPr>
          <w:sz w:val="21"/>
          <w:szCs w:val="20"/>
        </w:rPr>
        <w:t>赵爷爷喜欢每天泡脚，长护师不应在（）协助其泡脚</w:t>
      </w:r>
      <w:r>
        <w:rPr>
          <w:color w:val="808080"/>
          <w:sz w:val="16"/>
          <w:szCs w:val="20"/>
        </w:rPr>
        <w:t xml:space="preserve">  【单选题】</w:t>
      </w:r>
    </w:p>
    <w:p w14:paraId="03779C69">
      <w:pPr>
        <w:rPr>
          <w:sz w:val="21"/>
          <w:szCs w:val="20"/>
        </w:rPr>
      </w:pPr>
      <w:r>
        <w:rPr>
          <w:sz w:val="21"/>
          <w:szCs w:val="20"/>
        </w:rPr>
        <w:t>A. 饭后两小时后</w:t>
      </w:r>
    </w:p>
    <w:p w14:paraId="59721752">
      <w:pPr>
        <w:rPr>
          <w:sz w:val="21"/>
          <w:szCs w:val="20"/>
        </w:rPr>
      </w:pPr>
      <w:r>
        <w:rPr>
          <w:sz w:val="21"/>
          <w:szCs w:val="20"/>
        </w:rPr>
        <w:t>B. 夜晚睡觉前</w:t>
      </w:r>
    </w:p>
    <w:p w14:paraId="5DE7B4DD">
      <w:pPr>
        <w:rPr>
          <w:sz w:val="21"/>
          <w:szCs w:val="20"/>
        </w:rPr>
      </w:pPr>
      <w:r>
        <w:rPr>
          <w:b/>
          <w:color w:val="FF0000"/>
          <w:sz w:val="21"/>
          <w:szCs w:val="20"/>
        </w:rPr>
        <w:t>C. 饭后半小时内</w:t>
      </w:r>
    </w:p>
    <w:p w14:paraId="54B7CBA3">
      <w:pPr>
        <w:rPr>
          <w:sz w:val="21"/>
          <w:szCs w:val="20"/>
        </w:rPr>
      </w:pPr>
      <w:r>
        <w:rPr>
          <w:sz w:val="21"/>
          <w:szCs w:val="20"/>
        </w:rPr>
        <w:t>D. 午睡起床后</w:t>
      </w:r>
    </w:p>
    <w:p w14:paraId="28C53024">
      <w:pPr>
        <w:rPr>
          <w:sz w:val="21"/>
          <w:szCs w:val="20"/>
        </w:rPr>
      </w:pPr>
      <w:r>
        <w:rPr>
          <w:b/>
          <w:color w:val="008000"/>
          <w:sz w:val="20"/>
          <w:szCs w:val="20"/>
        </w:rPr>
        <w:t>参考答案：C</w:t>
      </w:r>
    </w:p>
    <w:p w14:paraId="22AF096A">
      <w:pPr>
        <w:rPr>
          <w:sz w:val="21"/>
          <w:szCs w:val="20"/>
        </w:rPr>
      </w:pPr>
      <w:r>
        <w:rPr>
          <w:b/>
          <w:sz w:val="21"/>
          <w:szCs w:val="20"/>
        </w:rPr>
        <w:t xml:space="preserve">45. </w:t>
      </w:r>
      <w:r>
        <w:rPr>
          <w:sz w:val="21"/>
          <w:szCs w:val="20"/>
        </w:rPr>
        <w:t>餐后血糖一般是从进食第一口饭开始到餐后（ ）</w:t>
      </w:r>
      <w:r>
        <w:rPr>
          <w:color w:val="808080"/>
          <w:sz w:val="16"/>
          <w:szCs w:val="20"/>
        </w:rPr>
        <w:t xml:space="preserve">  【单选题】</w:t>
      </w:r>
    </w:p>
    <w:p w14:paraId="2EB9B58C">
      <w:pPr>
        <w:rPr>
          <w:sz w:val="21"/>
          <w:szCs w:val="20"/>
        </w:rPr>
      </w:pPr>
      <w:r>
        <w:rPr>
          <w:sz w:val="21"/>
          <w:szCs w:val="20"/>
        </w:rPr>
        <w:t>A. 半小时</w:t>
      </w:r>
    </w:p>
    <w:p w14:paraId="13660F7F">
      <w:pPr>
        <w:rPr>
          <w:sz w:val="21"/>
          <w:szCs w:val="20"/>
        </w:rPr>
      </w:pPr>
      <w:r>
        <w:rPr>
          <w:sz w:val="21"/>
          <w:szCs w:val="20"/>
        </w:rPr>
        <w:t>B. 1小时</w:t>
      </w:r>
    </w:p>
    <w:p w14:paraId="26580B72">
      <w:pPr>
        <w:rPr>
          <w:sz w:val="21"/>
          <w:szCs w:val="20"/>
        </w:rPr>
      </w:pPr>
      <w:r>
        <w:rPr>
          <w:b/>
          <w:color w:val="FF0000"/>
          <w:sz w:val="21"/>
          <w:szCs w:val="20"/>
        </w:rPr>
        <w:t>C. 2小时</w:t>
      </w:r>
    </w:p>
    <w:p w14:paraId="2E8D7105">
      <w:pPr>
        <w:rPr>
          <w:sz w:val="21"/>
          <w:szCs w:val="20"/>
        </w:rPr>
      </w:pPr>
      <w:r>
        <w:rPr>
          <w:sz w:val="21"/>
          <w:szCs w:val="20"/>
        </w:rPr>
        <w:t>D. 3小时</w:t>
      </w:r>
    </w:p>
    <w:p w14:paraId="0A46D2F5">
      <w:pPr>
        <w:rPr>
          <w:sz w:val="21"/>
          <w:szCs w:val="20"/>
        </w:rPr>
      </w:pPr>
      <w:r>
        <w:rPr>
          <w:b/>
          <w:color w:val="008000"/>
          <w:sz w:val="20"/>
          <w:szCs w:val="20"/>
        </w:rPr>
        <w:t>参考答案：C</w:t>
      </w:r>
    </w:p>
    <w:p w14:paraId="3C2F2DE1">
      <w:pPr>
        <w:rPr>
          <w:sz w:val="21"/>
          <w:szCs w:val="20"/>
        </w:rPr>
      </w:pPr>
      <w:r>
        <w:rPr>
          <w:b/>
          <w:sz w:val="21"/>
          <w:szCs w:val="20"/>
        </w:rPr>
        <w:t xml:space="preserve">46. </w:t>
      </w:r>
      <w:r>
        <w:rPr>
          <w:sz w:val="21"/>
          <w:szCs w:val="20"/>
        </w:rPr>
        <w:t>以下关于坐便椅及其使用方法的描述不正确的是（ ）</w:t>
      </w:r>
      <w:r>
        <w:rPr>
          <w:color w:val="808080"/>
          <w:sz w:val="16"/>
          <w:szCs w:val="20"/>
        </w:rPr>
        <w:t xml:space="preserve">  【单选题】</w:t>
      </w:r>
    </w:p>
    <w:p w14:paraId="75E35354">
      <w:pPr>
        <w:rPr>
          <w:sz w:val="21"/>
          <w:szCs w:val="20"/>
        </w:rPr>
      </w:pPr>
      <w:r>
        <w:rPr>
          <w:sz w:val="21"/>
          <w:szCs w:val="20"/>
        </w:rPr>
        <w:t>A. 坐便椅适合放在卧室及床旁</w:t>
      </w:r>
    </w:p>
    <w:p w14:paraId="4E0815A8">
      <w:pPr>
        <w:rPr>
          <w:sz w:val="21"/>
          <w:szCs w:val="20"/>
        </w:rPr>
      </w:pPr>
      <w:r>
        <w:rPr>
          <w:sz w:val="21"/>
          <w:szCs w:val="20"/>
        </w:rPr>
        <w:t>B. 可利用扶手或专用支架保持坐便椅稳定</w:t>
      </w:r>
    </w:p>
    <w:p w14:paraId="0E5027BD">
      <w:pPr>
        <w:rPr>
          <w:sz w:val="21"/>
          <w:szCs w:val="20"/>
        </w:rPr>
      </w:pPr>
      <w:r>
        <w:rPr>
          <w:sz w:val="21"/>
          <w:szCs w:val="20"/>
        </w:rPr>
        <w:t>C. 照护对象排泄结束后长护师需协助其洗手</w:t>
      </w:r>
    </w:p>
    <w:p w14:paraId="1B5CD859">
      <w:pPr>
        <w:rPr>
          <w:sz w:val="21"/>
          <w:szCs w:val="20"/>
        </w:rPr>
      </w:pPr>
      <w:r>
        <w:rPr>
          <w:b/>
          <w:color w:val="FF0000"/>
          <w:sz w:val="21"/>
          <w:szCs w:val="20"/>
        </w:rPr>
        <w:t>D. 长护师帮助照护对象移到坐便椅上时，应握住照护对象的双臂</w:t>
      </w:r>
    </w:p>
    <w:p w14:paraId="59174501">
      <w:pPr>
        <w:rPr>
          <w:sz w:val="21"/>
          <w:szCs w:val="20"/>
        </w:rPr>
      </w:pPr>
      <w:r>
        <w:rPr>
          <w:b/>
          <w:color w:val="008000"/>
          <w:sz w:val="20"/>
          <w:szCs w:val="20"/>
        </w:rPr>
        <w:t>参考答案：D</w:t>
      </w:r>
    </w:p>
    <w:p w14:paraId="793D9DD8">
      <w:pPr>
        <w:rPr>
          <w:sz w:val="21"/>
          <w:szCs w:val="20"/>
        </w:rPr>
      </w:pPr>
      <w:r>
        <w:rPr>
          <w:b/>
          <w:sz w:val="21"/>
          <w:szCs w:val="20"/>
        </w:rPr>
        <w:t xml:space="preserve">47. </w:t>
      </w:r>
      <w:r>
        <w:rPr>
          <w:sz w:val="21"/>
          <w:szCs w:val="20"/>
        </w:rPr>
        <w:t>以下使用坐便椅注意事项正确的是（ ）</w:t>
      </w:r>
      <w:r>
        <w:rPr>
          <w:color w:val="808080"/>
          <w:sz w:val="16"/>
          <w:szCs w:val="20"/>
        </w:rPr>
        <w:t xml:space="preserve">  【单选题】</w:t>
      </w:r>
    </w:p>
    <w:p w14:paraId="1DF06D68">
      <w:pPr>
        <w:rPr>
          <w:sz w:val="21"/>
          <w:szCs w:val="20"/>
        </w:rPr>
      </w:pPr>
      <w:r>
        <w:rPr>
          <w:sz w:val="21"/>
          <w:szCs w:val="20"/>
        </w:rPr>
        <w:t>A. 金奶奶大便时，其亲戚在房间内，无需用屏风遮挡</w:t>
      </w:r>
    </w:p>
    <w:p w14:paraId="13358911">
      <w:pPr>
        <w:rPr>
          <w:sz w:val="21"/>
          <w:szCs w:val="20"/>
        </w:rPr>
      </w:pPr>
      <w:r>
        <w:rPr>
          <w:sz w:val="21"/>
          <w:szCs w:val="20"/>
        </w:rPr>
        <w:t>B. 长护师将坐便椅放在靠近楼梯处</w:t>
      </w:r>
    </w:p>
    <w:p w14:paraId="0DD0DEF8">
      <w:pPr>
        <w:rPr>
          <w:sz w:val="21"/>
          <w:szCs w:val="20"/>
        </w:rPr>
      </w:pPr>
      <w:r>
        <w:rPr>
          <w:b/>
          <w:color w:val="FF0000"/>
          <w:sz w:val="21"/>
          <w:szCs w:val="20"/>
        </w:rPr>
        <w:t>C. 长护师每次协助照护对象排泄后都盖好坐便椅盖子</w:t>
      </w:r>
    </w:p>
    <w:p w14:paraId="30DADAB0">
      <w:pPr>
        <w:rPr>
          <w:sz w:val="21"/>
          <w:szCs w:val="20"/>
        </w:rPr>
      </w:pPr>
      <w:r>
        <w:rPr>
          <w:sz w:val="21"/>
          <w:szCs w:val="20"/>
        </w:rPr>
        <w:t>D. 戴爷爷右侧偏瘫，长护师协助其使用坐便椅时，应将坐便椅放在其右侧</w:t>
      </w:r>
    </w:p>
    <w:p w14:paraId="4B025DCB">
      <w:pPr>
        <w:rPr>
          <w:sz w:val="21"/>
          <w:szCs w:val="20"/>
        </w:rPr>
      </w:pPr>
      <w:r>
        <w:rPr>
          <w:b/>
          <w:color w:val="008000"/>
          <w:sz w:val="20"/>
          <w:szCs w:val="20"/>
        </w:rPr>
        <w:t>参考答案：C</w:t>
      </w:r>
    </w:p>
    <w:p w14:paraId="3F24BA21">
      <w:pPr>
        <w:rPr>
          <w:sz w:val="21"/>
          <w:szCs w:val="20"/>
        </w:rPr>
      </w:pPr>
      <w:r>
        <w:rPr>
          <w:b/>
          <w:sz w:val="21"/>
          <w:szCs w:val="20"/>
        </w:rPr>
        <w:t xml:space="preserve">48. </w:t>
      </w:r>
      <w:r>
        <w:rPr>
          <w:sz w:val="21"/>
          <w:szCs w:val="20"/>
        </w:rPr>
        <w:t>起居室环境安全知识，错误的是（）</w:t>
      </w:r>
      <w:r>
        <w:rPr>
          <w:color w:val="808080"/>
          <w:sz w:val="16"/>
          <w:szCs w:val="20"/>
        </w:rPr>
        <w:t xml:space="preserve">  【单选题】</w:t>
      </w:r>
    </w:p>
    <w:p w14:paraId="4B9E95B2">
      <w:pPr>
        <w:rPr>
          <w:sz w:val="21"/>
          <w:szCs w:val="20"/>
        </w:rPr>
      </w:pPr>
      <w:r>
        <w:rPr>
          <w:sz w:val="21"/>
          <w:szCs w:val="20"/>
        </w:rPr>
        <w:t>A. 确保起居室光线充足、物品摆放有序，无绊倒风险</w:t>
      </w:r>
    </w:p>
    <w:p w14:paraId="013A9871">
      <w:pPr>
        <w:rPr>
          <w:sz w:val="21"/>
          <w:szCs w:val="20"/>
        </w:rPr>
      </w:pPr>
      <w:r>
        <w:rPr>
          <w:b/>
          <w:color w:val="FF0000"/>
          <w:sz w:val="21"/>
          <w:szCs w:val="20"/>
        </w:rPr>
        <w:t>B. 在照护对象活动时才需要关注起居室安全</w:t>
      </w:r>
    </w:p>
    <w:p w14:paraId="7782B563">
      <w:pPr>
        <w:rPr>
          <w:sz w:val="21"/>
          <w:szCs w:val="20"/>
        </w:rPr>
      </w:pPr>
      <w:r>
        <w:rPr>
          <w:sz w:val="21"/>
          <w:szCs w:val="20"/>
        </w:rPr>
        <w:t>C. 长护师需掌握起居室环境安全的排查方法</w:t>
      </w:r>
    </w:p>
    <w:p w14:paraId="06D9D0D5">
      <w:pPr>
        <w:rPr>
          <w:sz w:val="21"/>
          <w:szCs w:val="20"/>
        </w:rPr>
      </w:pPr>
      <w:r>
        <w:rPr>
          <w:sz w:val="21"/>
          <w:szCs w:val="20"/>
        </w:rPr>
        <w:t>D. 起居室安全涉及用电、用火等多方面隐患防范</w:t>
      </w:r>
    </w:p>
    <w:p w14:paraId="4A97D070">
      <w:pPr>
        <w:rPr>
          <w:sz w:val="21"/>
          <w:szCs w:val="20"/>
        </w:rPr>
      </w:pPr>
      <w:r>
        <w:rPr>
          <w:b/>
          <w:color w:val="008000"/>
          <w:sz w:val="20"/>
          <w:szCs w:val="20"/>
        </w:rPr>
        <w:t>参考答案：B</w:t>
      </w:r>
    </w:p>
    <w:p w14:paraId="36B80183">
      <w:pPr>
        <w:rPr>
          <w:sz w:val="21"/>
          <w:szCs w:val="20"/>
        </w:rPr>
      </w:pPr>
      <w:r>
        <w:rPr>
          <w:b/>
          <w:sz w:val="21"/>
          <w:szCs w:val="20"/>
        </w:rPr>
        <w:t xml:space="preserve">49. </w:t>
      </w:r>
      <w:r>
        <w:rPr>
          <w:sz w:val="21"/>
          <w:szCs w:val="20"/>
        </w:rPr>
        <w:t>长护师协助照护对象翻身应该遵循被动翻身、辅助翻身、主动翻身的原则顺序进行协助和训练</w:t>
      </w:r>
      <w:r>
        <w:rPr>
          <w:color w:val="808080"/>
          <w:sz w:val="16"/>
          <w:szCs w:val="20"/>
        </w:rPr>
        <w:t xml:space="preserve">  【判断题】</w:t>
      </w:r>
    </w:p>
    <w:p w14:paraId="3A35C08D">
      <w:pPr>
        <w:rPr>
          <w:sz w:val="21"/>
          <w:szCs w:val="20"/>
        </w:rPr>
      </w:pPr>
      <w:r>
        <w:rPr>
          <w:b/>
          <w:color w:val="FF0000"/>
          <w:sz w:val="21"/>
          <w:szCs w:val="20"/>
        </w:rPr>
        <w:t>A. 正确</w:t>
      </w:r>
    </w:p>
    <w:p w14:paraId="0D6194E5">
      <w:pPr>
        <w:rPr>
          <w:sz w:val="21"/>
          <w:szCs w:val="20"/>
        </w:rPr>
      </w:pPr>
      <w:r>
        <w:rPr>
          <w:sz w:val="21"/>
          <w:szCs w:val="20"/>
        </w:rPr>
        <w:t>B. 错误</w:t>
      </w:r>
    </w:p>
    <w:p w14:paraId="135D0B68">
      <w:pPr>
        <w:rPr>
          <w:sz w:val="21"/>
          <w:szCs w:val="20"/>
        </w:rPr>
      </w:pPr>
      <w:r>
        <w:rPr>
          <w:b/>
          <w:color w:val="008000"/>
          <w:sz w:val="20"/>
          <w:szCs w:val="20"/>
        </w:rPr>
        <w:t>参考答案：A</w:t>
      </w:r>
    </w:p>
    <w:p w14:paraId="1C6AAFFE">
      <w:pPr>
        <w:rPr>
          <w:sz w:val="21"/>
          <w:szCs w:val="20"/>
        </w:rPr>
      </w:pPr>
      <w:r>
        <w:rPr>
          <w:b/>
          <w:sz w:val="21"/>
          <w:szCs w:val="20"/>
        </w:rPr>
        <w:t xml:space="preserve">50. </w:t>
      </w:r>
      <w:r>
        <w:rPr>
          <w:sz w:val="21"/>
          <w:szCs w:val="20"/>
        </w:rPr>
        <w:t>脱手套时，正确的做法是（ ）</w:t>
      </w:r>
      <w:r>
        <w:rPr>
          <w:color w:val="808080"/>
          <w:sz w:val="16"/>
          <w:szCs w:val="20"/>
        </w:rPr>
        <w:t xml:space="preserve">  【单选题】</w:t>
      </w:r>
    </w:p>
    <w:p w14:paraId="72BF586E">
      <w:pPr>
        <w:rPr>
          <w:sz w:val="21"/>
          <w:szCs w:val="20"/>
        </w:rPr>
      </w:pPr>
      <w:r>
        <w:rPr>
          <w:sz w:val="21"/>
          <w:szCs w:val="20"/>
        </w:rPr>
        <w:t>A. 直接拉扯手套指尖</w:t>
      </w:r>
    </w:p>
    <w:p w14:paraId="2F8E6711">
      <w:pPr>
        <w:rPr>
          <w:sz w:val="21"/>
          <w:szCs w:val="20"/>
        </w:rPr>
      </w:pPr>
      <w:r>
        <w:rPr>
          <w:sz w:val="21"/>
          <w:szCs w:val="20"/>
        </w:rPr>
        <w:t>B. 捏住手套外侧取下</w:t>
      </w:r>
    </w:p>
    <w:p w14:paraId="4B1A17FB">
      <w:pPr>
        <w:rPr>
          <w:sz w:val="21"/>
          <w:szCs w:val="20"/>
        </w:rPr>
      </w:pPr>
      <w:r>
        <w:rPr>
          <w:b/>
          <w:color w:val="FF0000"/>
          <w:sz w:val="21"/>
          <w:szCs w:val="20"/>
        </w:rPr>
        <w:t>C. 脱手套后及时洗手</w:t>
      </w:r>
    </w:p>
    <w:p w14:paraId="0548F067">
      <w:pPr>
        <w:rPr>
          <w:sz w:val="21"/>
          <w:szCs w:val="20"/>
        </w:rPr>
      </w:pPr>
      <w:r>
        <w:rPr>
          <w:sz w:val="21"/>
          <w:szCs w:val="20"/>
        </w:rPr>
        <w:t>D. 脱后随意丢弃</w:t>
      </w:r>
    </w:p>
    <w:p w14:paraId="18444500">
      <w:pPr>
        <w:rPr>
          <w:sz w:val="21"/>
          <w:szCs w:val="20"/>
        </w:rPr>
      </w:pPr>
      <w:r>
        <w:rPr>
          <w:b/>
          <w:color w:val="008000"/>
          <w:sz w:val="20"/>
          <w:szCs w:val="20"/>
        </w:rPr>
        <w:t>参考答案：C</w:t>
      </w:r>
    </w:p>
    <w:p w14:paraId="68CD9EF9">
      <w:pPr>
        <w:rPr>
          <w:sz w:val="21"/>
          <w:szCs w:val="20"/>
        </w:rPr>
      </w:pPr>
      <w:r>
        <w:rPr>
          <w:sz w:val="21"/>
          <w:szCs w:val="20"/>
        </w:rPr>
        <w:br w:type="page"/>
      </w:r>
    </w:p>
    <w:p w14:paraId="443B0EC2">
      <w:pPr>
        <w:rPr>
          <w:sz w:val="21"/>
          <w:szCs w:val="20"/>
        </w:rPr>
      </w:pPr>
      <w:r>
        <w:rPr>
          <w:b/>
          <w:sz w:val="21"/>
          <w:szCs w:val="20"/>
        </w:rPr>
        <w:t xml:space="preserve">51. </w:t>
      </w:r>
      <w:r>
        <w:rPr>
          <w:sz w:val="21"/>
          <w:szCs w:val="20"/>
        </w:rPr>
        <w:t>照护对象的餐具无需单独消毒，与家人的餐具混洗后用清水冲净即可，节省操作时间</w:t>
      </w:r>
      <w:r>
        <w:rPr>
          <w:color w:val="808080"/>
          <w:sz w:val="16"/>
          <w:szCs w:val="20"/>
        </w:rPr>
        <w:t xml:space="preserve">  【判断题】</w:t>
      </w:r>
    </w:p>
    <w:p w14:paraId="3EFFA4AE">
      <w:pPr>
        <w:rPr>
          <w:sz w:val="21"/>
          <w:szCs w:val="20"/>
        </w:rPr>
      </w:pPr>
      <w:r>
        <w:rPr>
          <w:sz w:val="21"/>
          <w:szCs w:val="20"/>
        </w:rPr>
        <w:t>A. 正确</w:t>
      </w:r>
    </w:p>
    <w:p w14:paraId="4206DFBC">
      <w:pPr>
        <w:rPr>
          <w:sz w:val="21"/>
          <w:szCs w:val="20"/>
        </w:rPr>
      </w:pPr>
      <w:r>
        <w:rPr>
          <w:b/>
          <w:color w:val="FF0000"/>
          <w:sz w:val="21"/>
          <w:szCs w:val="20"/>
        </w:rPr>
        <w:t>B. 错误</w:t>
      </w:r>
    </w:p>
    <w:p w14:paraId="4ADBFE63">
      <w:pPr>
        <w:rPr>
          <w:sz w:val="21"/>
          <w:szCs w:val="20"/>
        </w:rPr>
      </w:pPr>
      <w:r>
        <w:rPr>
          <w:b/>
          <w:color w:val="008000"/>
          <w:sz w:val="20"/>
          <w:szCs w:val="20"/>
        </w:rPr>
        <w:t>参考答案：B</w:t>
      </w:r>
    </w:p>
    <w:p w14:paraId="2B327FBF">
      <w:pPr>
        <w:rPr>
          <w:sz w:val="21"/>
          <w:szCs w:val="20"/>
        </w:rPr>
      </w:pPr>
      <w:r>
        <w:rPr>
          <w:b/>
          <w:sz w:val="21"/>
          <w:szCs w:val="20"/>
        </w:rPr>
        <w:t xml:space="preserve">52. </w:t>
      </w:r>
      <w:r>
        <w:rPr>
          <w:sz w:val="21"/>
          <w:szCs w:val="20"/>
        </w:rPr>
        <w:t>长护师可提供的服务有（ ）</w:t>
      </w:r>
      <w:r>
        <w:rPr>
          <w:color w:val="808080"/>
          <w:sz w:val="16"/>
          <w:szCs w:val="20"/>
        </w:rPr>
        <w:t xml:space="preserve">  【单选题】</w:t>
      </w:r>
    </w:p>
    <w:p w14:paraId="35A00D80">
      <w:pPr>
        <w:rPr>
          <w:sz w:val="21"/>
          <w:szCs w:val="20"/>
        </w:rPr>
      </w:pPr>
      <w:r>
        <w:rPr>
          <w:b/>
          <w:color w:val="FF0000"/>
          <w:sz w:val="21"/>
          <w:szCs w:val="20"/>
        </w:rPr>
        <w:t>A. 根据服务计划提供长期照护服务</w:t>
      </w:r>
    </w:p>
    <w:p w14:paraId="743F7910">
      <w:pPr>
        <w:rPr>
          <w:sz w:val="21"/>
          <w:szCs w:val="20"/>
        </w:rPr>
      </w:pPr>
      <w:r>
        <w:rPr>
          <w:sz w:val="21"/>
          <w:szCs w:val="20"/>
        </w:rPr>
        <w:t>B. 应照护对象的要求可提供做饭</w:t>
      </w:r>
    </w:p>
    <w:p w14:paraId="5C4BCDEF">
      <w:pPr>
        <w:rPr>
          <w:sz w:val="21"/>
          <w:szCs w:val="20"/>
        </w:rPr>
      </w:pPr>
      <w:r>
        <w:rPr>
          <w:sz w:val="21"/>
          <w:szCs w:val="20"/>
        </w:rPr>
        <w:t>C. 应照护对象的要求可提供扫地</w:t>
      </w:r>
    </w:p>
    <w:p w14:paraId="0B66D48F">
      <w:pPr>
        <w:rPr>
          <w:sz w:val="21"/>
          <w:szCs w:val="20"/>
        </w:rPr>
      </w:pPr>
      <w:r>
        <w:rPr>
          <w:sz w:val="21"/>
          <w:szCs w:val="20"/>
        </w:rPr>
        <w:t>D. 应照护对象的要求可提供洗衣服</w:t>
      </w:r>
    </w:p>
    <w:p w14:paraId="1CED727D">
      <w:pPr>
        <w:rPr>
          <w:sz w:val="21"/>
          <w:szCs w:val="20"/>
        </w:rPr>
      </w:pPr>
      <w:r>
        <w:rPr>
          <w:b/>
          <w:color w:val="008000"/>
          <w:sz w:val="20"/>
          <w:szCs w:val="20"/>
        </w:rPr>
        <w:t>参考答案：A</w:t>
      </w:r>
    </w:p>
    <w:p w14:paraId="2EC60B94">
      <w:pPr>
        <w:rPr>
          <w:sz w:val="21"/>
          <w:szCs w:val="20"/>
        </w:rPr>
      </w:pPr>
      <w:r>
        <w:rPr>
          <w:b/>
          <w:sz w:val="21"/>
          <w:szCs w:val="20"/>
        </w:rPr>
        <w:t xml:space="preserve">53. </w:t>
      </w:r>
      <w:r>
        <w:rPr>
          <w:sz w:val="21"/>
          <w:szCs w:val="20"/>
        </w:rPr>
        <w:t>职业道德的特点不包括的一项是（ ）</w:t>
      </w:r>
      <w:r>
        <w:rPr>
          <w:color w:val="808080"/>
          <w:sz w:val="16"/>
          <w:szCs w:val="20"/>
        </w:rPr>
        <w:t xml:space="preserve">  【单选题】</w:t>
      </w:r>
    </w:p>
    <w:p w14:paraId="4C6CA5CC">
      <w:pPr>
        <w:rPr>
          <w:sz w:val="21"/>
          <w:szCs w:val="20"/>
        </w:rPr>
      </w:pPr>
      <w:r>
        <w:rPr>
          <w:sz w:val="21"/>
          <w:szCs w:val="20"/>
        </w:rPr>
        <w:t>A. 鲜明的行业性和适用性</w:t>
      </w:r>
    </w:p>
    <w:p w14:paraId="5BF615DA">
      <w:pPr>
        <w:rPr>
          <w:sz w:val="21"/>
          <w:szCs w:val="20"/>
        </w:rPr>
      </w:pPr>
      <w:r>
        <w:rPr>
          <w:sz w:val="21"/>
          <w:szCs w:val="20"/>
        </w:rPr>
        <w:t>B. 内容的稳定性和传承性</w:t>
      </w:r>
    </w:p>
    <w:p w14:paraId="5E64F329">
      <w:pPr>
        <w:rPr>
          <w:sz w:val="21"/>
          <w:szCs w:val="20"/>
        </w:rPr>
      </w:pPr>
      <w:r>
        <w:rPr>
          <w:b/>
          <w:color w:val="FF0000"/>
          <w:sz w:val="21"/>
          <w:szCs w:val="20"/>
        </w:rPr>
        <w:t>C. 形式的具体性和单一性</w:t>
      </w:r>
    </w:p>
    <w:p w14:paraId="51421F0E">
      <w:pPr>
        <w:rPr>
          <w:sz w:val="21"/>
          <w:szCs w:val="20"/>
        </w:rPr>
      </w:pPr>
      <w:r>
        <w:rPr>
          <w:sz w:val="21"/>
          <w:szCs w:val="20"/>
        </w:rPr>
        <w:t>D. 实践的约束力和强制性</w:t>
      </w:r>
    </w:p>
    <w:p w14:paraId="463FD704">
      <w:pPr>
        <w:rPr>
          <w:sz w:val="21"/>
          <w:szCs w:val="20"/>
        </w:rPr>
      </w:pPr>
      <w:r>
        <w:rPr>
          <w:b/>
          <w:color w:val="008000"/>
          <w:sz w:val="20"/>
          <w:szCs w:val="20"/>
        </w:rPr>
        <w:t>参考答案：C</w:t>
      </w:r>
    </w:p>
    <w:p w14:paraId="48144FF8">
      <w:pPr>
        <w:rPr>
          <w:sz w:val="21"/>
          <w:szCs w:val="20"/>
        </w:rPr>
      </w:pPr>
      <w:r>
        <w:rPr>
          <w:b/>
          <w:sz w:val="21"/>
          <w:szCs w:val="20"/>
        </w:rPr>
        <w:t xml:space="preserve">54. </w:t>
      </w:r>
      <w:r>
        <w:rPr>
          <w:sz w:val="21"/>
          <w:szCs w:val="20"/>
        </w:rPr>
        <w:t>长护师协助照护对象由床尾移向床头，不正确的做法是（ ）</w:t>
      </w:r>
      <w:r>
        <w:rPr>
          <w:color w:val="808080"/>
          <w:sz w:val="16"/>
          <w:szCs w:val="20"/>
        </w:rPr>
        <w:t xml:space="preserve">  【单选题】</w:t>
      </w:r>
    </w:p>
    <w:p w14:paraId="7067703C">
      <w:pPr>
        <w:rPr>
          <w:sz w:val="21"/>
          <w:szCs w:val="20"/>
        </w:rPr>
      </w:pPr>
      <w:r>
        <w:rPr>
          <w:sz w:val="21"/>
          <w:szCs w:val="20"/>
        </w:rPr>
        <w:t>A. 有管路的要先安置妥当，避免脱出</w:t>
      </w:r>
    </w:p>
    <w:p w14:paraId="59DAB616">
      <w:pPr>
        <w:rPr>
          <w:sz w:val="21"/>
          <w:szCs w:val="20"/>
        </w:rPr>
      </w:pPr>
      <w:r>
        <w:rPr>
          <w:b/>
          <w:color w:val="FF0000"/>
          <w:sz w:val="21"/>
          <w:szCs w:val="20"/>
        </w:rPr>
        <w:t>B. 移向床头前可以把枕头横立于床尾</w:t>
      </w:r>
    </w:p>
    <w:p w14:paraId="75D0890B">
      <w:pPr>
        <w:rPr>
          <w:sz w:val="21"/>
          <w:szCs w:val="20"/>
        </w:rPr>
      </w:pPr>
      <w:r>
        <w:rPr>
          <w:sz w:val="21"/>
          <w:szCs w:val="20"/>
        </w:rPr>
        <w:t>C. 如果床带脚轮，一定要固定住</w:t>
      </w:r>
    </w:p>
    <w:p w14:paraId="2EAB6241">
      <w:pPr>
        <w:rPr>
          <w:sz w:val="21"/>
          <w:szCs w:val="20"/>
        </w:rPr>
      </w:pPr>
      <w:r>
        <w:rPr>
          <w:sz w:val="21"/>
          <w:szCs w:val="20"/>
        </w:rPr>
        <w:t>D. 移动时不能强行拖拉拽，避免皮肤损伤</w:t>
      </w:r>
    </w:p>
    <w:p w14:paraId="16038B4D">
      <w:pPr>
        <w:rPr>
          <w:sz w:val="21"/>
          <w:szCs w:val="20"/>
        </w:rPr>
      </w:pPr>
      <w:r>
        <w:rPr>
          <w:b/>
          <w:color w:val="008000"/>
          <w:sz w:val="20"/>
          <w:szCs w:val="20"/>
        </w:rPr>
        <w:t>参考答案：B</w:t>
      </w:r>
    </w:p>
    <w:p w14:paraId="7522764E">
      <w:pPr>
        <w:rPr>
          <w:sz w:val="21"/>
          <w:szCs w:val="20"/>
        </w:rPr>
      </w:pPr>
      <w:r>
        <w:rPr>
          <w:b/>
          <w:sz w:val="21"/>
          <w:szCs w:val="20"/>
        </w:rPr>
        <w:t xml:space="preserve">55. </w:t>
      </w:r>
      <w:r>
        <w:rPr>
          <w:sz w:val="21"/>
          <w:szCs w:val="20"/>
        </w:rPr>
        <w:t>高血糖最典型的 “三多一少” 症状不包括（）</w:t>
      </w:r>
      <w:r>
        <w:rPr>
          <w:color w:val="808080"/>
          <w:sz w:val="16"/>
          <w:szCs w:val="20"/>
        </w:rPr>
        <w:t xml:space="preserve">  【单选题】</w:t>
      </w:r>
    </w:p>
    <w:p w14:paraId="0702F93B">
      <w:pPr>
        <w:rPr>
          <w:sz w:val="21"/>
          <w:szCs w:val="20"/>
        </w:rPr>
      </w:pPr>
      <w:r>
        <w:rPr>
          <w:sz w:val="21"/>
          <w:szCs w:val="20"/>
        </w:rPr>
        <w:t>A. 多饮</w:t>
      </w:r>
    </w:p>
    <w:p w14:paraId="6F9017E0">
      <w:pPr>
        <w:rPr>
          <w:sz w:val="21"/>
          <w:szCs w:val="20"/>
        </w:rPr>
      </w:pPr>
      <w:r>
        <w:rPr>
          <w:sz w:val="21"/>
          <w:szCs w:val="20"/>
        </w:rPr>
        <w:t>B. 多尿</w:t>
      </w:r>
    </w:p>
    <w:p w14:paraId="567F7261">
      <w:pPr>
        <w:rPr>
          <w:sz w:val="21"/>
          <w:szCs w:val="20"/>
        </w:rPr>
      </w:pPr>
      <w:r>
        <w:rPr>
          <w:sz w:val="21"/>
          <w:szCs w:val="20"/>
        </w:rPr>
        <w:t>C. 多食</w:t>
      </w:r>
    </w:p>
    <w:p w14:paraId="749B208B">
      <w:pPr>
        <w:rPr>
          <w:sz w:val="21"/>
          <w:szCs w:val="20"/>
        </w:rPr>
      </w:pPr>
      <w:r>
        <w:rPr>
          <w:b/>
          <w:color w:val="FF0000"/>
          <w:sz w:val="21"/>
          <w:szCs w:val="20"/>
        </w:rPr>
        <w:t>D. 多睡</w:t>
      </w:r>
    </w:p>
    <w:p w14:paraId="7A9E591D">
      <w:pPr>
        <w:rPr>
          <w:sz w:val="21"/>
          <w:szCs w:val="20"/>
        </w:rPr>
      </w:pPr>
      <w:r>
        <w:rPr>
          <w:b/>
          <w:color w:val="008000"/>
          <w:sz w:val="20"/>
          <w:szCs w:val="20"/>
        </w:rPr>
        <w:t>参考答案：D</w:t>
      </w:r>
    </w:p>
    <w:p w14:paraId="2CBD34FE">
      <w:pPr>
        <w:rPr>
          <w:sz w:val="21"/>
          <w:szCs w:val="20"/>
        </w:rPr>
      </w:pPr>
      <w:r>
        <w:rPr>
          <w:b/>
          <w:sz w:val="21"/>
          <w:szCs w:val="20"/>
        </w:rPr>
        <w:t xml:space="preserve">56. </w:t>
      </w:r>
      <w:r>
        <w:rPr>
          <w:sz w:val="21"/>
          <w:szCs w:val="20"/>
        </w:rPr>
        <w:t>长护师为照护对象提供的功能维护是（ ）</w:t>
      </w:r>
      <w:r>
        <w:rPr>
          <w:color w:val="808080"/>
          <w:sz w:val="16"/>
          <w:szCs w:val="20"/>
        </w:rPr>
        <w:t xml:space="preserve">  【单选题】</w:t>
      </w:r>
    </w:p>
    <w:p w14:paraId="05F9258E">
      <w:pPr>
        <w:rPr>
          <w:sz w:val="21"/>
          <w:szCs w:val="20"/>
        </w:rPr>
      </w:pPr>
      <w:r>
        <w:rPr>
          <w:b/>
          <w:color w:val="FF0000"/>
          <w:sz w:val="21"/>
          <w:szCs w:val="20"/>
        </w:rPr>
        <w:t>A. 生活功能训练及指导</w:t>
      </w:r>
    </w:p>
    <w:p w14:paraId="3FE1CB5A">
      <w:pPr>
        <w:rPr>
          <w:sz w:val="21"/>
          <w:szCs w:val="20"/>
        </w:rPr>
      </w:pPr>
      <w:r>
        <w:rPr>
          <w:sz w:val="21"/>
          <w:szCs w:val="20"/>
        </w:rPr>
        <w:t>B. 压疮预防护理及指导</w:t>
      </w:r>
    </w:p>
    <w:p w14:paraId="7FFA0BEF">
      <w:pPr>
        <w:rPr>
          <w:sz w:val="21"/>
          <w:szCs w:val="20"/>
        </w:rPr>
      </w:pPr>
      <w:r>
        <w:rPr>
          <w:sz w:val="21"/>
          <w:szCs w:val="20"/>
        </w:rPr>
        <w:t>C. 机构巡护</w:t>
      </w:r>
    </w:p>
    <w:p w14:paraId="3434D5A2">
      <w:pPr>
        <w:rPr>
          <w:sz w:val="21"/>
          <w:szCs w:val="20"/>
        </w:rPr>
      </w:pPr>
      <w:r>
        <w:rPr>
          <w:sz w:val="21"/>
          <w:szCs w:val="20"/>
        </w:rPr>
        <w:t>D. 安全防护及指导</w:t>
      </w:r>
    </w:p>
    <w:p w14:paraId="6FB811F1">
      <w:pPr>
        <w:rPr>
          <w:sz w:val="21"/>
          <w:szCs w:val="20"/>
        </w:rPr>
      </w:pPr>
      <w:r>
        <w:rPr>
          <w:b/>
          <w:color w:val="008000"/>
          <w:sz w:val="20"/>
          <w:szCs w:val="20"/>
        </w:rPr>
        <w:t>参考答案：A</w:t>
      </w:r>
    </w:p>
    <w:p w14:paraId="6BEE939C">
      <w:pPr>
        <w:rPr>
          <w:sz w:val="21"/>
          <w:szCs w:val="20"/>
        </w:rPr>
      </w:pPr>
      <w:r>
        <w:rPr>
          <w:b/>
          <w:sz w:val="21"/>
          <w:szCs w:val="20"/>
        </w:rPr>
        <w:t xml:space="preserve">57. </w:t>
      </w:r>
      <w:r>
        <w:rPr>
          <w:sz w:val="21"/>
          <w:szCs w:val="20"/>
        </w:rPr>
        <w:t>为照护对象进行手部清洁的时段为（ ）</w:t>
      </w:r>
      <w:r>
        <w:rPr>
          <w:color w:val="808080"/>
          <w:sz w:val="16"/>
          <w:szCs w:val="20"/>
        </w:rPr>
        <w:t xml:space="preserve">  【单选题】</w:t>
      </w:r>
    </w:p>
    <w:p w14:paraId="0B349B2D">
      <w:pPr>
        <w:rPr>
          <w:sz w:val="21"/>
          <w:szCs w:val="20"/>
        </w:rPr>
      </w:pPr>
      <w:r>
        <w:rPr>
          <w:b/>
          <w:color w:val="FF0000"/>
          <w:sz w:val="21"/>
          <w:szCs w:val="20"/>
        </w:rPr>
        <w:t>A. 餐前和便后</w:t>
      </w:r>
    </w:p>
    <w:p w14:paraId="1A96DD59">
      <w:pPr>
        <w:rPr>
          <w:sz w:val="21"/>
          <w:szCs w:val="20"/>
        </w:rPr>
      </w:pPr>
      <w:r>
        <w:rPr>
          <w:sz w:val="21"/>
          <w:szCs w:val="20"/>
        </w:rPr>
        <w:t>B. 午睡前</w:t>
      </w:r>
    </w:p>
    <w:p w14:paraId="0BCE571B">
      <w:pPr>
        <w:rPr>
          <w:sz w:val="21"/>
          <w:szCs w:val="20"/>
        </w:rPr>
      </w:pPr>
      <w:r>
        <w:rPr>
          <w:sz w:val="21"/>
          <w:szCs w:val="20"/>
        </w:rPr>
        <w:t>C. 晚上睡觉前</w:t>
      </w:r>
    </w:p>
    <w:p w14:paraId="27559C2D">
      <w:pPr>
        <w:rPr>
          <w:sz w:val="21"/>
          <w:szCs w:val="20"/>
        </w:rPr>
      </w:pPr>
      <w:r>
        <w:rPr>
          <w:sz w:val="21"/>
          <w:szCs w:val="20"/>
        </w:rPr>
        <w:t>D. 餐后和便前</w:t>
      </w:r>
    </w:p>
    <w:p w14:paraId="250823E6">
      <w:pPr>
        <w:rPr>
          <w:sz w:val="21"/>
          <w:szCs w:val="20"/>
        </w:rPr>
      </w:pPr>
      <w:r>
        <w:rPr>
          <w:b/>
          <w:color w:val="008000"/>
          <w:sz w:val="20"/>
          <w:szCs w:val="20"/>
        </w:rPr>
        <w:t>参考答案：A</w:t>
      </w:r>
    </w:p>
    <w:p w14:paraId="7FF99566">
      <w:pPr>
        <w:rPr>
          <w:sz w:val="21"/>
          <w:szCs w:val="20"/>
        </w:rPr>
      </w:pPr>
      <w:r>
        <w:rPr>
          <w:b/>
          <w:sz w:val="21"/>
          <w:szCs w:val="20"/>
        </w:rPr>
        <w:t xml:space="preserve">58. </w:t>
      </w:r>
      <w:r>
        <w:rPr>
          <w:sz w:val="21"/>
          <w:szCs w:val="20"/>
        </w:rPr>
        <w:t>彭奶奶家住20楼，地震来临时，长护师小王应协助彭奶奶（ ）</w:t>
      </w:r>
      <w:r>
        <w:rPr>
          <w:color w:val="808080"/>
          <w:sz w:val="16"/>
          <w:szCs w:val="20"/>
        </w:rPr>
        <w:t xml:space="preserve">  【单选题】</w:t>
      </w:r>
    </w:p>
    <w:p w14:paraId="54CD5780">
      <w:pPr>
        <w:rPr>
          <w:sz w:val="21"/>
          <w:szCs w:val="20"/>
        </w:rPr>
      </w:pPr>
      <w:r>
        <w:rPr>
          <w:sz w:val="21"/>
          <w:szCs w:val="20"/>
        </w:rPr>
        <w:t>A. 乘坐电梯逃离</w:t>
      </w:r>
    </w:p>
    <w:p w14:paraId="3AE5733B">
      <w:pPr>
        <w:rPr>
          <w:sz w:val="21"/>
          <w:szCs w:val="20"/>
        </w:rPr>
      </w:pPr>
      <w:r>
        <w:rPr>
          <w:b/>
          <w:color w:val="FF0000"/>
          <w:sz w:val="21"/>
          <w:szCs w:val="20"/>
        </w:rPr>
        <w:t>B. 躲在屋内墙角下</w:t>
      </w:r>
    </w:p>
    <w:p w14:paraId="11C745D1">
      <w:pPr>
        <w:rPr>
          <w:sz w:val="21"/>
          <w:szCs w:val="20"/>
        </w:rPr>
      </w:pPr>
      <w:r>
        <w:rPr>
          <w:sz w:val="21"/>
          <w:szCs w:val="20"/>
        </w:rPr>
        <w:t>C. 躲在窗户边</w:t>
      </w:r>
    </w:p>
    <w:p w14:paraId="7C7FA6FD">
      <w:pPr>
        <w:rPr>
          <w:sz w:val="21"/>
          <w:szCs w:val="20"/>
        </w:rPr>
      </w:pPr>
      <w:r>
        <w:rPr>
          <w:sz w:val="21"/>
          <w:szCs w:val="20"/>
        </w:rPr>
        <w:t>D. 原地不动</w:t>
      </w:r>
    </w:p>
    <w:p w14:paraId="6136B1F5">
      <w:pPr>
        <w:rPr>
          <w:sz w:val="21"/>
          <w:szCs w:val="20"/>
        </w:rPr>
      </w:pPr>
      <w:r>
        <w:rPr>
          <w:b/>
          <w:color w:val="008000"/>
          <w:sz w:val="20"/>
          <w:szCs w:val="20"/>
        </w:rPr>
        <w:t>参考答案：B</w:t>
      </w:r>
    </w:p>
    <w:p w14:paraId="1FE3E952">
      <w:pPr>
        <w:rPr>
          <w:sz w:val="21"/>
          <w:szCs w:val="20"/>
        </w:rPr>
      </w:pPr>
      <w:r>
        <w:rPr>
          <w:b/>
          <w:sz w:val="21"/>
          <w:szCs w:val="20"/>
        </w:rPr>
        <w:t xml:space="preserve">59. </w:t>
      </w:r>
      <w:r>
        <w:rPr>
          <w:sz w:val="21"/>
          <w:szCs w:val="20"/>
        </w:rPr>
        <w:t>尿液浑浊，肉眼可见较多絮状物，则可能存在尿路感染</w:t>
      </w:r>
      <w:r>
        <w:rPr>
          <w:color w:val="808080"/>
          <w:sz w:val="16"/>
          <w:szCs w:val="20"/>
        </w:rPr>
        <w:t xml:space="preserve">  【判断题】</w:t>
      </w:r>
    </w:p>
    <w:p w14:paraId="4292935C">
      <w:pPr>
        <w:rPr>
          <w:sz w:val="21"/>
          <w:szCs w:val="20"/>
        </w:rPr>
      </w:pPr>
      <w:r>
        <w:rPr>
          <w:b/>
          <w:color w:val="FF0000"/>
          <w:sz w:val="21"/>
          <w:szCs w:val="20"/>
        </w:rPr>
        <w:t>A. 正确</w:t>
      </w:r>
    </w:p>
    <w:p w14:paraId="41BD995A">
      <w:pPr>
        <w:rPr>
          <w:sz w:val="21"/>
          <w:szCs w:val="20"/>
        </w:rPr>
      </w:pPr>
      <w:r>
        <w:rPr>
          <w:sz w:val="21"/>
          <w:szCs w:val="20"/>
        </w:rPr>
        <w:t>B. 错误</w:t>
      </w:r>
    </w:p>
    <w:p w14:paraId="25D357DA">
      <w:pPr>
        <w:rPr>
          <w:sz w:val="21"/>
          <w:szCs w:val="20"/>
        </w:rPr>
      </w:pPr>
      <w:r>
        <w:rPr>
          <w:b/>
          <w:color w:val="008000"/>
          <w:sz w:val="20"/>
          <w:szCs w:val="20"/>
        </w:rPr>
        <w:t>参考答案：A</w:t>
      </w:r>
    </w:p>
    <w:p w14:paraId="09F688D2">
      <w:pPr>
        <w:rPr>
          <w:sz w:val="21"/>
          <w:szCs w:val="20"/>
        </w:rPr>
      </w:pPr>
      <w:r>
        <w:rPr>
          <w:b/>
          <w:sz w:val="21"/>
          <w:szCs w:val="20"/>
        </w:rPr>
        <w:t xml:space="preserve">60. </w:t>
      </w:r>
      <w:r>
        <w:rPr>
          <w:sz w:val="21"/>
          <w:szCs w:val="20"/>
        </w:rPr>
        <w:t>判断照护对象意识是否丧失操作方法正确的是（ ）</w:t>
      </w:r>
      <w:r>
        <w:rPr>
          <w:color w:val="808080"/>
          <w:sz w:val="16"/>
          <w:szCs w:val="20"/>
        </w:rPr>
        <w:t xml:space="preserve">  【单选题】</w:t>
      </w:r>
    </w:p>
    <w:p w14:paraId="45CD565F">
      <w:pPr>
        <w:rPr>
          <w:sz w:val="21"/>
          <w:szCs w:val="20"/>
        </w:rPr>
      </w:pPr>
      <w:r>
        <w:rPr>
          <w:sz w:val="21"/>
          <w:szCs w:val="20"/>
        </w:rPr>
        <w:t>A. 轻拍轻唤</w:t>
      </w:r>
    </w:p>
    <w:p w14:paraId="2DE68D0B">
      <w:pPr>
        <w:rPr>
          <w:sz w:val="21"/>
          <w:szCs w:val="20"/>
        </w:rPr>
      </w:pPr>
      <w:r>
        <w:rPr>
          <w:b/>
          <w:color w:val="FF0000"/>
          <w:sz w:val="21"/>
          <w:szCs w:val="20"/>
        </w:rPr>
        <w:t>B. 轻拍重唤</w:t>
      </w:r>
    </w:p>
    <w:p w14:paraId="2D54C7F5">
      <w:pPr>
        <w:rPr>
          <w:sz w:val="21"/>
          <w:szCs w:val="20"/>
        </w:rPr>
      </w:pPr>
      <w:r>
        <w:rPr>
          <w:sz w:val="21"/>
          <w:szCs w:val="20"/>
        </w:rPr>
        <w:t>C. 重拍轻唤</w:t>
      </w:r>
    </w:p>
    <w:p w14:paraId="74AD10AF">
      <w:pPr>
        <w:rPr>
          <w:sz w:val="21"/>
          <w:szCs w:val="20"/>
        </w:rPr>
      </w:pPr>
      <w:r>
        <w:rPr>
          <w:sz w:val="21"/>
          <w:szCs w:val="20"/>
        </w:rPr>
        <w:t>D. 重拍重唤</w:t>
      </w:r>
    </w:p>
    <w:p w14:paraId="1698542E">
      <w:pPr>
        <w:rPr>
          <w:sz w:val="21"/>
          <w:szCs w:val="20"/>
        </w:rPr>
      </w:pPr>
      <w:r>
        <w:rPr>
          <w:b/>
          <w:color w:val="008000"/>
          <w:sz w:val="20"/>
          <w:szCs w:val="20"/>
        </w:rPr>
        <w:t>参考答案：B</w:t>
      </w:r>
    </w:p>
    <w:p w14:paraId="315F5191">
      <w:pPr>
        <w:rPr>
          <w:sz w:val="21"/>
          <w:szCs w:val="20"/>
        </w:rPr>
      </w:pPr>
      <w:r>
        <w:rPr>
          <w:sz w:val="21"/>
          <w:szCs w:val="20"/>
        </w:rPr>
        <w:br w:type="page"/>
      </w:r>
    </w:p>
    <w:p w14:paraId="347F10B5">
      <w:pPr>
        <w:rPr>
          <w:sz w:val="21"/>
          <w:szCs w:val="20"/>
        </w:rPr>
      </w:pPr>
      <w:r>
        <w:rPr>
          <w:b/>
          <w:sz w:val="21"/>
          <w:szCs w:val="20"/>
        </w:rPr>
        <w:t xml:space="preserve">61. </w:t>
      </w:r>
      <w:r>
        <w:rPr>
          <w:sz w:val="21"/>
          <w:szCs w:val="20"/>
        </w:rPr>
        <w:t>为方便视力障碍者使用左手拿取主食，主食宜放在（ ）的位置</w:t>
      </w:r>
      <w:r>
        <w:rPr>
          <w:color w:val="808080"/>
          <w:sz w:val="16"/>
          <w:szCs w:val="20"/>
        </w:rPr>
        <w:t xml:space="preserve">  【单选题】</w:t>
      </w:r>
    </w:p>
    <w:p w14:paraId="5D1FFE93">
      <w:pPr>
        <w:rPr>
          <w:sz w:val="21"/>
          <w:szCs w:val="20"/>
        </w:rPr>
      </w:pPr>
      <w:r>
        <w:rPr>
          <w:sz w:val="21"/>
          <w:szCs w:val="20"/>
        </w:rPr>
        <w:t>A. 对侧12点方向</w:t>
      </w:r>
    </w:p>
    <w:p w14:paraId="3AD962E2">
      <w:pPr>
        <w:rPr>
          <w:sz w:val="21"/>
          <w:szCs w:val="20"/>
        </w:rPr>
      </w:pPr>
      <w:r>
        <w:rPr>
          <w:b/>
          <w:color w:val="FF0000"/>
          <w:sz w:val="21"/>
          <w:szCs w:val="20"/>
        </w:rPr>
        <w:t>B. 左下角7点方向</w:t>
      </w:r>
    </w:p>
    <w:p w14:paraId="147566FF">
      <w:pPr>
        <w:rPr>
          <w:sz w:val="21"/>
          <w:szCs w:val="20"/>
        </w:rPr>
      </w:pPr>
      <w:r>
        <w:rPr>
          <w:sz w:val="21"/>
          <w:szCs w:val="20"/>
        </w:rPr>
        <w:t>C. 右侧3点方向</w:t>
      </w:r>
    </w:p>
    <w:p w14:paraId="793590DC">
      <w:pPr>
        <w:rPr>
          <w:sz w:val="21"/>
          <w:szCs w:val="20"/>
        </w:rPr>
      </w:pPr>
      <w:r>
        <w:rPr>
          <w:sz w:val="21"/>
          <w:szCs w:val="20"/>
        </w:rPr>
        <w:t>D. 右下角5点方向</w:t>
      </w:r>
    </w:p>
    <w:p w14:paraId="4C66C747">
      <w:pPr>
        <w:rPr>
          <w:sz w:val="21"/>
          <w:szCs w:val="20"/>
        </w:rPr>
      </w:pPr>
      <w:r>
        <w:rPr>
          <w:b/>
          <w:color w:val="008000"/>
          <w:sz w:val="20"/>
          <w:szCs w:val="20"/>
        </w:rPr>
        <w:t>参考答案：B</w:t>
      </w:r>
    </w:p>
    <w:p w14:paraId="450D3DA8">
      <w:pPr>
        <w:rPr>
          <w:sz w:val="21"/>
          <w:szCs w:val="20"/>
        </w:rPr>
      </w:pPr>
      <w:r>
        <w:rPr>
          <w:b/>
          <w:sz w:val="21"/>
          <w:szCs w:val="20"/>
        </w:rPr>
        <w:t xml:space="preserve">62. </w:t>
      </w:r>
      <w:r>
        <w:rPr>
          <w:sz w:val="21"/>
          <w:szCs w:val="20"/>
        </w:rPr>
        <w:t>关于长护师协助照护对象床椅转移注意事项的描述，不正确的是（ ）</w:t>
      </w:r>
      <w:r>
        <w:rPr>
          <w:color w:val="808080"/>
          <w:sz w:val="16"/>
          <w:szCs w:val="20"/>
        </w:rPr>
        <w:t xml:space="preserve">  【单选题】</w:t>
      </w:r>
    </w:p>
    <w:p w14:paraId="3E268F07">
      <w:pPr>
        <w:rPr>
          <w:sz w:val="21"/>
          <w:szCs w:val="20"/>
        </w:rPr>
      </w:pPr>
      <w:r>
        <w:rPr>
          <w:sz w:val="21"/>
          <w:szCs w:val="20"/>
        </w:rPr>
        <w:t>A. 评估环境安全性</w:t>
      </w:r>
    </w:p>
    <w:p w14:paraId="6ADFE242">
      <w:pPr>
        <w:rPr>
          <w:sz w:val="21"/>
          <w:szCs w:val="20"/>
        </w:rPr>
      </w:pPr>
      <w:r>
        <w:rPr>
          <w:sz w:val="21"/>
          <w:szCs w:val="20"/>
        </w:rPr>
        <w:t>B. 保护照护对象</w:t>
      </w:r>
    </w:p>
    <w:p w14:paraId="0657F330">
      <w:pPr>
        <w:rPr>
          <w:sz w:val="21"/>
          <w:szCs w:val="20"/>
        </w:rPr>
      </w:pPr>
      <w:r>
        <w:rPr>
          <w:sz w:val="21"/>
          <w:szCs w:val="20"/>
        </w:rPr>
        <w:t>C. 观察照护对象反应</w:t>
      </w:r>
    </w:p>
    <w:p w14:paraId="788BDD0E">
      <w:pPr>
        <w:rPr>
          <w:sz w:val="21"/>
          <w:szCs w:val="20"/>
        </w:rPr>
      </w:pPr>
      <w:r>
        <w:rPr>
          <w:b/>
          <w:color w:val="FF0000"/>
          <w:sz w:val="21"/>
          <w:szCs w:val="20"/>
        </w:rPr>
        <w:t>D. 照护对象出现疲劳时，给予鼓励坚持</w:t>
      </w:r>
    </w:p>
    <w:p w14:paraId="5524078B">
      <w:pPr>
        <w:rPr>
          <w:sz w:val="21"/>
          <w:szCs w:val="20"/>
        </w:rPr>
      </w:pPr>
      <w:r>
        <w:rPr>
          <w:b/>
          <w:color w:val="008000"/>
          <w:sz w:val="20"/>
          <w:szCs w:val="20"/>
        </w:rPr>
        <w:t>参考答案：D</w:t>
      </w:r>
    </w:p>
    <w:p w14:paraId="18D27173">
      <w:pPr>
        <w:rPr>
          <w:sz w:val="21"/>
          <w:szCs w:val="20"/>
        </w:rPr>
      </w:pPr>
      <w:r>
        <w:rPr>
          <w:b/>
          <w:sz w:val="21"/>
          <w:szCs w:val="20"/>
        </w:rPr>
        <w:t xml:space="preserve">63. </w:t>
      </w:r>
      <w:r>
        <w:rPr>
          <w:sz w:val="21"/>
          <w:szCs w:val="20"/>
        </w:rPr>
        <w:t>照护有感染的照护对象时，手部消毒只是为了保护照护对象不受外界细菌、病毒的侵害</w:t>
      </w:r>
      <w:r>
        <w:rPr>
          <w:color w:val="808080"/>
          <w:sz w:val="16"/>
          <w:szCs w:val="20"/>
        </w:rPr>
        <w:t xml:space="preserve">  【判断题】</w:t>
      </w:r>
    </w:p>
    <w:p w14:paraId="33E9D5D8">
      <w:pPr>
        <w:rPr>
          <w:sz w:val="21"/>
          <w:szCs w:val="20"/>
        </w:rPr>
      </w:pPr>
      <w:r>
        <w:rPr>
          <w:sz w:val="21"/>
          <w:szCs w:val="20"/>
        </w:rPr>
        <w:t>A. 正确</w:t>
      </w:r>
    </w:p>
    <w:p w14:paraId="3C878AFB">
      <w:pPr>
        <w:rPr>
          <w:sz w:val="21"/>
          <w:szCs w:val="20"/>
        </w:rPr>
      </w:pPr>
      <w:r>
        <w:rPr>
          <w:b/>
          <w:color w:val="FF0000"/>
          <w:sz w:val="21"/>
          <w:szCs w:val="20"/>
        </w:rPr>
        <w:t>B. 错误</w:t>
      </w:r>
    </w:p>
    <w:p w14:paraId="51CCFC6A">
      <w:pPr>
        <w:rPr>
          <w:sz w:val="21"/>
          <w:szCs w:val="20"/>
        </w:rPr>
      </w:pPr>
      <w:r>
        <w:rPr>
          <w:b/>
          <w:color w:val="008000"/>
          <w:sz w:val="20"/>
          <w:szCs w:val="20"/>
        </w:rPr>
        <w:t>参考答案：B</w:t>
      </w:r>
    </w:p>
    <w:p w14:paraId="5F13DF1A">
      <w:pPr>
        <w:rPr>
          <w:sz w:val="21"/>
          <w:szCs w:val="20"/>
        </w:rPr>
      </w:pPr>
      <w:r>
        <w:rPr>
          <w:b/>
          <w:sz w:val="21"/>
          <w:szCs w:val="20"/>
        </w:rPr>
        <w:t xml:space="preserve">64. </w:t>
      </w:r>
      <w:r>
        <w:rPr>
          <w:sz w:val="21"/>
          <w:szCs w:val="20"/>
        </w:rPr>
        <w:t>呕吐物呈黄绿色，通常提示可能存在胆汁反流</w:t>
      </w:r>
      <w:r>
        <w:rPr>
          <w:color w:val="808080"/>
          <w:sz w:val="16"/>
          <w:szCs w:val="20"/>
        </w:rPr>
        <w:t xml:space="preserve">  【判断题】</w:t>
      </w:r>
    </w:p>
    <w:p w14:paraId="1B3CD5C4">
      <w:pPr>
        <w:rPr>
          <w:sz w:val="21"/>
          <w:szCs w:val="20"/>
        </w:rPr>
      </w:pPr>
      <w:r>
        <w:rPr>
          <w:b/>
          <w:color w:val="FF0000"/>
          <w:sz w:val="21"/>
          <w:szCs w:val="20"/>
        </w:rPr>
        <w:t>A. 正确</w:t>
      </w:r>
    </w:p>
    <w:p w14:paraId="48BEE26E">
      <w:pPr>
        <w:rPr>
          <w:sz w:val="21"/>
          <w:szCs w:val="20"/>
        </w:rPr>
      </w:pPr>
      <w:r>
        <w:rPr>
          <w:sz w:val="21"/>
          <w:szCs w:val="20"/>
        </w:rPr>
        <w:t>B. 错误</w:t>
      </w:r>
    </w:p>
    <w:p w14:paraId="67ACF083">
      <w:pPr>
        <w:rPr>
          <w:sz w:val="21"/>
          <w:szCs w:val="20"/>
        </w:rPr>
      </w:pPr>
      <w:r>
        <w:rPr>
          <w:b/>
          <w:color w:val="008000"/>
          <w:sz w:val="20"/>
          <w:szCs w:val="20"/>
        </w:rPr>
        <w:t>参考答案：A</w:t>
      </w:r>
    </w:p>
    <w:p w14:paraId="5F63CB01">
      <w:pPr>
        <w:rPr>
          <w:sz w:val="21"/>
          <w:szCs w:val="20"/>
        </w:rPr>
      </w:pPr>
      <w:r>
        <w:rPr>
          <w:b/>
          <w:sz w:val="21"/>
          <w:szCs w:val="20"/>
        </w:rPr>
        <w:t xml:space="preserve">65. </w:t>
      </w:r>
      <w:r>
        <w:rPr>
          <w:sz w:val="21"/>
          <w:szCs w:val="20"/>
        </w:rPr>
        <w:t>协助偏瘫照护对象从床转移至轮椅进食时，轮椅应靠近（ ）</w:t>
      </w:r>
      <w:r>
        <w:rPr>
          <w:color w:val="808080"/>
          <w:sz w:val="16"/>
          <w:szCs w:val="20"/>
        </w:rPr>
        <w:t xml:space="preserve">  【单选题】</w:t>
      </w:r>
    </w:p>
    <w:p w14:paraId="50D2DF50">
      <w:pPr>
        <w:rPr>
          <w:sz w:val="21"/>
          <w:szCs w:val="20"/>
        </w:rPr>
      </w:pPr>
      <w:r>
        <w:rPr>
          <w:sz w:val="21"/>
          <w:szCs w:val="20"/>
        </w:rPr>
        <w:t>A. 床头位</w:t>
      </w:r>
    </w:p>
    <w:p w14:paraId="00C2B7B4">
      <w:pPr>
        <w:rPr>
          <w:sz w:val="21"/>
          <w:szCs w:val="20"/>
        </w:rPr>
      </w:pPr>
      <w:r>
        <w:rPr>
          <w:sz w:val="21"/>
          <w:szCs w:val="20"/>
        </w:rPr>
        <w:t>B. 床尾位</w:t>
      </w:r>
    </w:p>
    <w:p w14:paraId="7A2EC135">
      <w:pPr>
        <w:rPr>
          <w:sz w:val="21"/>
          <w:szCs w:val="20"/>
        </w:rPr>
      </w:pPr>
      <w:r>
        <w:rPr>
          <w:b/>
          <w:color w:val="FF0000"/>
          <w:sz w:val="21"/>
          <w:szCs w:val="20"/>
        </w:rPr>
        <w:t>C. 健侧位</w:t>
      </w:r>
    </w:p>
    <w:p w14:paraId="435B3ACF">
      <w:pPr>
        <w:rPr>
          <w:sz w:val="21"/>
          <w:szCs w:val="20"/>
        </w:rPr>
      </w:pPr>
      <w:r>
        <w:rPr>
          <w:sz w:val="21"/>
          <w:szCs w:val="20"/>
        </w:rPr>
        <w:t>D. 患侧位</w:t>
      </w:r>
    </w:p>
    <w:p w14:paraId="5BC95883">
      <w:pPr>
        <w:rPr>
          <w:sz w:val="21"/>
          <w:szCs w:val="20"/>
        </w:rPr>
      </w:pPr>
      <w:r>
        <w:rPr>
          <w:b/>
          <w:color w:val="008000"/>
          <w:sz w:val="20"/>
          <w:szCs w:val="20"/>
        </w:rPr>
        <w:t>参考答案：C</w:t>
      </w:r>
    </w:p>
    <w:p w14:paraId="57367CA6">
      <w:pPr>
        <w:rPr>
          <w:sz w:val="21"/>
          <w:szCs w:val="20"/>
        </w:rPr>
      </w:pPr>
      <w:r>
        <w:rPr>
          <w:b/>
          <w:sz w:val="21"/>
          <w:szCs w:val="20"/>
        </w:rPr>
        <w:t xml:space="preserve">66. </w:t>
      </w:r>
      <w:r>
        <w:rPr>
          <w:sz w:val="21"/>
          <w:szCs w:val="20"/>
        </w:rPr>
        <w:t>一次性手套在使用后可以清洗干净并重复使用，以节约资源</w:t>
      </w:r>
      <w:r>
        <w:rPr>
          <w:color w:val="808080"/>
          <w:sz w:val="16"/>
          <w:szCs w:val="20"/>
        </w:rPr>
        <w:t xml:space="preserve">  【判断题】</w:t>
      </w:r>
    </w:p>
    <w:p w14:paraId="401C3FBC">
      <w:pPr>
        <w:rPr>
          <w:sz w:val="21"/>
          <w:szCs w:val="20"/>
        </w:rPr>
      </w:pPr>
      <w:r>
        <w:rPr>
          <w:sz w:val="21"/>
          <w:szCs w:val="20"/>
        </w:rPr>
        <w:t>A. 正确</w:t>
      </w:r>
    </w:p>
    <w:p w14:paraId="3D99A6A7">
      <w:pPr>
        <w:rPr>
          <w:sz w:val="21"/>
          <w:szCs w:val="20"/>
        </w:rPr>
      </w:pPr>
      <w:r>
        <w:rPr>
          <w:b/>
          <w:color w:val="FF0000"/>
          <w:sz w:val="21"/>
          <w:szCs w:val="20"/>
        </w:rPr>
        <w:t>B. 错误</w:t>
      </w:r>
    </w:p>
    <w:p w14:paraId="165E461F">
      <w:pPr>
        <w:rPr>
          <w:sz w:val="21"/>
          <w:szCs w:val="20"/>
        </w:rPr>
      </w:pPr>
      <w:r>
        <w:rPr>
          <w:b/>
          <w:color w:val="008000"/>
          <w:sz w:val="20"/>
          <w:szCs w:val="20"/>
        </w:rPr>
        <w:t>参考答案：B</w:t>
      </w:r>
    </w:p>
    <w:p w14:paraId="0FA79B52">
      <w:pPr>
        <w:rPr>
          <w:sz w:val="21"/>
          <w:szCs w:val="20"/>
        </w:rPr>
      </w:pPr>
      <w:r>
        <w:rPr>
          <w:b/>
          <w:sz w:val="21"/>
          <w:szCs w:val="20"/>
        </w:rPr>
        <w:t xml:space="preserve">67. </w:t>
      </w:r>
      <w:r>
        <w:rPr>
          <w:sz w:val="21"/>
          <w:szCs w:val="20"/>
        </w:rPr>
        <w:t>长护师更换护理垫时，长护师协助照护对象取（ ）</w:t>
      </w:r>
      <w:r>
        <w:rPr>
          <w:color w:val="808080"/>
          <w:sz w:val="16"/>
          <w:szCs w:val="20"/>
        </w:rPr>
        <w:t xml:space="preserve">  【单选题】</w:t>
      </w:r>
    </w:p>
    <w:p w14:paraId="00C1D7C1">
      <w:pPr>
        <w:rPr>
          <w:sz w:val="21"/>
          <w:szCs w:val="20"/>
        </w:rPr>
      </w:pPr>
      <w:r>
        <w:rPr>
          <w:sz w:val="21"/>
          <w:szCs w:val="20"/>
        </w:rPr>
        <w:t>A. 右侧卧位</w:t>
      </w:r>
    </w:p>
    <w:p w14:paraId="2CD4C581">
      <w:pPr>
        <w:rPr>
          <w:sz w:val="21"/>
          <w:szCs w:val="20"/>
        </w:rPr>
      </w:pPr>
      <w:r>
        <w:rPr>
          <w:b/>
          <w:color w:val="FF0000"/>
          <w:sz w:val="21"/>
          <w:szCs w:val="20"/>
        </w:rPr>
        <w:t>B. 左侧卧位</w:t>
      </w:r>
    </w:p>
    <w:p w14:paraId="26D27A57">
      <w:pPr>
        <w:rPr>
          <w:sz w:val="21"/>
          <w:szCs w:val="20"/>
        </w:rPr>
      </w:pPr>
      <w:r>
        <w:rPr>
          <w:sz w:val="21"/>
          <w:szCs w:val="20"/>
        </w:rPr>
        <w:t>C. 半坐卧位</w:t>
      </w:r>
    </w:p>
    <w:p w14:paraId="5A808B29">
      <w:pPr>
        <w:rPr>
          <w:sz w:val="21"/>
          <w:szCs w:val="20"/>
        </w:rPr>
      </w:pPr>
      <w:r>
        <w:rPr>
          <w:sz w:val="21"/>
          <w:szCs w:val="20"/>
        </w:rPr>
        <w:t>D. 截石位</w:t>
      </w:r>
    </w:p>
    <w:p w14:paraId="09FB67DB">
      <w:pPr>
        <w:rPr>
          <w:sz w:val="21"/>
          <w:szCs w:val="20"/>
        </w:rPr>
      </w:pPr>
      <w:r>
        <w:rPr>
          <w:b/>
          <w:color w:val="008000"/>
          <w:sz w:val="20"/>
          <w:szCs w:val="20"/>
        </w:rPr>
        <w:t>参考答案：B</w:t>
      </w:r>
    </w:p>
    <w:p w14:paraId="3E4D09ED">
      <w:pPr>
        <w:rPr>
          <w:sz w:val="21"/>
          <w:szCs w:val="20"/>
        </w:rPr>
      </w:pPr>
      <w:r>
        <w:rPr>
          <w:b/>
          <w:sz w:val="21"/>
          <w:szCs w:val="20"/>
        </w:rPr>
        <w:t xml:space="preserve">68. </w:t>
      </w:r>
      <w:r>
        <w:rPr>
          <w:sz w:val="21"/>
          <w:szCs w:val="20"/>
        </w:rPr>
        <w:t>在进行卫生手消毒前，不必需的准备包括（ ）</w:t>
      </w:r>
      <w:r>
        <w:rPr>
          <w:color w:val="808080"/>
          <w:sz w:val="16"/>
          <w:szCs w:val="20"/>
        </w:rPr>
        <w:t xml:space="preserve">  【单选题】</w:t>
      </w:r>
    </w:p>
    <w:p w14:paraId="4F4DB48E">
      <w:pPr>
        <w:rPr>
          <w:sz w:val="21"/>
          <w:szCs w:val="20"/>
        </w:rPr>
      </w:pPr>
      <w:r>
        <w:rPr>
          <w:sz w:val="21"/>
          <w:szCs w:val="20"/>
        </w:rPr>
        <w:t>A. 环境准备清洁、宽敞</w:t>
      </w:r>
    </w:p>
    <w:p w14:paraId="341C3C96">
      <w:pPr>
        <w:rPr>
          <w:sz w:val="21"/>
          <w:szCs w:val="20"/>
        </w:rPr>
      </w:pPr>
      <w:r>
        <w:rPr>
          <w:sz w:val="21"/>
          <w:szCs w:val="20"/>
        </w:rPr>
        <w:t>B. 修剪指甲，取下手表、饰物</w:t>
      </w:r>
    </w:p>
    <w:p w14:paraId="01E3FD26">
      <w:pPr>
        <w:rPr>
          <w:sz w:val="21"/>
          <w:szCs w:val="20"/>
        </w:rPr>
      </w:pPr>
      <w:r>
        <w:rPr>
          <w:b/>
          <w:color w:val="FF0000"/>
          <w:sz w:val="21"/>
          <w:szCs w:val="20"/>
        </w:rPr>
        <w:t>C. 必须穿着特定的防护服</w:t>
      </w:r>
    </w:p>
    <w:p w14:paraId="231D43E9">
      <w:pPr>
        <w:rPr>
          <w:sz w:val="21"/>
          <w:szCs w:val="20"/>
        </w:rPr>
      </w:pPr>
      <w:r>
        <w:rPr>
          <w:sz w:val="21"/>
          <w:szCs w:val="20"/>
        </w:rPr>
        <w:t>D. 用物准备流动水洗手设施、洗手液（肥皂）、干手设施、手消毒剂</w:t>
      </w:r>
    </w:p>
    <w:p w14:paraId="63B6618B">
      <w:pPr>
        <w:rPr>
          <w:sz w:val="21"/>
          <w:szCs w:val="20"/>
        </w:rPr>
      </w:pPr>
      <w:r>
        <w:rPr>
          <w:b/>
          <w:color w:val="008000"/>
          <w:sz w:val="20"/>
          <w:szCs w:val="20"/>
        </w:rPr>
        <w:t>参考答案：C</w:t>
      </w:r>
    </w:p>
    <w:p w14:paraId="4F30F2BB">
      <w:pPr>
        <w:rPr>
          <w:sz w:val="21"/>
          <w:szCs w:val="20"/>
        </w:rPr>
      </w:pPr>
      <w:r>
        <w:rPr>
          <w:b/>
          <w:sz w:val="21"/>
          <w:szCs w:val="20"/>
        </w:rPr>
        <w:t xml:space="preserve">69. </w:t>
      </w:r>
      <w:r>
        <w:rPr>
          <w:sz w:val="21"/>
          <w:szCs w:val="20"/>
        </w:rPr>
        <w:t>照护对象四肢瘫痪，完全无法活动，适宜的翻身方法是（ ）</w:t>
      </w:r>
      <w:r>
        <w:rPr>
          <w:color w:val="808080"/>
          <w:sz w:val="16"/>
          <w:szCs w:val="20"/>
        </w:rPr>
        <w:t xml:space="preserve">  【单选题】</w:t>
      </w:r>
    </w:p>
    <w:p w14:paraId="79AA8883">
      <w:pPr>
        <w:rPr>
          <w:sz w:val="21"/>
          <w:szCs w:val="20"/>
        </w:rPr>
      </w:pPr>
      <w:r>
        <w:rPr>
          <w:sz w:val="21"/>
          <w:szCs w:val="20"/>
        </w:rPr>
        <w:t>A. 主动翻身</w:t>
      </w:r>
    </w:p>
    <w:p w14:paraId="6280BA1D">
      <w:pPr>
        <w:rPr>
          <w:sz w:val="21"/>
          <w:szCs w:val="20"/>
        </w:rPr>
      </w:pPr>
      <w:r>
        <w:rPr>
          <w:b/>
          <w:color w:val="FF0000"/>
          <w:sz w:val="21"/>
          <w:szCs w:val="20"/>
        </w:rPr>
        <w:t>B. 被动翻身</w:t>
      </w:r>
    </w:p>
    <w:p w14:paraId="7D4FDEEC">
      <w:pPr>
        <w:rPr>
          <w:sz w:val="21"/>
          <w:szCs w:val="20"/>
        </w:rPr>
      </w:pPr>
      <w:r>
        <w:rPr>
          <w:sz w:val="21"/>
          <w:szCs w:val="20"/>
        </w:rPr>
        <w:t>C. 被迫翻身</w:t>
      </w:r>
    </w:p>
    <w:p w14:paraId="2F6E7FB7">
      <w:pPr>
        <w:rPr>
          <w:sz w:val="21"/>
          <w:szCs w:val="20"/>
        </w:rPr>
      </w:pPr>
      <w:r>
        <w:rPr>
          <w:sz w:val="21"/>
          <w:szCs w:val="20"/>
        </w:rPr>
        <w:t>D. 协助翻身</w:t>
      </w:r>
    </w:p>
    <w:p w14:paraId="4C5BE9F2">
      <w:pPr>
        <w:rPr>
          <w:sz w:val="21"/>
          <w:szCs w:val="20"/>
        </w:rPr>
      </w:pPr>
      <w:r>
        <w:rPr>
          <w:b/>
          <w:color w:val="008000"/>
          <w:sz w:val="20"/>
          <w:szCs w:val="20"/>
        </w:rPr>
        <w:t>参考答案：B</w:t>
      </w:r>
    </w:p>
    <w:p w14:paraId="7EB57613">
      <w:pPr>
        <w:rPr>
          <w:sz w:val="21"/>
          <w:szCs w:val="20"/>
        </w:rPr>
      </w:pPr>
      <w:r>
        <w:rPr>
          <w:b/>
          <w:sz w:val="21"/>
          <w:szCs w:val="20"/>
        </w:rPr>
        <w:t xml:space="preserve">70. </w:t>
      </w:r>
      <w:r>
        <w:rPr>
          <w:sz w:val="21"/>
          <w:szCs w:val="20"/>
        </w:rPr>
        <w:t>口罩佩戴的注意事项不包括（ ）</w:t>
      </w:r>
      <w:r>
        <w:rPr>
          <w:color w:val="808080"/>
          <w:sz w:val="16"/>
          <w:szCs w:val="20"/>
        </w:rPr>
        <w:t xml:space="preserve">  【单选题】</w:t>
      </w:r>
    </w:p>
    <w:p w14:paraId="5F4CAE37">
      <w:pPr>
        <w:rPr>
          <w:sz w:val="21"/>
          <w:szCs w:val="20"/>
        </w:rPr>
      </w:pPr>
      <w:r>
        <w:rPr>
          <w:sz w:val="21"/>
          <w:szCs w:val="20"/>
        </w:rPr>
        <w:t>A. 定期更换</w:t>
      </w:r>
    </w:p>
    <w:p w14:paraId="2B844FE4">
      <w:pPr>
        <w:rPr>
          <w:sz w:val="21"/>
          <w:szCs w:val="20"/>
        </w:rPr>
      </w:pPr>
      <w:r>
        <w:rPr>
          <w:sz w:val="21"/>
          <w:szCs w:val="20"/>
        </w:rPr>
        <w:t>B. 避免触摸口罩外侧</w:t>
      </w:r>
    </w:p>
    <w:p w14:paraId="69D16D3B">
      <w:pPr>
        <w:rPr>
          <w:sz w:val="21"/>
          <w:szCs w:val="20"/>
        </w:rPr>
      </w:pPr>
      <w:r>
        <w:rPr>
          <w:b/>
          <w:color w:val="FF0000"/>
          <w:sz w:val="21"/>
          <w:szCs w:val="20"/>
        </w:rPr>
        <w:t>C. 可重复使用多个班次</w:t>
      </w:r>
    </w:p>
    <w:p w14:paraId="1B6D53B9">
      <w:pPr>
        <w:rPr>
          <w:sz w:val="21"/>
          <w:szCs w:val="20"/>
        </w:rPr>
      </w:pPr>
      <w:r>
        <w:rPr>
          <w:sz w:val="21"/>
          <w:szCs w:val="20"/>
        </w:rPr>
        <w:t>D. 污染后及时更换</w:t>
      </w:r>
    </w:p>
    <w:p w14:paraId="00AB7866">
      <w:pPr>
        <w:rPr>
          <w:sz w:val="21"/>
          <w:szCs w:val="20"/>
        </w:rPr>
      </w:pPr>
      <w:r>
        <w:rPr>
          <w:b/>
          <w:color w:val="008000"/>
          <w:sz w:val="20"/>
          <w:szCs w:val="20"/>
        </w:rPr>
        <w:t>参考答案：C</w:t>
      </w:r>
    </w:p>
    <w:p w14:paraId="200A3A55">
      <w:pPr>
        <w:rPr>
          <w:sz w:val="21"/>
          <w:szCs w:val="20"/>
        </w:rPr>
      </w:pPr>
      <w:r>
        <w:rPr>
          <w:sz w:val="21"/>
          <w:szCs w:val="20"/>
        </w:rPr>
        <w:br w:type="page"/>
      </w:r>
    </w:p>
    <w:p w14:paraId="3A49ADBE">
      <w:pPr>
        <w:rPr>
          <w:sz w:val="21"/>
          <w:szCs w:val="20"/>
        </w:rPr>
      </w:pPr>
      <w:r>
        <w:rPr>
          <w:b/>
          <w:sz w:val="21"/>
          <w:szCs w:val="20"/>
        </w:rPr>
        <w:t xml:space="preserve">71. </w:t>
      </w:r>
      <w:r>
        <w:rPr>
          <w:sz w:val="21"/>
          <w:szCs w:val="20"/>
        </w:rPr>
        <w:t>长护师在推行轮椅时要确保照护对象安全，下列做法不正确的是（ ）</w:t>
      </w:r>
      <w:r>
        <w:rPr>
          <w:color w:val="808080"/>
          <w:sz w:val="16"/>
          <w:szCs w:val="20"/>
        </w:rPr>
        <w:t xml:space="preserve">  【单选题】</w:t>
      </w:r>
    </w:p>
    <w:p w14:paraId="548EF94F">
      <w:pPr>
        <w:rPr>
          <w:sz w:val="21"/>
          <w:szCs w:val="20"/>
        </w:rPr>
      </w:pPr>
      <w:r>
        <w:rPr>
          <w:b/>
          <w:color w:val="FF0000"/>
          <w:sz w:val="21"/>
          <w:szCs w:val="20"/>
        </w:rPr>
        <w:t>A. 上坡时：嘱照护对象抓紧轮椅扶手，身体前倾</w:t>
      </w:r>
    </w:p>
    <w:p w14:paraId="26B67A5C">
      <w:pPr>
        <w:rPr>
          <w:sz w:val="21"/>
          <w:szCs w:val="20"/>
        </w:rPr>
      </w:pPr>
      <w:r>
        <w:rPr>
          <w:sz w:val="21"/>
          <w:szCs w:val="20"/>
        </w:rPr>
        <w:t>B. 下坡时：倒退式下坡</w:t>
      </w:r>
    </w:p>
    <w:p w14:paraId="461737F2">
      <w:pPr>
        <w:rPr>
          <w:sz w:val="21"/>
          <w:szCs w:val="20"/>
        </w:rPr>
      </w:pPr>
      <w:r>
        <w:rPr>
          <w:sz w:val="21"/>
          <w:szCs w:val="20"/>
        </w:rPr>
        <w:t>C. 上台阶：先上前轮，再上后轮</w:t>
      </w:r>
    </w:p>
    <w:p w14:paraId="0B9FDCA6">
      <w:pPr>
        <w:rPr>
          <w:sz w:val="21"/>
          <w:szCs w:val="20"/>
        </w:rPr>
      </w:pPr>
      <w:r>
        <w:rPr>
          <w:sz w:val="21"/>
          <w:szCs w:val="20"/>
        </w:rPr>
        <w:t>D. 下台阶：倒退下台阶，先下后轮，再下前轮</w:t>
      </w:r>
    </w:p>
    <w:p w14:paraId="3904D6E1">
      <w:pPr>
        <w:rPr>
          <w:sz w:val="21"/>
          <w:szCs w:val="20"/>
        </w:rPr>
      </w:pPr>
      <w:r>
        <w:rPr>
          <w:b/>
          <w:color w:val="008000"/>
          <w:sz w:val="20"/>
          <w:szCs w:val="20"/>
        </w:rPr>
        <w:t>参考答案：A</w:t>
      </w:r>
    </w:p>
    <w:p w14:paraId="6C6447AC">
      <w:pPr>
        <w:rPr>
          <w:sz w:val="21"/>
          <w:szCs w:val="20"/>
        </w:rPr>
      </w:pPr>
      <w:r>
        <w:rPr>
          <w:b/>
          <w:sz w:val="21"/>
          <w:szCs w:val="20"/>
        </w:rPr>
        <w:t xml:space="preserve">72. </w:t>
      </w:r>
      <w:r>
        <w:rPr>
          <w:sz w:val="21"/>
          <w:szCs w:val="20"/>
        </w:rPr>
        <w:t>互救腹部冲击法的位置是（ ）</w:t>
      </w:r>
      <w:r>
        <w:rPr>
          <w:color w:val="808080"/>
          <w:sz w:val="16"/>
          <w:szCs w:val="20"/>
        </w:rPr>
        <w:t xml:space="preserve">  【单选题】</w:t>
      </w:r>
    </w:p>
    <w:p w14:paraId="6B26D7A6">
      <w:pPr>
        <w:rPr>
          <w:sz w:val="21"/>
          <w:szCs w:val="20"/>
        </w:rPr>
      </w:pPr>
      <w:r>
        <w:rPr>
          <w:sz w:val="21"/>
          <w:szCs w:val="20"/>
        </w:rPr>
        <w:t>A. 胸骨下部</w:t>
      </w:r>
    </w:p>
    <w:p w14:paraId="782D64C3">
      <w:pPr>
        <w:rPr>
          <w:sz w:val="21"/>
          <w:szCs w:val="20"/>
        </w:rPr>
      </w:pPr>
      <w:r>
        <w:rPr>
          <w:b/>
          <w:color w:val="FF0000"/>
          <w:sz w:val="21"/>
          <w:szCs w:val="20"/>
        </w:rPr>
        <w:t>B. 腹部正中线脐上两横指处</w:t>
      </w:r>
    </w:p>
    <w:p w14:paraId="13A1095D">
      <w:pPr>
        <w:rPr>
          <w:sz w:val="21"/>
          <w:szCs w:val="20"/>
        </w:rPr>
      </w:pPr>
      <w:r>
        <w:rPr>
          <w:sz w:val="21"/>
          <w:szCs w:val="20"/>
        </w:rPr>
        <w:t>C. 肚脐</w:t>
      </w:r>
    </w:p>
    <w:p w14:paraId="6AF493D4">
      <w:pPr>
        <w:rPr>
          <w:sz w:val="21"/>
          <w:szCs w:val="20"/>
        </w:rPr>
      </w:pPr>
      <w:r>
        <w:rPr>
          <w:sz w:val="21"/>
          <w:szCs w:val="20"/>
        </w:rPr>
        <w:t>D. 胸部</w:t>
      </w:r>
    </w:p>
    <w:p w14:paraId="2AD4FA2E">
      <w:pPr>
        <w:rPr>
          <w:sz w:val="21"/>
          <w:szCs w:val="20"/>
        </w:rPr>
      </w:pPr>
      <w:r>
        <w:rPr>
          <w:b/>
          <w:color w:val="008000"/>
          <w:sz w:val="20"/>
          <w:szCs w:val="20"/>
        </w:rPr>
        <w:t>参考答案：B</w:t>
      </w:r>
    </w:p>
    <w:p w14:paraId="269CD3F7">
      <w:pPr>
        <w:rPr>
          <w:sz w:val="21"/>
          <w:szCs w:val="20"/>
        </w:rPr>
      </w:pPr>
      <w:r>
        <w:rPr>
          <w:b/>
          <w:sz w:val="21"/>
          <w:szCs w:val="20"/>
        </w:rPr>
        <w:t xml:space="preserve">73. </w:t>
      </w:r>
      <w:r>
        <w:rPr>
          <w:sz w:val="21"/>
          <w:szCs w:val="20"/>
        </w:rPr>
        <w:t>老年照护对象对缺水的感知觉变得（ ）</w:t>
      </w:r>
      <w:r>
        <w:rPr>
          <w:color w:val="808080"/>
          <w:sz w:val="16"/>
          <w:szCs w:val="20"/>
        </w:rPr>
        <w:t xml:space="preserve">  【单选题】</w:t>
      </w:r>
    </w:p>
    <w:p w14:paraId="3967EDF1">
      <w:pPr>
        <w:rPr>
          <w:sz w:val="21"/>
          <w:szCs w:val="20"/>
        </w:rPr>
      </w:pPr>
      <w:r>
        <w:rPr>
          <w:b/>
          <w:color w:val="FF0000"/>
          <w:sz w:val="21"/>
          <w:szCs w:val="20"/>
        </w:rPr>
        <w:t>A. 不敏感</w:t>
      </w:r>
    </w:p>
    <w:p w14:paraId="7C0B22B1">
      <w:pPr>
        <w:rPr>
          <w:sz w:val="21"/>
          <w:szCs w:val="20"/>
        </w:rPr>
      </w:pPr>
      <w:r>
        <w:rPr>
          <w:sz w:val="21"/>
          <w:szCs w:val="20"/>
        </w:rPr>
        <w:t>B. 敏感</w:t>
      </w:r>
    </w:p>
    <w:p w14:paraId="1D8AB4AA">
      <w:pPr>
        <w:rPr>
          <w:sz w:val="21"/>
          <w:szCs w:val="20"/>
        </w:rPr>
      </w:pPr>
      <w:r>
        <w:rPr>
          <w:sz w:val="21"/>
          <w:szCs w:val="20"/>
        </w:rPr>
        <w:t>C. 没有变化</w:t>
      </w:r>
    </w:p>
    <w:p w14:paraId="2CEB6EA1">
      <w:pPr>
        <w:rPr>
          <w:sz w:val="21"/>
          <w:szCs w:val="20"/>
        </w:rPr>
      </w:pPr>
      <w:r>
        <w:rPr>
          <w:sz w:val="21"/>
          <w:szCs w:val="20"/>
        </w:rPr>
        <w:t>D. 极其敏感</w:t>
      </w:r>
    </w:p>
    <w:p w14:paraId="3A0B8472">
      <w:pPr>
        <w:rPr>
          <w:sz w:val="21"/>
          <w:szCs w:val="20"/>
        </w:rPr>
      </w:pPr>
      <w:r>
        <w:rPr>
          <w:b/>
          <w:color w:val="008000"/>
          <w:sz w:val="20"/>
          <w:szCs w:val="20"/>
        </w:rPr>
        <w:t>参考答案：A</w:t>
      </w:r>
    </w:p>
    <w:p w14:paraId="6854F2B5">
      <w:pPr>
        <w:rPr>
          <w:sz w:val="21"/>
          <w:szCs w:val="20"/>
        </w:rPr>
      </w:pPr>
      <w:r>
        <w:rPr>
          <w:b/>
          <w:sz w:val="21"/>
          <w:szCs w:val="20"/>
        </w:rPr>
        <w:t xml:space="preserve">74. </w:t>
      </w:r>
      <w:r>
        <w:rPr>
          <w:sz w:val="21"/>
          <w:szCs w:val="20"/>
        </w:rPr>
        <w:t>去除手部污垢适用的手卫生方法为（ ）</w:t>
      </w:r>
      <w:r>
        <w:rPr>
          <w:color w:val="808080"/>
          <w:sz w:val="16"/>
          <w:szCs w:val="20"/>
        </w:rPr>
        <w:t xml:space="preserve">  【单选题】</w:t>
      </w:r>
    </w:p>
    <w:p w14:paraId="7C071406">
      <w:pPr>
        <w:rPr>
          <w:sz w:val="21"/>
          <w:szCs w:val="20"/>
        </w:rPr>
      </w:pPr>
      <w:r>
        <w:rPr>
          <w:b/>
          <w:color w:val="FF0000"/>
          <w:sz w:val="21"/>
          <w:szCs w:val="20"/>
        </w:rPr>
        <w:t>A. 在流动水下揉搓冲洗双手</w:t>
      </w:r>
    </w:p>
    <w:p w14:paraId="25778377">
      <w:pPr>
        <w:rPr>
          <w:sz w:val="21"/>
          <w:szCs w:val="20"/>
        </w:rPr>
      </w:pPr>
      <w:r>
        <w:rPr>
          <w:sz w:val="21"/>
          <w:szCs w:val="20"/>
        </w:rPr>
        <w:t>B. 用碘伏或酒精消毒液消毒手</w:t>
      </w:r>
    </w:p>
    <w:p w14:paraId="65667470">
      <w:pPr>
        <w:rPr>
          <w:sz w:val="21"/>
          <w:szCs w:val="20"/>
        </w:rPr>
      </w:pPr>
      <w:r>
        <w:rPr>
          <w:sz w:val="21"/>
          <w:szCs w:val="20"/>
        </w:rPr>
        <w:t>C. 用毛刷蘸肥皂水刷手</w:t>
      </w:r>
    </w:p>
    <w:p w14:paraId="2F5E7773">
      <w:pPr>
        <w:rPr>
          <w:sz w:val="21"/>
          <w:szCs w:val="20"/>
        </w:rPr>
      </w:pPr>
      <w:r>
        <w:rPr>
          <w:sz w:val="21"/>
          <w:szCs w:val="20"/>
        </w:rPr>
        <w:t>D. 在消毒液中浸泡双手</w:t>
      </w:r>
    </w:p>
    <w:p w14:paraId="053B540C">
      <w:pPr>
        <w:rPr>
          <w:sz w:val="21"/>
          <w:szCs w:val="20"/>
        </w:rPr>
      </w:pPr>
      <w:r>
        <w:rPr>
          <w:b/>
          <w:color w:val="008000"/>
          <w:sz w:val="20"/>
          <w:szCs w:val="20"/>
        </w:rPr>
        <w:t>参考答案：A</w:t>
      </w:r>
    </w:p>
    <w:p w14:paraId="6BDD1A80">
      <w:pPr>
        <w:rPr>
          <w:sz w:val="21"/>
          <w:szCs w:val="20"/>
        </w:rPr>
      </w:pPr>
      <w:r>
        <w:rPr>
          <w:b/>
          <w:sz w:val="21"/>
          <w:szCs w:val="20"/>
        </w:rPr>
        <w:t xml:space="preserve">75. </w:t>
      </w:r>
      <w:r>
        <w:rPr>
          <w:sz w:val="21"/>
          <w:szCs w:val="20"/>
        </w:rPr>
        <w:t>长护师在倾倒排泄物时动作应该快速以提高效率</w:t>
      </w:r>
      <w:r>
        <w:rPr>
          <w:color w:val="808080"/>
          <w:sz w:val="16"/>
          <w:szCs w:val="20"/>
        </w:rPr>
        <w:t xml:space="preserve">  【判断题】</w:t>
      </w:r>
    </w:p>
    <w:p w14:paraId="03F762D8">
      <w:pPr>
        <w:rPr>
          <w:sz w:val="21"/>
          <w:szCs w:val="20"/>
        </w:rPr>
      </w:pPr>
      <w:r>
        <w:rPr>
          <w:sz w:val="21"/>
          <w:szCs w:val="20"/>
        </w:rPr>
        <w:t>A. 正确</w:t>
      </w:r>
    </w:p>
    <w:p w14:paraId="1EB83623">
      <w:pPr>
        <w:rPr>
          <w:sz w:val="21"/>
          <w:szCs w:val="20"/>
        </w:rPr>
      </w:pPr>
      <w:r>
        <w:rPr>
          <w:b/>
          <w:color w:val="FF0000"/>
          <w:sz w:val="21"/>
          <w:szCs w:val="20"/>
        </w:rPr>
        <w:t>B. 错误</w:t>
      </w:r>
    </w:p>
    <w:p w14:paraId="47E3D9A3">
      <w:pPr>
        <w:rPr>
          <w:sz w:val="21"/>
          <w:szCs w:val="20"/>
        </w:rPr>
      </w:pPr>
      <w:r>
        <w:rPr>
          <w:b/>
          <w:color w:val="008000"/>
          <w:sz w:val="20"/>
          <w:szCs w:val="20"/>
        </w:rPr>
        <w:t>参考答案：B</w:t>
      </w:r>
    </w:p>
    <w:p w14:paraId="1F5BBCCD">
      <w:pPr>
        <w:rPr>
          <w:sz w:val="21"/>
          <w:szCs w:val="20"/>
        </w:rPr>
      </w:pPr>
      <w:r>
        <w:rPr>
          <w:b/>
          <w:sz w:val="21"/>
          <w:szCs w:val="20"/>
        </w:rPr>
        <w:t xml:space="preserve">76. </w:t>
      </w:r>
      <w:r>
        <w:rPr>
          <w:sz w:val="21"/>
          <w:szCs w:val="20"/>
        </w:rPr>
        <w:t>协助照护对象进行侧卧位自主进食体位摆放，下列做法错误的是（ ）</w:t>
      </w:r>
      <w:r>
        <w:rPr>
          <w:color w:val="808080"/>
          <w:sz w:val="16"/>
          <w:szCs w:val="20"/>
        </w:rPr>
        <w:t xml:space="preserve">  【单选题】</w:t>
      </w:r>
    </w:p>
    <w:p w14:paraId="0C43DA3D">
      <w:pPr>
        <w:rPr>
          <w:sz w:val="21"/>
          <w:szCs w:val="20"/>
        </w:rPr>
      </w:pPr>
      <w:r>
        <w:rPr>
          <w:sz w:val="21"/>
          <w:szCs w:val="20"/>
        </w:rPr>
        <w:t>A. 床头摇高30°～40°</w:t>
      </w:r>
    </w:p>
    <w:p w14:paraId="57971845">
      <w:pPr>
        <w:rPr>
          <w:sz w:val="21"/>
          <w:szCs w:val="20"/>
        </w:rPr>
      </w:pPr>
      <w:r>
        <w:rPr>
          <w:sz w:val="21"/>
          <w:szCs w:val="20"/>
        </w:rPr>
        <w:t>B. 如果照护对象是左利手，应帮助照护对象右侧卧位</w:t>
      </w:r>
    </w:p>
    <w:p w14:paraId="0C694B89">
      <w:pPr>
        <w:rPr>
          <w:sz w:val="21"/>
          <w:szCs w:val="20"/>
        </w:rPr>
      </w:pPr>
      <w:r>
        <w:rPr>
          <w:b/>
          <w:color w:val="FF0000"/>
          <w:sz w:val="21"/>
          <w:szCs w:val="20"/>
        </w:rPr>
        <w:t>C. 如果照护对象是右利手，应帮助照护对象右侧卧位</w:t>
      </w:r>
    </w:p>
    <w:p w14:paraId="06E5F0F2">
      <w:pPr>
        <w:rPr>
          <w:sz w:val="21"/>
          <w:szCs w:val="20"/>
        </w:rPr>
      </w:pPr>
      <w:r>
        <w:rPr>
          <w:sz w:val="21"/>
          <w:szCs w:val="20"/>
        </w:rPr>
        <w:t>D. 侧卧位时照护对象背部用大靠枕固定体位</w:t>
      </w:r>
    </w:p>
    <w:p w14:paraId="52648024">
      <w:pPr>
        <w:rPr>
          <w:sz w:val="21"/>
          <w:szCs w:val="20"/>
        </w:rPr>
      </w:pPr>
      <w:r>
        <w:rPr>
          <w:b/>
          <w:color w:val="008000"/>
          <w:sz w:val="20"/>
          <w:szCs w:val="20"/>
        </w:rPr>
        <w:t>参考答案：C</w:t>
      </w:r>
    </w:p>
    <w:p w14:paraId="35D1D072">
      <w:pPr>
        <w:rPr>
          <w:sz w:val="21"/>
          <w:szCs w:val="20"/>
        </w:rPr>
      </w:pPr>
      <w:r>
        <w:rPr>
          <w:b/>
          <w:sz w:val="21"/>
          <w:szCs w:val="20"/>
        </w:rPr>
        <w:t xml:space="preserve">77. </w:t>
      </w:r>
      <w:r>
        <w:rPr>
          <w:sz w:val="21"/>
          <w:szCs w:val="20"/>
        </w:rPr>
        <w:t>关于更换纸尿裤的描述，错误的说法是（ ）</w:t>
      </w:r>
      <w:r>
        <w:rPr>
          <w:color w:val="808080"/>
          <w:sz w:val="16"/>
          <w:szCs w:val="20"/>
        </w:rPr>
        <w:t xml:space="preserve">  【单选题】</w:t>
      </w:r>
    </w:p>
    <w:p w14:paraId="4EC105D4">
      <w:pPr>
        <w:rPr>
          <w:sz w:val="21"/>
          <w:szCs w:val="20"/>
        </w:rPr>
      </w:pPr>
      <w:r>
        <w:rPr>
          <w:sz w:val="21"/>
          <w:szCs w:val="20"/>
        </w:rPr>
        <w:t>A. 为照护对象选择合适型号的纸尿裤</w:t>
      </w:r>
    </w:p>
    <w:p w14:paraId="4A611669">
      <w:pPr>
        <w:rPr>
          <w:sz w:val="21"/>
          <w:szCs w:val="20"/>
        </w:rPr>
      </w:pPr>
      <w:r>
        <w:rPr>
          <w:sz w:val="21"/>
          <w:szCs w:val="20"/>
        </w:rPr>
        <w:t>B. 更换纸尿裤时需观察臀部皮肤</w:t>
      </w:r>
    </w:p>
    <w:p w14:paraId="3B67FCE2">
      <w:pPr>
        <w:rPr>
          <w:sz w:val="21"/>
          <w:szCs w:val="20"/>
        </w:rPr>
      </w:pPr>
      <w:r>
        <w:rPr>
          <w:b/>
          <w:color w:val="FF0000"/>
          <w:sz w:val="21"/>
          <w:szCs w:val="20"/>
        </w:rPr>
        <w:t>C. 更换纸尿裤时无需用温毛巾擦拭会阴部</w:t>
      </w:r>
    </w:p>
    <w:p w14:paraId="3EE43C2E">
      <w:pPr>
        <w:rPr>
          <w:sz w:val="21"/>
          <w:szCs w:val="20"/>
        </w:rPr>
      </w:pPr>
      <w:r>
        <w:rPr>
          <w:sz w:val="21"/>
          <w:szCs w:val="20"/>
        </w:rPr>
        <w:t>D. 根据照护对象的尿量和排便规律按需更换</w:t>
      </w:r>
    </w:p>
    <w:p w14:paraId="664F1728">
      <w:pPr>
        <w:rPr>
          <w:sz w:val="21"/>
          <w:szCs w:val="20"/>
        </w:rPr>
      </w:pPr>
      <w:r>
        <w:rPr>
          <w:b/>
          <w:color w:val="008000"/>
          <w:sz w:val="20"/>
          <w:szCs w:val="20"/>
        </w:rPr>
        <w:t>参考答案：C</w:t>
      </w:r>
    </w:p>
    <w:p w14:paraId="10A1A07C">
      <w:pPr>
        <w:rPr>
          <w:sz w:val="21"/>
          <w:szCs w:val="20"/>
        </w:rPr>
      </w:pPr>
      <w:r>
        <w:rPr>
          <w:b/>
          <w:sz w:val="21"/>
          <w:szCs w:val="20"/>
        </w:rPr>
        <w:t xml:space="preserve">78. </w:t>
      </w:r>
      <w:r>
        <w:rPr>
          <w:sz w:val="21"/>
          <w:szCs w:val="20"/>
        </w:rPr>
        <w:t>长期护理失能等级评估标准关注评估对象能力不包括（ ）</w:t>
      </w:r>
      <w:r>
        <w:rPr>
          <w:color w:val="808080"/>
          <w:sz w:val="16"/>
          <w:szCs w:val="20"/>
        </w:rPr>
        <w:t xml:space="preserve">  【单选题】</w:t>
      </w:r>
    </w:p>
    <w:p w14:paraId="21FF9D57">
      <w:pPr>
        <w:rPr>
          <w:sz w:val="21"/>
          <w:szCs w:val="20"/>
        </w:rPr>
      </w:pPr>
      <w:r>
        <w:rPr>
          <w:sz w:val="21"/>
          <w:szCs w:val="20"/>
        </w:rPr>
        <w:t>A. 日常生活活动能力</w:t>
      </w:r>
    </w:p>
    <w:p w14:paraId="41C8982A">
      <w:pPr>
        <w:rPr>
          <w:sz w:val="21"/>
          <w:szCs w:val="20"/>
        </w:rPr>
      </w:pPr>
      <w:r>
        <w:rPr>
          <w:sz w:val="21"/>
          <w:szCs w:val="20"/>
        </w:rPr>
        <w:t>B. 认知能力</w:t>
      </w:r>
    </w:p>
    <w:p w14:paraId="59BF19DA">
      <w:pPr>
        <w:rPr>
          <w:sz w:val="21"/>
          <w:szCs w:val="20"/>
        </w:rPr>
      </w:pPr>
      <w:r>
        <w:rPr>
          <w:sz w:val="21"/>
          <w:szCs w:val="20"/>
        </w:rPr>
        <w:t>C. 感知觉与沟通能力</w:t>
      </w:r>
    </w:p>
    <w:p w14:paraId="7F3B0594">
      <w:pPr>
        <w:rPr>
          <w:sz w:val="21"/>
          <w:szCs w:val="20"/>
        </w:rPr>
      </w:pPr>
      <w:r>
        <w:rPr>
          <w:b/>
          <w:color w:val="FF0000"/>
          <w:sz w:val="21"/>
          <w:szCs w:val="20"/>
        </w:rPr>
        <w:t>D. 社交能力</w:t>
      </w:r>
    </w:p>
    <w:p w14:paraId="0EA9F950">
      <w:pPr>
        <w:rPr>
          <w:sz w:val="21"/>
          <w:szCs w:val="20"/>
        </w:rPr>
      </w:pPr>
      <w:r>
        <w:rPr>
          <w:b/>
          <w:color w:val="008000"/>
          <w:sz w:val="20"/>
          <w:szCs w:val="20"/>
        </w:rPr>
        <w:t>参考答案：D</w:t>
      </w:r>
    </w:p>
    <w:p w14:paraId="74310204">
      <w:pPr>
        <w:rPr>
          <w:sz w:val="21"/>
          <w:szCs w:val="20"/>
        </w:rPr>
      </w:pPr>
      <w:r>
        <w:rPr>
          <w:b/>
          <w:sz w:val="21"/>
          <w:szCs w:val="20"/>
        </w:rPr>
        <w:t xml:space="preserve">79. </w:t>
      </w:r>
      <w:r>
        <w:rPr>
          <w:sz w:val="21"/>
          <w:szCs w:val="20"/>
        </w:rPr>
        <w:t>在摘医用防护口罩时，下列操作正确的是（ ）</w:t>
      </w:r>
      <w:r>
        <w:rPr>
          <w:color w:val="808080"/>
          <w:sz w:val="16"/>
          <w:szCs w:val="20"/>
        </w:rPr>
        <w:t xml:space="preserve">  【单选题】</w:t>
      </w:r>
    </w:p>
    <w:p w14:paraId="4C49A9F1">
      <w:pPr>
        <w:rPr>
          <w:sz w:val="21"/>
          <w:szCs w:val="20"/>
        </w:rPr>
      </w:pPr>
      <w:r>
        <w:rPr>
          <w:b/>
          <w:color w:val="FF0000"/>
          <w:sz w:val="21"/>
          <w:szCs w:val="20"/>
        </w:rPr>
        <w:t>A. 上身稍前倾，屏息闭眼，双手先取下方系带，随后再摘取上方系带</w:t>
      </w:r>
    </w:p>
    <w:p w14:paraId="6F4EA6DE">
      <w:pPr>
        <w:rPr>
          <w:sz w:val="21"/>
          <w:szCs w:val="20"/>
        </w:rPr>
      </w:pPr>
      <w:r>
        <w:rPr>
          <w:sz w:val="21"/>
          <w:szCs w:val="20"/>
        </w:rPr>
        <w:t>B. 直接用手触碰口罩外侧面</w:t>
      </w:r>
    </w:p>
    <w:p w14:paraId="2E864227">
      <w:pPr>
        <w:rPr>
          <w:sz w:val="21"/>
          <w:szCs w:val="20"/>
        </w:rPr>
      </w:pPr>
      <w:r>
        <w:rPr>
          <w:sz w:val="21"/>
          <w:szCs w:val="20"/>
        </w:rPr>
        <w:t>C. 深呼吸并迅速摘除口罩</w:t>
      </w:r>
    </w:p>
    <w:p w14:paraId="0CB7A4A7">
      <w:pPr>
        <w:rPr>
          <w:sz w:val="21"/>
          <w:szCs w:val="20"/>
        </w:rPr>
      </w:pPr>
      <w:r>
        <w:rPr>
          <w:sz w:val="21"/>
          <w:szCs w:val="20"/>
        </w:rPr>
        <w:t>D. 用一只手摘除口罩</w:t>
      </w:r>
    </w:p>
    <w:p w14:paraId="03C97153">
      <w:pPr>
        <w:rPr>
          <w:sz w:val="21"/>
          <w:szCs w:val="20"/>
        </w:rPr>
      </w:pPr>
      <w:r>
        <w:rPr>
          <w:b/>
          <w:color w:val="008000"/>
          <w:sz w:val="20"/>
          <w:szCs w:val="20"/>
        </w:rPr>
        <w:t>参考答案：A</w:t>
      </w:r>
    </w:p>
    <w:p w14:paraId="59B6F60C">
      <w:pPr>
        <w:rPr>
          <w:sz w:val="21"/>
          <w:szCs w:val="20"/>
        </w:rPr>
      </w:pPr>
      <w:r>
        <w:rPr>
          <w:b/>
          <w:sz w:val="21"/>
          <w:szCs w:val="20"/>
        </w:rPr>
        <w:t xml:space="preserve">80. </w:t>
      </w:r>
      <w:r>
        <w:rPr>
          <w:sz w:val="21"/>
          <w:szCs w:val="20"/>
        </w:rPr>
        <w:t>检查口罩是否佩戴正确，若有问题，应及时调整或更换口罩</w:t>
      </w:r>
      <w:r>
        <w:rPr>
          <w:color w:val="808080"/>
          <w:sz w:val="16"/>
          <w:szCs w:val="20"/>
        </w:rPr>
        <w:t xml:space="preserve">  【判断题】</w:t>
      </w:r>
    </w:p>
    <w:p w14:paraId="629D611B">
      <w:pPr>
        <w:rPr>
          <w:sz w:val="21"/>
          <w:szCs w:val="20"/>
        </w:rPr>
      </w:pPr>
      <w:r>
        <w:rPr>
          <w:b/>
          <w:color w:val="FF0000"/>
          <w:sz w:val="21"/>
          <w:szCs w:val="20"/>
        </w:rPr>
        <w:t>A. 正确</w:t>
      </w:r>
    </w:p>
    <w:p w14:paraId="05F6B8BB">
      <w:pPr>
        <w:rPr>
          <w:sz w:val="21"/>
          <w:szCs w:val="20"/>
        </w:rPr>
      </w:pPr>
      <w:r>
        <w:rPr>
          <w:sz w:val="21"/>
          <w:szCs w:val="20"/>
        </w:rPr>
        <w:t>B. 错误</w:t>
      </w:r>
    </w:p>
    <w:p w14:paraId="2F8FCB38">
      <w:pPr>
        <w:rPr>
          <w:sz w:val="21"/>
          <w:szCs w:val="20"/>
        </w:rPr>
      </w:pPr>
      <w:r>
        <w:rPr>
          <w:b/>
          <w:color w:val="008000"/>
          <w:sz w:val="20"/>
          <w:szCs w:val="20"/>
        </w:rPr>
        <w:t>参考答案：A</w:t>
      </w:r>
    </w:p>
    <w:p w14:paraId="17D43A05">
      <w:pPr>
        <w:rPr>
          <w:sz w:val="21"/>
          <w:szCs w:val="20"/>
        </w:rPr>
      </w:pPr>
      <w:r>
        <w:rPr>
          <w:sz w:val="21"/>
          <w:szCs w:val="20"/>
        </w:rPr>
        <w:br w:type="page"/>
      </w:r>
    </w:p>
    <w:p w14:paraId="562575B6">
      <w:pPr>
        <w:rPr>
          <w:sz w:val="21"/>
          <w:szCs w:val="20"/>
        </w:rPr>
      </w:pPr>
      <w:r>
        <w:rPr>
          <w:b/>
          <w:sz w:val="21"/>
          <w:szCs w:val="20"/>
        </w:rPr>
        <w:t xml:space="preserve">81. </w:t>
      </w:r>
      <w:r>
        <w:rPr>
          <w:sz w:val="21"/>
          <w:szCs w:val="20"/>
        </w:rPr>
        <w:t>轮椅夹杯及台面也属于进食辅具</w:t>
      </w:r>
      <w:r>
        <w:rPr>
          <w:color w:val="808080"/>
          <w:sz w:val="16"/>
          <w:szCs w:val="20"/>
        </w:rPr>
        <w:t xml:space="preserve">  【判断题】</w:t>
      </w:r>
    </w:p>
    <w:p w14:paraId="41830D6E">
      <w:pPr>
        <w:rPr>
          <w:sz w:val="21"/>
          <w:szCs w:val="20"/>
        </w:rPr>
      </w:pPr>
      <w:r>
        <w:rPr>
          <w:b/>
          <w:color w:val="FF0000"/>
          <w:sz w:val="21"/>
          <w:szCs w:val="20"/>
        </w:rPr>
        <w:t>A. 正确</w:t>
      </w:r>
    </w:p>
    <w:p w14:paraId="4BD62F89">
      <w:pPr>
        <w:rPr>
          <w:sz w:val="21"/>
          <w:szCs w:val="20"/>
        </w:rPr>
      </w:pPr>
      <w:r>
        <w:rPr>
          <w:sz w:val="21"/>
          <w:szCs w:val="20"/>
        </w:rPr>
        <w:t>B. 错误</w:t>
      </w:r>
    </w:p>
    <w:p w14:paraId="0914D32D">
      <w:pPr>
        <w:rPr>
          <w:sz w:val="21"/>
          <w:szCs w:val="20"/>
        </w:rPr>
      </w:pPr>
      <w:r>
        <w:rPr>
          <w:b/>
          <w:color w:val="008000"/>
          <w:sz w:val="20"/>
          <w:szCs w:val="20"/>
        </w:rPr>
        <w:t>参考答案：A</w:t>
      </w:r>
    </w:p>
    <w:p w14:paraId="37EA0372">
      <w:pPr>
        <w:rPr>
          <w:sz w:val="21"/>
          <w:szCs w:val="20"/>
        </w:rPr>
      </w:pPr>
      <w:r>
        <w:rPr>
          <w:b/>
          <w:sz w:val="21"/>
          <w:szCs w:val="20"/>
        </w:rPr>
        <w:t xml:space="preserve">82. </w:t>
      </w:r>
      <w:r>
        <w:rPr>
          <w:sz w:val="21"/>
          <w:szCs w:val="20"/>
        </w:rPr>
        <w:t>最容易造成照护对象坠床的是（ ）</w:t>
      </w:r>
      <w:r>
        <w:rPr>
          <w:color w:val="808080"/>
          <w:sz w:val="16"/>
          <w:szCs w:val="20"/>
        </w:rPr>
        <w:t xml:space="preserve">  【单选题】</w:t>
      </w:r>
    </w:p>
    <w:p w14:paraId="2E3D8F40">
      <w:pPr>
        <w:rPr>
          <w:sz w:val="21"/>
          <w:szCs w:val="20"/>
        </w:rPr>
      </w:pPr>
      <w:r>
        <w:rPr>
          <w:b/>
          <w:color w:val="FF0000"/>
          <w:sz w:val="21"/>
          <w:szCs w:val="20"/>
        </w:rPr>
        <w:t>A. 完成照护后未能及时拉起床档</w:t>
      </w:r>
    </w:p>
    <w:p w14:paraId="6D7C612C">
      <w:pPr>
        <w:rPr>
          <w:sz w:val="21"/>
          <w:szCs w:val="20"/>
        </w:rPr>
      </w:pPr>
      <w:r>
        <w:rPr>
          <w:sz w:val="21"/>
          <w:szCs w:val="20"/>
        </w:rPr>
        <w:t>B. 定期检查对床栏病床进行安全检查</w:t>
      </w:r>
    </w:p>
    <w:p w14:paraId="00D085BA">
      <w:pPr>
        <w:rPr>
          <w:sz w:val="21"/>
          <w:szCs w:val="20"/>
        </w:rPr>
      </w:pPr>
      <w:r>
        <w:rPr>
          <w:sz w:val="21"/>
          <w:szCs w:val="20"/>
        </w:rPr>
        <w:t>C. 定时巡查</w:t>
      </w:r>
    </w:p>
    <w:p w14:paraId="34AE18CB">
      <w:pPr>
        <w:rPr>
          <w:sz w:val="21"/>
          <w:szCs w:val="20"/>
        </w:rPr>
      </w:pPr>
      <w:r>
        <w:rPr>
          <w:sz w:val="21"/>
          <w:szCs w:val="20"/>
        </w:rPr>
        <w:t>D. 根据照护对象意识及行动情况调节床的高度</w:t>
      </w:r>
    </w:p>
    <w:p w14:paraId="73906E9A">
      <w:pPr>
        <w:rPr>
          <w:sz w:val="21"/>
          <w:szCs w:val="20"/>
        </w:rPr>
      </w:pPr>
      <w:r>
        <w:rPr>
          <w:b/>
          <w:color w:val="008000"/>
          <w:sz w:val="20"/>
          <w:szCs w:val="20"/>
        </w:rPr>
        <w:t>参考答案：A</w:t>
      </w:r>
    </w:p>
    <w:p w14:paraId="19E2C4FF">
      <w:pPr>
        <w:rPr>
          <w:sz w:val="21"/>
          <w:szCs w:val="20"/>
        </w:rPr>
      </w:pPr>
      <w:r>
        <w:rPr>
          <w:b/>
          <w:sz w:val="21"/>
          <w:szCs w:val="20"/>
        </w:rPr>
        <w:t xml:space="preserve">83. </w:t>
      </w:r>
      <w:r>
        <w:rPr>
          <w:sz w:val="21"/>
          <w:szCs w:val="20"/>
        </w:rPr>
        <w:t>长护师协助照护对象由卧位转换为坐位，动作要缓慢，避免因体位移动造成（ ）</w:t>
      </w:r>
      <w:r>
        <w:rPr>
          <w:color w:val="808080"/>
          <w:sz w:val="16"/>
          <w:szCs w:val="20"/>
        </w:rPr>
        <w:t xml:space="preserve">  【单选题】</w:t>
      </w:r>
    </w:p>
    <w:p w14:paraId="441D0B72">
      <w:pPr>
        <w:rPr>
          <w:sz w:val="21"/>
          <w:szCs w:val="20"/>
        </w:rPr>
      </w:pPr>
      <w:r>
        <w:rPr>
          <w:b/>
          <w:color w:val="FF0000"/>
          <w:sz w:val="21"/>
          <w:szCs w:val="20"/>
        </w:rPr>
        <w:t>A. 体位性低血压</w:t>
      </w:r>
    </w:p>
    <w:p w14:paraId="09638348">
      <w:pPr>
        <w:rPr>
          <w:sz w:val="21"/>
          <w:szCs w:val="20"/>
        </w:rPr>
      </w:pPr>
      <w:r>
        <w:rPr>
          <w:sz w:val="21"/>
          <w:szCs w:val="20"/>
        </w:rPr>
        <w:t>B. 高血压</w:t>
      </w:r>
    </w:p>
    <w:p w14:paraId="3930C24E">
      <w:pPr>
        <w:rPr>
          <w:sz w:val="21"/>
          <w:szCs w:val="20"/>
        </w:rPr>
      </w:pPr>
      <w:r>
        <w:rPr>
          <w:sz w:val="21"/>
          <w:szCs w:val="20"/>
        </w:rPr>
        <w:t>C. 低血糖</w:t>
      </w:r>
    </w:p>
    <w:p w14:paraId="0C59C9BD">
      <w:pPr>
        <w:rPr>
          <w:sz w:val="21"/>
          <w:szCs w:val="20"/>
        </w:rPr>
      </w:pPr>
      <w:r>
        <w:rPr>
          <w:sz w:val="21"/>
          <w:szCs w:val="20"/>
        </w:rPr>
        <w:t>D. 高血糖</w:t>
      </w:r>
    </w:p>
    <w:p w14:paraId="02F23AAD">
      <w:pPr>
        <w:rPr>
          <w:sz w:val="21"/>
          <w:szCs w:val="20"/>
        </w:rPr>
      </w:pPr>
      <w:r>
        <w:rPr>
          <w:b/>
          <w:color w:val="008000"/>
          <w:sz w:val="20"/>
          <w:szCs w:val="20"/>
        </w:rPr>
        <w:t>参考答案：A</w:t>
      </w:r>
    </w:p>
    <w:p w14:paraId="3C01F154">
      <w:pPr>
        <w:rPr>
          <w:sz w:val="21"/>
          <w:szCs w:val="20"/>
        </w:rPr>
      </w:pPr>
      <w:r>
        <w:rPr>
          <w:b/>
          <w:sz w:val="21"/>
          <w:szCs w:val="20"/>
        </w:rPr>
        <w:t xml:space="preserve">84. </w:t>
      </w:r>
      <w:r>
        <w:rPr>
          <w:sz w:val="21"/>
          <w:szCs w:val="20"/>
        </w:rPr>
        <w:t>“防洒碗”或“带挡边碗”的设计特点主要是为了（ ）</w:t>
      </w:r>
      <w:r>
        <w:rPr>
          <w:color w:val="808080"/>
          <w:sz w:val="16"/>
          <w:szCs w:val="20"/>
        </w:rPr>
        <w:t xml:space="preserve">  【单选题】</w:t>
      </w:r>
    </w:p>
    <w:p w14:paraId="2170EE7F">
      <w:pPr>
        <w:rPr>
          <w:sz w:val="21"/>
          <w:szCs w:val="20"/>
        </w:rPr>
      </w:pPr>
      <w:r>
        <w:rPr>
          <w:sz w:val="21"/>
          <w:szCs w:val="20"/>
        </w:rPr>
        <w:t>A. 让碗看起来更可爱</w:t>
      </w:r>
    </w:p>
    <w:p w14:paraId="62F90FC6">
      <w:pPr>
        <w:rPr>
          <w:sz w:val="21"/>
          <w:szCs w:val="20"/>
        </w:rPr>
      </w:pPr>
      <w:r>
        <w:rPr>
          <w:sz w:val="21"/>
          <w:szCs w:val="20"/>
        </w:rPr>
        <w:t>B. 降低碗的重量</w:t>
      </w:r>
    </w:p>
    <w:p w14:paraId="037DBBF3">
      <w:pPr>
        <w:rPr>
          <w:sz w:val="21"/>
          <w:szCs w:val="20"/>
        </w:rPr>
      </w:pPr>
      <w:r>
        <w:rPr>
          <w:b/>
          <w:color w:val="FF0000"/>
          <w:sz w:val="21"/>
          <w:szCs w:val="20"/>
        </w:rPr>
        <w:t>C. 便于单手舀取食物，防止食物被推出碗外</w:t>
      </w:r>
    </w:p>
    <w:p w14:paraId="2DF16D7A">
      <w:pPr>
        <w:rPr>
          <w:sz w:val="21"/>
          <w:szCs w:val="20"/>
        </w:rPr>
      </w:pPr>
      <w:r>
        <w:rPr>
          <w:sz w:val="21"/>
          <w:szCs w:val="20"/>
        </w:rPr>
        <w:t>D. 让食物冷却得更快</w:t>
      </w:r>
    </w:p>
    <w:p w14:paraId="2E952D9B">
      <w:pPr>
        <w:rPr>
          <w:sz w:val="21"/>
          <w:szCs w:val="20"/>
        </w:rPr>
      </w:pPr>
      <w:r>
        <w:rPr>
          <w:b/>
          <w:color w:val="008000"/>
          <w:sz w:val="20"/>
          <w:szCs w:val="20"/>
        </w:rPr>
        <w:t>参考答案：C</w:t>
      </w:r>
    </w:p>
    <w:p w14:paraId="318F529E">
      <w:pPr>
        <w:rPr>
          <w:sz w:val="21"/>
          <w:szCs w:val="20"/>
        </w:rPr>
      </w:pPr>
      <w:r>
        <w:rPr>
          <w:b/>
          <w:sz w:val="21"/>
          <w:szCs w:val="20"/>
        </w:rPr>
        <w:t xml:space="preserve">85. </w:t>
      </w:r>
      <w:r>
        <w:rPr>
          <w:sz w:val="21"/>
          <w:szCs w:val="20"/>
        </w:rPr>
        <w:t>长护师在照护对象使用进食辅具的过程中，应重点关注（ ）</w:t>
      </w:r>
      <w:r>
        <w:rPr>
          <w:color w:val="808080"/>
          <w:sz w:val="16"/>
          <w:szCs w:val="20"/>
        </w:rPr>
        <w:t xml:space="preserve">  【单选题】</w:t>
      </w:r>
    </w:p>
    <w:p w14:paraId="36872C96">
      <w:pPr>
        <w:rPr>
          <w:sz w:val="21"/>
          <w:szCs w:val="20"/>
        </w:rPr>
      </w:pPr>
      <w:r>
        <w:rPr>
          <w:b/>
          <w:color w:val="FF0000"/>
          <w:sz w:val="21"/>
          <w:szCs w:val="20"/>
        </w:rPr>
        <w:t>A. 照护对象在使用过程中是否出现问题，并及时协助解决</w:t>
      </w:r>
    </w:p>
    <w:p w14:paraId="7CC256FD">
      <w:pPr>
        <w:rPr>
          <w:sz w:val="21"/>
          <w:szCs w:val="20"/>
        </w:rPr>
      </w:pPr>
      <w:r>
        <w:rPr>
          <w:sz w:val="21"/>
          <w:szCs w:val="20"/>
        </w:rPr>
        <w:t>B. 照护对象对辅具外观的评价</w:t>
      </w:r>
    </w:p>
    <w:p w14:paraId="1D90603D">
      <w:pPr>
        <w:rPr>
          <w:sz w:val="21"/>
          <w:szCs w:val="20"/>
        </w:rPr>
      </w:pPr>
      <w:r>
        <w:rPr>
          <w:sz w:val="21"/>
          <w:szCs w:val="20"/>
        </w:rPr>
        <w:t>C. 照护对象对辅具的购买价格是否满意</w:t>
      </w:r>
    </w:p>
    <w:p w14:paraId="309BEC26">
      <w:pPr>
        <w:rPr>
          <w:sz w:val="21"/>
          <w:szCs w:val="20"/>
        </w:rPr>
      </w:pPr>
      <w:r>
        <w:rPr>
          <w:sz w:val="21"/>
          <w:szCs w:val="20"/>
        </w:rPr>
        <w:t>D. 照护对象是否愿意更换辅具品牌</w:t>
      </w:r>
    </w:p>
    <w:p w14:paraId="31D4AA2C">
      <w:pPr>
        <w:rPr>
          <w:sz w:val="21"/>
          <w:szCs w:val="20"/>
        </w:rPr>
      </w:pPr>
      <w:r>
        <w:rPr>
          <w:b/>
          <w:color w:val="008000"/>
          <w:sz w:val="20"/>
          <w:szCs w:val="20"/>
        </w:rPr>
        <w:t>参考答案：A</w:t>
      </w:r>
    </w:p>
    <w:p w14:paraId="1F30650A">
      <w:pPr>
        <w:rPr>
          <w:sz w:val="21"/>
          <w:szCs w:val="20"/>
        </w:rPr>
      </w:pPr>
      <w:r>
        <w:rPr>
          <w:b/>
          <w:sz w:val="21"/>
          <w:szCs w:val="20"/>
        </w:rPr>
        <w:t xml:space="preserve">86. </w:t>
      </w:r>
      <w:r>
        <w:rPr>
          <w:sz w:val="21"/>
          <w:szCs w:val="20"/>
        </w:rPr>
        <w:t>协助照护对象淋浴时，最安全的体位辅助方式是（ ）</w:t>
      </w:r>
      <w:r>
        <w:rPr>
          <w:color w:val="808080"/>
          <w:sz w:val="16"/>
          <w:szCs w:val="20"/>
        </w:rPr>
        <w:t xml:space="preserve">  【单选题】</w:t>
      </w:r>
    </w:p>
    <w:p w14:paraId="0C9358C0">
      <w:pPr>
        <w:rPr>
          <w:sz w:val="21"/>
          <w:szCs w:val="20"/>
        </w:rPr>
      </w:pPr>
      <w:r>
        <w:rPr>
          <w:b/>
          <w:color w:val="FF0000"/>
          <w:sz w:val="21"/>
          <w:szCs w:val="20"/>
        </w:rPr>
        <w:t>A. 为照护对象提供防滑淋浴椅</w:t>
      </w:r>
    </w:p>
    <w:p w14:paraId="2800DE27">
      <w:pPr>
        <w:rPr>
          <w:sz w:val="21"/>
          <w:szCs w:val="20"/>
        </w:rPr>
      </w:pPr>
      <w:r>
        <w:rPr>
          <w:sz w:val="21"/>
          <w:szCs w:val="20"/>
        </w:rPr>
        <w:t>B. 全程搀扶照护对象站立</w:t>
      </w:r>
    </w:p>
    <w:p w14:paraId="5BB591CD">
      <w:pPr>
        <w:rPr>
          <w:sz w:val="21"/>
          <w:szCs w:val="20"/>
        </w:rPr>
      </w:pPr>
      <w:r>
        <w:rPr>
          <w:sz w:val="21"/>
          <w:szCs w:val="20"/>
        </w:rPr>
        <w:t>C. 让照护对象弯腰淋浴</w:t>
      </w:r>
    </w:p>
    <w:p w14:paraId="31D42D1E">
      <w:pPr>
        <w:rPr>
          <w:sz w:val="21"/>
          <w:szCs w:val="20"/>
        </w:rPr>
      </w:pPr>
      <w:r>
        <w:rPr>
          <w:sz w:val="21"/>
          <w:szCs w:val="20"/>
        </w:rPr>
        <w:t>D. 让照护对象站立无支撑</w:t>
      </w:r>
    </w:p>
    <w:p w14:paraId="0A83BF4E">
      <w:pPr>
        <w:rPr>
          <w:sz w:val="21"/>
          <w:szCs w:val="20"/>
        </w:rPr>
      </w:pPr>
      <w:r>
        <w:rPr>
          <w:b/>
          <w:color w:val="008000"/>
          <w:sz w:val="20"/>
          <w:szCs w:val="20"/>
        </w:rPr>
        <w:t>参考答案：A</w:t>
      </w:r>
    </w:p>
    <w:p w14:paraId="4B95CD58">
      <w:pPr>
        <w:rPr>
          <w:sz w:val="21"/>
          <w:szCs w:val="20"/>
        </w:rPr>
      </w:pPr>
      <w:r>
        <w:rPr>
          <w:b/>
          <w:sz w:val="21"/>
          <w:szCs w:val="20"/>
        </w:rPr>
        <w:t xml:space="preserve">87. </w:t>
      </w:r>
      <w:r>
        <w:rPr>
          <w:sz w:val="21"/>
          <w:szCs w:val="20"/>
        </w:rPr>
        <w:t>长护师协助照护对象被动翻身或指导其利用残存肢体能力带动瘫痪肢体进行主动翻身，达到翻身的目的，同时倡导照护对象树立（ ）的意识</w:t>
      </w:r>
      <w:r>
        <w:rPr>
          <w:color w:val="808080"/>
          <w:sz w:val="16"/>
          <w:szCs w:val="20"/>
        </w:rPr>
        <w:t xml:space="preserve">  【单选题】</w:t>
      </w:r>
    </w:p>
    <w:p w14:paraId="55910087">
      <w:pPr>
        <w:rPr>
          <w:sz w:val="21"/>
          <w:szCs w:val="20"/>
        </w:rPr>
      </w:pPr>
      <w:r>
        <w:rPr>
          <w:sz w:val="21"/>
          <w:szCs w:val="20"/>
        </w:rPr>
        <w:t>A. 自行康复</w:t>
      </w:r>
    </w:p>
    <w:p w14:paraId="74C16404">
      <w:pPr>
        <w:rPr>
          <w:sz w:val="21"/>
          <w:szCs w:val="20"/>
        </w:rPr>
      </w:pPr>
      <w:r>
        <w:rPr>
          <w:sz w:val="21"/>
          <w:szCs w:val="20"/>
        </w:rPr>
        <w:t>B. 无需帮助</w:t>
      </w:r>
    </w:p>
    <w:p w14:paraId="11ADC509">
      <w:pPr>
        <w:rPr>
          <w:sz w:val="21"/>
          <w:szCs w:val="20"/>
        </w:rPr>
      </w:pPr>
      <w:r>
        <w:rPr>
          <w:b/>
          <w:color w:val="FF0000"/>
          <w:sz w:val="21"/>
          <w:szCs w:val="20"/>
        </w:rPr>
        <w:t>C. 自我护理</w:t>
      </w:r>
    </w:p>
    <w:p w14:paraId="03595403">
      <w:pPr>
        <w:rPr>
          <w:sz w:val="21"/>
          <w:szCs w:val="20"/>
        </w:rPr>
      </w:pPr>
      <w:r>
        <w:rPr>
          <w:sz w:val="21"/>
          <w:szCs w:val="20"/>
        </w:rPr>
        <w:t>D. 自我健康</w:t>
      </w:r>
    </w:p>
    <w:p w14:paraId="56F93E56">
      <w:pPr>
        <w:rPr>
          <w:sz w:val="21"/>
          <w:szCs w:val="20"/>
        </w:rPr>
      </w:pPr>
      <w:r>
        <w:rPr>
          <w:b/>
          <w:color w:val="008000"/>
          <w:sz w:val="20"/>
          <w:szCs w:val="20"/>
        </w:rPr>
        <w:t>参考答案：C</w:t>
      </w:r>
    </w:p>
    <w:p w14:paraId="6B3214AB">
      <w:pPr>
        <w:rPr>
          <w:sz w:val="21"/>
          <w:szCs w:val="20"/>
        </w:rPr>
      </w:pPr>
      <w:r>
        <w:rPr>
          <w:b/>
          <w:sz w:val="21"/>
          <w:szCs w:val="20"/>
        </w:rPr>
        <w:t xml:space="preserve">88. </w:t>
      </w:r>
      <w:r>
        <w:rPr>
          <w:sz w:val="21"/>
          <w:szCs w:val="20"/>
        </w:rPr>
        <w:t>长护师为照护对象摆放功能体位时要避免对关节和神经的压迫，尤其是偏瘫患者</w:t>
      </w:r>
      <w:r>
        <w:rPr>
          <w:color w:val="808080"/>
          <w:sz w:val="16"/>
          <w:szCs w:val="20"/>
        </w:rPr>
        <w:t xml:space="preserve">  【判断题】</w:t>
      </w:r>
    </w:p>
    <w:p w14:paraId="317EB2B6">
      <w:pPr>
        <w:rPr>
          <w:sz w:val="21"/>
          <w:szCs w:val="20"/>
        </w:rPr>
      </w:pPr>
      <w:r>
        <w:rPr>
          <w:b/>
          <w:color w:val="FF0000"/>
          <w:sz w:val="21"/>
          <w:szCs w:val="20"/>
        </w:rPr>
        <w:t>A. 正确</w:t>
      </w:r>
    </w:p>
    <w:p w14:paraId="1665CEDF">
      <w:pPr>
        <w:rPr>
          <w:sz w:val="21"/>
          <w:szCs w:val="20"/>
        </w:rPr>
      </w:pPr>
      <w:r>
        <w:rPr>
          <w:sz w:val="21"/>
          <w:szCs w:val="20"/>
        </w:rPr>
        <w:t>B. 错误</w:t>
      </w:r>
    </w:p>
    <w:p w14:paraId="04B24B69">
      <w:pPr>
        <w:rPr>
          <w:sz w:val="21"/>
          <w:szCs w:val="20"/>
        </w:rPr>
      </w:pPr>
      <w:r>
        <w:rPr>
          <w:b/>
          <w:color w:val="008000"/>
          <w:sz w:val="20"/>
          <w:szCs w:val="20"/>
        </w:rPr>
        <w:t>参考答案：A</w:t>
      </w:r>
    </w:p>
    <w:p w14:paraId="39F5C758">
      <w:pPr>
        <w:rPr>
          <w:sz w:val="21"/>
          <w:szCs w:val="20"/>
        </w:rPr>
      </w:pPr>
      <w:r>
        <w:rPr>
          <w:b/>
          <w:sz w:val="21"/>
          <w:szCs w:val="20"/>
        </w:rPr>
        <w:t xml:space="preserve">89. </w:t>
      </w:r>
      <w:r>
        <w:rPr>
          <w:sz w:val="21"/>
          <w:szCs w:val="20"/>
        </w:rPr>
        <w:t>照护对象适合测量呼吸的情况是（ ）</w:t>
      </w:r>
      <w:r>
        <w:rPr>
          <w:color w:val="808080"/>
          <w:sz w:val="16"/>
          <w:szCs w:val="20"/>
        </w:rPr>
        <w:t xml:space="preserve">  【单选题】</w:t>
      </w:r>
    </w:p>
    <w:p w14:paraId="159CACFB">
      <w:pPr>
        <w:rPr>
          <w:sz w:val="21"/>
          <w:szCs w:val="20"/>
        </w:rPr>
      </w:pPr>
      <w:r>
        <w:rPr>
          <w:sz w:val="21"/>
          <w:szCs w:val="20"/>
        </w:rPr>
        <w:t>A. 哭闹时</w:t>
      </w:r>
    </w:p>
    <w:p w14:paraId="40439E22">
      <w:pPr>
        <w:rPr>
          <w:sz w:val="21"/>
          <w:szCs w:val="20"/>
        </w:rPr>
      </w:pPr>
      <w:r>
        <w:rPr>
          <w:b/>
          <w:color w:val="FF0000"/>
          <w:sz w:val="21"/>
          <w:szCs w:val="20"/>
        </w:rPr>
        <w:t>B. 平静状态下</w:t>
      </w:r>
    </w:p>
    <w:p w14:paraId="2E0A9998">
      <w:pPr>
        <w:rPr>
          <w:sz w:val="21"/>
          <w:szCs w:val="20"/>
        </w:rPr>
      </w:pPr>
      <w:r>
        <w:rPr>
          <w:sz w:val="21"/>
          <w:szCs w:val="20"/>
        </w:rPr>
        <w:t>C. 运动后</w:t>
      </w:r>
    </w:p>
    <w:p w14:paraId="6B2263EE">
      <w:pPr>
        <w:rPr>
          <w:sz w:val="21"/>
          <w:szCs w:val="20"/>
        </w:rPr>
      </w:pPr>
      <w:r>
        <w:rPr>
          <w:sz w:val="21"/>
          <w:szCs w:val="20"/>
        </w:rPr>
        <w:t>D. 紧张时</w:t>
      </w:r>
    </w:p>
    <w:p w14:paraId="35A0F51D">
      <w:pPr>
        <w:rPr>
          <w:sz w:val="21"/>
          <w:szCs w:val="20"/>
        </w:rPr>
      </w:pPr>
      <w:r>
        <w:rPr>
          <w:b/>
          <w:color w:val="008000"/>
          <w:sz w:val="20"/>
          <w:szCs w:val="20"/>
        </w:rPr>
        <w:t>参考答案：B</w:t>
      </w:r>
    </w:p>
    <w:p w14:paraId="6D39FAA5">
      <w:pPr>
        <w:rPr>
          <w:sz w:val="21"/>
          <w:szCs w:val="20"/>
        </w:rPr>
      </w:pPr>
      <w:r>
        <w:rPr>
          <w:b/>
          <w:sz w:val="21"/>
          <w:szCs w:val="20"/>
        </w:rPr>
        <w:t xml:space="preserve">90. </w:t>
      </w:r>
      <w:r>
        <w:rPr>
          <w:sz w:val="21"/>
          <w:szCs w:val="20"/>
        </w:rPr>
        <w:t>当遇到多人受伤的现场，急救的顺序一般是（ ）</w:t>
      </w:r>
      <w:r>
        <w:rPr>
          <w:color w:val="808080"/>
          <w:sz w:val="16"/>
          <w:szCs w:val="20"/>
        </w:rPr>
        <w:t xml:space="preserve">  【单选题】</w:t>
      </w:r>
    </w:p>
    <w:p w14:paraId="36F560AA">
      <w:pPr>
        <w:rPr>
          <w:sz w:val="21"/>
          <w:szCs w:val="20"/>
        </w:rPr>
      </w:pPr>
      <w:r>
        <w:rPr>
          <w:b/>
          <w:color w:val="FF0000"/>
          <w:sz w:val="21"/>
          <w:szCs w:val="20"/>
        </w:rPr>
        <w:t>A. 先救重伤者再救轻伤者</w:t>
      </w:r>
    </w:p>
    <w:p w14:paraId="3AB801D2">
      <w:pPr>
        <w:rPr>
          <w:sz w:val="21"/>
          <w:szCs w:val="20"/>
        </w:rPr>
      </w:pPr>
      <w:r>
        <w:rPr>
          <w:sz w:val="21"/>
          <w:szCs w:val="20"/>
        </w:rPr>
        <w:t>B. 先救老年人再救年轻人</w:t>
      </w:r>
    </w:p>
    <w:p w14:paraId="69C4CC15">
      <w:pPr>
        <w:rPr>
          <w:sz w:val="21"/>
          <w:szCs w:val="20"/>
        </w:rPr>
      </w:pPr>
      <w:r>
        <w:rPr>
          <w:sz w:val="21"/>
          <w:szCs w:val="20"/>
        </w:rPr>
        <w:t>C. 先救熟人再救陌生人</w:t>
      </w:r>
    </w:p>
    <w:p w14:paraId="1C3185A3">
      <w:pPr>
        <w:rPr>
          <w:sz w:val="21"/>
          <w:szCs w:val="20"/>
        </w:rPr>
      </w:pPr>
      <w:r>
        <w:rPr>
          <w:sz w:val="21"/>
          <w:szCs w:val="20"/>
        </w:rPr>
        <w:t>D. 没有固定顺序</w:t>
      </w:r>
    </w:p>
    <w:p w14:paraId="7739F7B4">
      <w:pPr>
        <w:rPr>
          <w:sz w:val="21"/>
          <w:szCs w:val="20"/>
        </w:rPr>
      </w:pPr>
      <w:r>
        <w:rPr>
          <w:b/>
          <w:color w:val="008000"/>
          <w:sz w:val="20"/>
          <w:szCs w:val="20"/>
        </w:rPr>
        <w:t>参考答案：A</w:t>
      </w:r>
    </w:p>
    <w:p w14:paraId="5772C111">
      <w:pPr>
        <w:rPr>
          <w:sz w:val="21"/>
          <w:szCs w:val="20"/>
        </w:rPr>
      </w:pPr>
      <w:r>
        <w:rPr>
          <w:sz w:val="21"/>
          <w:szCs w:val="20"/>
        </w:rPr>
        <w:br w:type="page"/>
      </w:r>
    </w:p>
    <w:p w14:paraId="21E9B86C">
      <w:pPr>
        <w:rPr>
          <w:sz w:val="21"/>
          <w:szCs w:val="20"/>
        </w:rPr>
      </w:pPr>
      <w:r>
        <w:rPr>
          <w:b/>
          <w:sz w:val="21"/>
          <w:szCs w:val="20"/>
        </w:rPr>
        <w:t xml:space="preserve">91. </w:t>
      </w:r>
      <w:r>
        <w:rPr>
          <w:sz w:val="21"/>
          <w:szCs w:val="20"/>
        </w:rPr>
        <w:t>侧卧位自主进食时，床头应至少抬高（ ）</w:t>
      </w:r>
      <w:r>
        <w:rPr>
          <w:color w:val="808080"/>
          <w:sz w:val="16"/>
          <w:szCs w:val="20"/>
        </w:rPr>
        <w:t xml:space="preserve">  【单选题】</w:t>
      </w:r>
    </w:p>
    <w:p w14:paraId="5B20B276">
      <w:pPr>
        <w:rPr>
          <w:sz w:val="21"/>
          <w:szCs w:val="20"/>
        </w:rPr>
      </w:pPr>
      <w:r>
        <w:rPr>
          <w:sz w:val="21"/>
          <w:szCs w:val="20"/>
        </w:rPr>
        <w:t>A. 15°</w:t>
      </w:r>
    </w:p>
    <w:p w14:paraId="2A9480E4">
      <w:pPr>
        <w:rPr>
          <w:sz w:val="21"/>
          <w:szCs w:val="20"/>
        </w:rPr>
      </w:pPr>
      <w:r>
        <w:rPr>
          <w:b/>
          <w:color w:val="FF0000"/>
          <w:sz w:val="21"/>
          <w:szCs w:val="20"/>
        </w:rPr>
        <w:t>B. 30°</w:t>
      </w:r>
    </w:p>
    <w:p w14:paraId="6A8403AC">
      <w:pPr>
        <w:rPr>
          <w:sz w:val="21"/>
          <w:szCs w:val="20"/>
        </w:rPr>
      </w:pPr>
      <w:r>
        <w:rPr>
          <w:sz w:val="21"/>
          <w:szCs w:val="20"/>
        </w:rPr>
        <w:t>C. 45°</w:t>
      </w:r>
    </w:p>
    <w:p w14:paraId="292E749F">
      <w:pPr>
        <w:rPr>
          <w:sz w:val="21"/>
          <w:szCs w:val="20"/>
        </w:rPr>
      </w:pPr>
      <w:r>
        <w:rPr>
          <w:sz w:val="21"/>
          <w:szCs w:val="20"/>
        </w:rPr>
        <w:t>D. 60°</w:t>
      </w:r>
    </w:p>
    <w:p w14:paraId="61009A51">
      <w:pPr>
        <w:rPr>
          <w:sz w:val="21"/>
          <w:szCs w:val="20"/>
        </w:rPr>
      </w:pPr>
      <w:r>
        <w:rPr>
          <w:b/>
          <w:color w:val="008000"/>
          <w:sz w:val="20"/>
          <w:szCs w:val="20"/>
        </w:rPr>
        <w:t>参考答案：B</w:t>
      </w:r>
    </w:p>
    <w:p w14:paraId="73E3DBBD">
      <w:pPr>
        <w:rPr>
          <w:sz w:val="21"/>
          <w:szCs w:val="20"/>
        </w:rPr>
      </w:pPr>
      <w:r>
        <w:rPr>
          <w:b/>
          <w:sz w:val="21"/>
          <w:szCs w:val="20"/>
        </w:rPr>
        <w:t xml:space="preserve">92. </w:t>
      </w:r>
      <w:r>
        <w:rPr>
          <w:sz w:val="21"/>
          <w:szCs w:val="20"/>
        </w:rPr>
        <w:t>当照护对象发生坠床跌倒时，应立即将其扶起，再检查身体状况</w:t>
      </w:r>
      <w:r>
        <w:rPr>
          <w:color w:val="808080"/>
          <w:sz w:val="16"/>
          <w:szCs w:val="20"/>
        </w:rPr>
        <w:t xml:space="preserve">  【判断题】</w:t>
      </w:r>
    </w:p>
    <w:p w14:paraId="028C20EB">
      <w:pPr>
        <w:rPr>
          <w:sz w:val="21"/>
          <w:szCs w:val="20"/>
        </w:rPr>
      </w:pPr>
      <w:r>
        <w:rPr>
          <w:sz w:val="21"/>
          <w:szCs w:val="20"/>
        </w:rPr>
        <w:t>A. 正确</w:t>
      </w:r>
    </w:p>
    <w:p w14:paraId="4F5A9DBC">
      <w:pPr>
        <w:rPr>
          <w:sz w:val="21"/>
          <w:szCs w:val="20"/>
        </w:rPr>
      </w:pPr>
      <w:r>
        <w:rPr>
          <w:b/>
          <w:color w:val="FF0000"/>
          <w:sz w:val="21"/>
          <w:szCs w:val="20"/>
        </w:rPr>
        <w:t>B. 错误</w:t>
      </w:r>
    </w:p>
    <w:p w14:paraId="2406AC97">
      <w:pPr>
        <w:rPr>
          <w:sz w:val="21"/>
          <w:szCs w:val="20"/>
        </w:rPr>
      </w:pPr>
      <w:r>
        <w:rPr>
          <w:b/>
          <w:color w:val="008000"/>
          <w:sz w:val="20"/>
          <w:szCs w:val="20"/>
        </w:rPr>
        <w:t>参考答案：B</w:t>
      </w:r>
    </w:p>
    <w:p w14:paraId="2F704DAA">
      <w:pPr>
        <w:rPr>
          <w:sz w:val="21"/>
          <w:szCs w:val="20"/>
        </w:rPr>
      </w:pPr>
      <w:r>
        <w:rPr>
          <w:b/>
          <w:sz w:val="21"/>
          <w:szCs w:val="20"/>
        </w:rPr>
        <w:t xml:space="preserve">93. </w:t>
      </w:r>
      <w:r>
        <w:rPr>
          <w:sz w:val="21"/>
          <w:szCs w:val="20"/>
        </w:rPr>
        <w:t>长护师协助截瘫照护对象进行床椅转移时，不正确的做法是（ ）</w:t>
      </w:r>
      <w:r>
        <w:rPr>
          <w:color w:val="808080"/>
          <w:sz w:val="16"/>
          <w:szCs w:val="20"/>
        </w:rPr>
        <w:t xml:space="preserve">  【单选题】</w:t>
      </w:r>
    </w:p>
    <w:p w14:paraId="7BA2086C">
      <w:pPr>
        <w:rPr>
          <w:sz w:val="21"/>
          <w:szCs w:val="20"/>
        </w:rPr>
      </w:pPr>
      <w:r>
        <w:rPr>
          <w:sz w:val="21"/>
          <w:szCs w:val="20"/>
        </w:rPr>
        <w:t>A. 照护师将轮椅推至床缘，固定刹车</w:t>
      </w:r>
    </w:p>
    <w:p w14:paraId="1CB1F696">
      <w:pPr>
        <w:rPr>
          <w:sz w:val="21"/>
          <w:szCs w:val="20"/>
        </w:rPr>
      </w:pPr>
      <w:r>
        <w:rPr>
          <w:sz w:val="21"/>
          <w:szCs w:val="20"/>
        </w:rPr>
        <w:t>B. 将靠近床缘一侧轮椅扶手卸下</w:t>
      </w:r>
    </w:p>
    <w:p w14:paraId="70790B6B">
      <w:pPr>
        <w:rPr>
          <w:sz w:val="21"/>
          <w:szCs w:val="20"/>
        </w:rPr>
      </w:pPr>
      <w:r>
        <w:rPr>
          <w:b/>
          <w:color w:val="FF0000"/>
          <w:sz w:val="21"/>
          <w:szCs w:val="20"/>
        </w:rPr>
        <w:t>C. 照护对象用上肢力量，两手撑床缘上床</w:t>
      </w:r>
    </w:p>
    <w:p w14:paraId="45BF57EA">
      <w:pPr>
        <w:rPr>
          <w:sz w:val="21"/>
          <w:szCs w:val="20"/>
        </w:rPr>
      </w:pPr>
      <w:r>
        <w:rPr>
          <w:sz w:val="21"/>
          <w:szCs w:val="20"/>
        </w:rPr>
        <w:t>D. 照护对象将臀部从轮椅挪到床面并坐稳，用手将腿放到床面</w:t>
      </w:r>
    </w:p>
    <w:p w14:paraId="204489D9">
      <w:pPr>
        <w:rPr>
          <w:sz w:val="21"/>
          <w:szCs w:val="20"/>
        </w:rPr>
      </w:pPr>
      <w:r>
        <w:rPr>
          <w:b/>
          <w:color w:val="008000"/>
          <w:sz w:val="20"/>
          <w:szCs w:val="20"/>
        </w:rPr>
        <w:t>参考答案：C</w:t>
      </w:r>
    </w:p>
    <w:p w14:paraId="2D301FEC">
      <w:pPr>
        <w:rPr>
          <w:sz w:val="21"/>
          <w:szCs w:val="20"/>
        </w:rPr>
      </w:pPr>
      <w:r>
        <w:rPr>
          <w:b/>
          <w:sz w:val="21"/>
          <w:szCs w:val="20"/>
        </w:rPr>
        <w:t xml:space="preserve">94. </w:t>
      </w:r>
      <w:r>
        <w:rPr>
          <w:sz w:val="21"/>
          <w:szCs w:val="20"/>
        </w:rPr>
        <w:t>接触隔离的照护对象前后均应洗手，洗手时间至少持续（ ）</w:t>
      </w:r>
      <w:r>
        <w:rPr>
          <w:color w:val="808080"/>
          <w:sz w:val="16"/>
          <w:szCs w:val="20"/>
        </w:rPr>
        <w:t xml:space="preserve">  【单选题】</w:t>
      </w:r>
    </w:p>
    <w:p w14:paraId="0AD08EFB">
      <w:pPr>
        <w:rPr>
          <w:sz w:val="21"/>
          <w:szCs w:val="20"/>
        </w:rPr>
      </w:pPr>
      <w:r>
        <w:rPr>
          <w:sz w:val="21"/>
          <w:szCs w:val="20"/>
        </w:rPr>
        <w:t>A. 20秒</w:t>
      </w:r>
    </w:p>
    <w:p w14:paraId="23F49EB9">
      <w:pPr>
        <w:rPr>
          <w:sz w:val="21"/>
          <w:szCs w:val="20"/>
        </w:rPr>
      </w:pPr>
      <w:r>
        <w:rPr>
          <w:b/>
          <w:color w:val="FF0000"/>
          <w:sz w:val="21"/>
          <w:szCs w:val="20"/>
        </w:rPr>
        <w:t>B. 30秒</w:t>
      </w:r>
    </w:p>
    <w:p w14:paraId="21F470DC">
      <w:pPr>
        <w:rPr>
          <w:sz w:val="21"/>
          <w:szCs w:val="20"/>
        </w:rPr>
      </w:pPr>
      <w:r>
        <w:rPr>
          <w:sz w:val="21"/>
          <w:szCs w:val="20"/>
        </w:rPr>
        <w:t>C. 60秒</w:t>
      </w:r>
    </w:p>
    <w:p w14:paraId="52374BFA">
      <w:pPr>
        <w:rPr>
          <w:sz w:val="21"/>
          <w:szCs w:val="20"/>
        </w:rPr>
      </w:pPr>
      <w:r>
        <w:rPr>
          <w:sz w:val="21"/>
          <w:szCs w:val="20"/>
        </w:rPr>
        <w:t>D. 90秒</w:t>
      </w:r>
    </w:p>
    <w:p w14:paraId="64AD6FF8">
      <w:pPr>
        <w:rPr>
          <w:sz w:val="21"/>
          <w:szCs w:val="20"/>
        </w:rPr>
      </w:pPr>
      <w:r>
        <w:rPr>
          <w:b/>
          <w:color w:val="008000"/>
          <w:sz w:val="20"/>
          <w:szCs w:val="20"/>
        </w:rPr>
        <w:t>参考答案：B</w:t>
      </w:r>
    </w:p>
    <w:p w14:paraId="41CDF2C8">
      <w:pPr>
        <w:rPr>
          <w:sz w:val="21"/>
          <w:szCs w:val="20"/>
        </w:rPr>
      </w:pPr>
      <w:r>
        <w:rPr>
          <w:b/>
          <w:sz w:val="21"/>
          <w:szCs w:val="20"/>
        </w:rPr>
        <w:t xml:space="preserve">95. </w:t>
      </w:r>
      <w:r>
        <w:rPr>
          <w:sz w:val="21"/>
          <w:szCs w:val="20"/>
        </w:rPr>
        <w:t>长护师给照护对象佩戴纸尿裤时的注意事项为（ ）</w:t>
      </w:r>
      <w:r>
        <w:rPr>
          <w:color w:val="808080"/>
          <w:sz w:val="16"/>
          <w:szCs w:val="20"/>
        </w:rPr>
        <w:t xml:space="preserve">  【单选题】</w:t>
      </w:r>
    </w:p>
    <w:p w14:paraId="6CA1B818">
      <w:pPr>
        <w:rPr>
          <w:sz w:val="21"/>
          <w:szCs w:val="20"/>
        </w:rPr>
      </w:pPr>
      <w:r>
        <w:rPr>
          <w:sz w:val="21"/>
          <w:szCs w:val="20"/>
        </w:rPr>
        <w:t>A. 勒紧纸尿裤以防滑脱</w:t>
      </w:r>
    </w:p>
    <w:p w14:paraId="53D8A7B1">
      <w:pPr>
        <w:rPr>
          <w:sz w:val="21"/>
          <w:szCs w:val="20"/>
        </w:rPr>
      </w:pPr>
      <w:r>
        <w:rPr>
          <w:b/>
          <w:color w:val="FF0000"/>
          <w:sz w:val="21"/>
          <w:szCs w:val="20"/>
        </w:rPr>
        <w:t>B. 确保内外侧边缘展平、无褶皱，避免侧漏</w:t>
      </w:r>
    </w:p>
    <w:p w14:paraId="658A8916">
      <w:pPr>
        <w:rPr>
          <w:sz w:val="21"/>
          <w:szCs w:val="20"/>
        </w:rPr>
      </w:pPr>
      <w:r>
        <w:rPr>
          <w:sz w:val="21"/>
          <w:szCs w:val="20"/>
        </w:rPr>
        <w:t>C. 保证纸尿裤的外层紧贴皮肤以提高吸收效果</w:t>
      </w:r>
    </w:p>
    <w:p w14:paraId="173B9810">
      <w:pPr>
        <w:rPr>
          <w:sz w:val="21"/>
          <w:szCs w:val="20"/>
        </w:rPr>
      </w:pPr>
      <w:r>
        <w:rPr>
          <w:sz w:val="21"/>
          <w:szCs w:val="20"/>
        </w:rPr>
        <w:t>D. 根据日常作息固定更换时间</w:t>
      </w:r>
    </w:p>
    <w:p w14:paraId="069197B6">
      <w:pPr>
        <w:rPr>
          <w:sz w:val="21"/>
          <w:szCs w:val="20"/>
        </w:rPr>
      </w:pPr>
      <w:r>
        <w:rPr>
          <w:b/>
          <w:color w:val="008000"/>
          <w:sz w:val="20"/>
          <w:szCs w:val="20"/>
        </w:rPr>
        <w:t>参考答案：B</w:t>
      </w:r>
    </w:p>
    <w:p w14:paraId="557FE843">
      <w:pPr>
        <w:rPr>
          <w:sz w:val="21"/>
          <w:szCs w:val="20"/>
        </w:rPr>
      </w:pPr>
      <w:r>
        <w:rPr>
          <w:b/>
          <w:sz w:val="21"/>
          <w:szCs w:val="20"/>
        </w:rPr>
        <w:t xml:space="preserve">96. </w:t>
      </w:r>
      <w:r>
        <w:rPr>
          <w:sz w:val="21"/>
          <w:szCs w:val="20"/>
        </w:rPr>
        <w:t>长护师定期为照护对象变换体位，一般2小时翻身一次</w:t>
      </w:r>
      <w:r>
        <w:rPr>
          <w:color w:val="808080"/>
          <w:sz w:val="16"/>
          <w:szCs w:val="20"/>
        </w:rPr>
        <w:t xml:space="preserve">  【判断题】</w:t>
      </w:r>
    </w:p>
    <w:p w14:paraId="15404D19">
      <w:pPr>
        <w:rPr>
          <w:sz w:val="21"/>
          <w:szCs w:val="20"/>
        </w:rPr>
      </w:pPr>
      <w:r>
        <w:rPr>
          <w:b/>
          <w:color w:val="FF0000"/>
          <w:sz w:val="21"/>
          <w:szCs w:val="20"/>
        </w:rPr>
        <w:t>A. 正确</w:t>
      </w:r>
    </w:p>
    <w:p w14:paraId="50DD307B">
      <w:pPr>
        <w:rPr>
          <w:sz w:val="21"/>
          <w:szCs w:val="20"/>
        </w:rPr>
      </w:pPr>
      <w:r>
        <w:rPr>
          <w:sz w:val="21"/>
          <w:szCs w:val="20"/>
        </w:rPr>
        <w:t>B. 错误</w:t>
      </w:r>
    </w:p>
    <w:p w14:paraId="77E8817A">
      <w:pPr>
        <w:rPr>
          <w:sz w:val="21"/>
          <w:szCs w:val="20"/>
        </w:rPr>
      </w:pPr>
      <w:r>
        <w:rPr>
          <w:b/>
          <w:color w:val="008000"/>
          <w:sz w:val="20"/>
          <w:szCs w:val="20"/>
        </w:rPr>
        <w:t>参考答案：A</w:t>
      </w:r>
    </w:p>
    <w:p w14:paraId="045FF263">
      <w:pPr>
        <w:rPr>
          <w:sz w:val="21"/>
          <w:szCs w:val="20"/>
        </w:rPr>
      </w:pPr>
      <w:r>
        <w:rPr>
          <w:b/>
          <w:sz w:val="21"/>
          <w:szCs w:val="20"/>
        </w:rPr>
        <w:t xml:space="preserve">97. </w:t>
      </w:r>
      <w:r>
        <w:rPr>
          <w:sz w:val="21"/>
          <w:szCs w:val="20"/>
        </w:rPr>
        <w:t>以下使用坐便椅的注意事项不正确的是（ ）</w:t>
      </w:r>
      <w:r>
        <w:rPr>
          <w:color w:val="808080"/>
          <w:sz w:val="16"/>
          <w:szCs w:val="20"/>
        </w:rPr>
        <w:t xml:space="preserve">  【单选题】</w:t>
      </w:r>
    </w:p>
    <w:p w14:paraId="3AD52840">
      <w:pPr>
        <w:rPr>
          <w:sz w:val="21"/>
          <w:szCs w:val="20"/>
        </w:rPr>
      </w:pPr>
      <w:r>
        <w:rPr>
          <w:sz w:val="21"/>
          <w:szCs w:val="20"/>
        </w:rPr>
        <w:t>A. 一定要将坐便椅放在相对稳定的地方</w:t>
      </w:r>
    </w:p>
    <w:p w14:paraId="5442F04F">
      <w:pPr>
        <w:rPr>
          <w:sz w:val="21"/>
          <w:szCs w:val="20"/>
        </w:rPr>
      </w:pPr>
      <w:r>
        <w:rPr>
          <w:b/>
          <w:color w:val="FF0000"/>
          <w:sz w:val="21"/>
          <w:szCs w:val="20"/>
        </w:rPr>
        <w:t>B. 偏瘫的照护对象大便时，长护师应将坐便椅放在其患侧</w:t>
      </w:r>
    </w:p>
    <w:p w14:paraId="1A5A7C8F">
      <w:pPr>
        <w:rPr>
          <w:sz w:val="21"/>
          <w:szCs w:val="20"/>
        </w:rPr>
      </w:pPr>
      <w:r>
        <w:rPr>
          <w:sz w:val="21"/>
          <w:szCs w:val="20"/>
        </w:rPr>
        <w:t>C. 当照护对象排泄时，长护师应协助关上门，让其无所顾虑地排泄</w:t>
      </w:r>
    </w:p>
    <w:p w14:paraId="36611E83">
      <w:pPr>
        <w:rPr>
          <w:sz w:val="21"/>
          <w:szCs w:val="20"/>
        </w:rPr>
      </w:pPr>
      <w:r>
        <w:rPr>
          <w:sz w:val="21"/>
          <w:szCs w:val="20"/>
        </w:rPr>
        <w:t>D. 放在卧室的坐便椅，不用时要盖好盖子</w:t>
      </w:r>
    </w:p>
    <w:p w14:paraId="6CCF418D">
      <w:pPr>
        <w:rPr>
          <w:sz w:val="21"/>
          <w:szCs w:val="20"/>
        </w:rPr>
      </w:pPr>
      <w:r>
        <w:rPr>
          <w:b/>
          <w:color w:val="008000"/>
          <w:sz w:val="20"/>
          <w:szCs w:val="20"/>
        </w:rPr>
        <w:t>参考答案：B</w:t>
      </w:r>
    </w:p>
    <w:p w14:paraId="77147D01">
      <w:pPr>
        <w:rPr>
          <w:sz w:val="21"/>
          <w:szCs w:val="20"/>
        </w:rPr>
      </w:pPr>
      <w:r>
        <w:rPr>
          <w:b/>
          <w:sz w:val="21"/>
          <w:szCs w:val="20"/>
        </w:rPr>
        <w:t xml:space="preserve">98. </w:t>
      </w:r>
      <w:r>
        <w:rPr>
          <w:sz w:val="21"/>
          <w:szCs w:val="20"/>
        </w:rPr>
        <w:t>长护师协助偏瘫照护对象轮椅到床转移，错误的操作是（ ）</w:t>
      </w:r>
      <w:r>
        <w:rPr>
          <w:color w:val="808080"/>
          <w:sz w:val="16"/>
          <w:szCs w:val="20"/>
        </w:rPr>
        <w:t xml:space="preserve">  【单选题】</w:t>
      </w:r>
    </w:p>
    <w:p w14:paraId="75984BD7">
      <w:pPr>
        <w:rPr>
          <w:sz w:val="21"/>
          <w:szCs w:val="20"/>
        </w:rPr>
      </w:pPr>
      <w:r>
        <w:rPr>
          <w:b/>
          <w:color w:val="FF0000"/>
          <w:sz w:val="21"/>
          <w:szCs w:val="20"/>
        </w:rPr>
        <w:t>A. 从患侧靠近床</w:t>
      </w:r>
    </w:p>
    <w:p w14:paraId="3E914371">
      <w:pPr>
        <w:rPr>
          <w:sz w:val="21"/>
          <w:szCs w:val="20"/>
        </w:rPr>
      </w:pPr>
      <w:r>
        <w:rPr>
          <w:sz w:val="21"/>
          <w:szCs w:val="20"/>
        </w:rPr>
        <w:t>B. 刹住刹车，挪开脚踏板</w:t>
      </w:r>
    </w:p>
    <w:p w14:paraId="090D89E6">
      <w:pPr>
        <w:rPr>
          <w:sz w:val="21"/>
          <w:szCs w:val="20"/>
        </w:rPr>
      </w:pPr>
      <w:r>
        <w:rPr>
          <w:sz w:val="21"/>
          <w:szCs w:val="20"/>
        </w:rPr>
        <w:t>C. 健侧手握住轮椅扶手站起</w:t>
      </w:r>
    </w:p>
    <w:p w14:paraId="581CF751">
      <w:pPr>
        <w:rPr>
          <w:sz w:val="21"/>
          <w:szCs w:val="20"/>
        </w:rPr>
      </w:pPr>
      <w:r>
        <w:rPr>
          <w:sz w:val="21"/>
          <w:szCs w:val="20"/>
        </w:rPr>
        <w:t>D. 站稳后健侧手向前放到床上</w:t>
      </w:r>
    </w:p>
    <w:p w14:paraId="00A773A1">
      <w:pPr>
        <w:rPr>
          <w:sz w:val="21"/>
          <w:szCs w:val="20"/>
        </w:rPr>
      </w:pPr>
      <w:r>
        <w:rPr>
          <w:b/>
          <w:color w:val="008000"/>
          <w:sz w:val="20"/>
          <w:szCs w:val="20"/>
        </w:rPr>
        <w:t>参考答案：A</w:t>
      </w:r>
    </w:p>
    <w:p w14:paraId="6BF13AB6">
      <w:pPr>
        <w:rPr>
          <w:sz w:val="21"/>
          <w:szCs w:val="20"/>
        </w:rPr>
      </w:pPr>
      <w:r>
        <w:rPr>
          <w:b/>
          <w:sz w:val="21"/>
          <w:szCs w:val="20"/>
        </w:rPr>
        <w:t xml:space="preserve">99. </w:t>
      </w:r>
      <w:r>
        <w:rPr>
          <w:sz w:val="21"/>
          <w:szCs w:val="20"/>
        </w:rPr>
        <w:t>初起火灾的特点是（ ），因此初起阶段是灭火的最佳时机</w:t>
      </w:r>
      <w:r>
        <w:rPr>
          <w:color w:val="808080"/>
          <w:sz w:val="16"/>
          <w:szCs w:val="20"/>
        </w:rPr>
        <w:t xml:space="preserve">  【单选题】</w:t>
      </w:r>
    </w:p>
    <w:p w14:paraId="62F8E45C">
      <w:pPr>
        <w:rPr>
          <w:sz w:val="21"/>
          <w:szCs w:val="20"/>
        </w:rPr>
      </w:pPr>
      <w:r>
        <w:rPr>
          <w:b/>
          <w:color w:val="FF0000"/>
          <w:sz w:val="21"/>
          <w:szCs w:val="20"/>
        </w:rPr>
        <w:t>A. 可燃物燃烧面积小</w:t>
      </w:r>
    </w:p>
    <w:p w14:paraId="10C59EFC">
      <w:pPr>
        <w:rPr>
          <w:sz w:val="21"/>
          <w:szCs w:val="20"/>
        </w:rPr>
      </w:pPr>
      <w:r>
        <w:rPr>
          <w:sz w:val="21"/>
          <w:szCs w:val="20"/>
        </w:rPr>
        <w:t>B. 火势发展较快</w:t>
      </w:r>
    </w:p>
    <w:p w14:paraId="02F32D31">
      <w:pPr>
        <w:rPr>
          <w:sz w:val="21"/>
          <w:szCs w:val="20"/>
        </w:rPr>
      </w:pPr>
      <w:r>
        <w:rPr>
          <w:sz w:val="21"/>
          <w:szCs w:val="20"/>
        </w:rPr>
        <w:t>C. 燃烧速度急剧加快</w:t>
      </w:r>
    </w:p>
    <w:p w14:paraId="5E1575F3">
      <w:pPr>
        <w:rPr>
          <w:sz w:val="21"/>
          <w:szCs w:val="20"/>
        </w:rPr>
      </w:pPr>
      <w:r>
        <w:rPr>
          <w:sz w:val="21"/>
          <w:szCs w:val="20"/>
        </w:rPr>
        <w:t>D. 燃烧范围迅速扩大</w:t>
      </w:r>
    </w:p>
    <w:p w14:paraId="76AD7580">
      <w:pPr>
        <w:rPr>
          <w:sz w:val="21"/>
          <w:szCs w:val="20"/>
        </w:rPr>
      </w:pPr>
      <w:r>
        <w:rPr>
          <w:b/>
          <w:color w:val="008000"/>
          <w:sz w:val="20"/>
          <w:szCs w:val="20"/>
        </w:rPr>
        <w:t>参考答案：A</w:t>
      </w:r>
    </w:p>
    <w:p w14:paraId="20C70450">
      <w:pPr>
        <w:rPr>
          <w:sz w:val="21"/>
          <w:szCs w:val="20"/>
        </w:rPr>
      </w:pPr>
      <w:r>
        <w:rPr>
          <w:b/>
          <w:sz w:val="21"/>
          <w:szCs w:val="20"/>
        </w:rPr>
        <w:t xml:space="preserve">100. </w:t>
      </w:r>
      <w:r>
        <w:rPr>
          <w:sz w:val="21"/>
          <w:szCs w:val="20"/>
        </w:rPr>
        <w:t>关于使用排泄辅具的说法不正确的是（ ）</w:t>
      </w:r>
      <w:r>
        <w:rPr>
          <w:color w:val="808080"/>
          <w:sz w:val="16"/>
          <w:szCs w:val="20"/>
        </w:rPr>
        <w:t xml:space="preserve">  【单选题】</w:t>
      </w:r>
    </w:p>
    <w:p w14:paraId="02A54168">
      <w:pPr>
        <w:rPr>
          <w:sz w:val="21"/>
          <w:szCs w:val="20"/>
        </w:rPr>
      </w:pPr>
      <w:r>
        <w:rPr>
          <w:sz w:val="21"/>
          <w:szCs w:val="20"/>
        </w:rPr>
        <w:t>A. 排泄辅具能帮助照护对象顺利完成排泄</w:t>
      </w:r>
    </w:p>
    <w:p w14:paraId="5A3C0714">
      <w:pPr>
        <w:rPr>
          <w:sz w:val="21"/>
          <w:szCs w:val="20"/>
        </w:rPr>
      </w:pPr>
      <w:r>
        <w:rPr>
          <w:sz w:val="21"/>
          <w:szCs w:val="20"/>
        </w:rPr>
        <w:t>B. 排泄辅具的使用能帮助满足照护对象的基本生理需求</w:t>
      </w:r>
    </w:p>
    <w:p w14:paraId="331101F2">
      <w:pPr>
        <w:rPr>
          <w:sz w:val="21"/>
          <w:szCs w:val="20"/>
        </w:rPr>
      </w:pPr>
      <w:r>
        <w:rPr>
          <w:sz w:val="21"/>
          <w:szCs w:val="20"/>
        </w:rPr>
        <w:t>C. 排泄辅具的使用有助于维护照护对象的尊严和隐私</w:t>
      </w:r>
    </w:p>
    <w:p w14:paraId="0E933E2B">
      <w:pPr>
        <w:rPr>
          <w:sz w:val="21"/>
          <w:szCs w:val="20"/>
        </w:rPr>
      </w:pPr>
      <w:r>
        <w:rPr>
          <w:b/>
          <w:color w:val="FF0000"/>
          <w:sz w:val="21"/>
          <w:szCs w:val="20"/>
        </w:rPr>
        <w:t>D. 排泄辅具的使用主要是方便长护师的日常工作</w:t>
      </w:r>
    </w:p>
    <w:p w14:paraId="4DC0FDD5">
      <w:pPr>
        <w:rPr>
          <w:sz w:val="21"/>
          <w:szCs w:val="20"/>
        </w:rPr>
      </w:pPr>
      <w:r>
        <w:rPr>
          <w:b/>
          <w:color w:val="008000"/>
          <w:sz w:val="20"/>
          <w:szCs w:val="20"/>
        </w:rPr>
        <w:t>参考答案：D</w:t>
      </w:r>
    </w:p>
    <w:p w14:paraId="174A672D">
      <w:pPr>
        <w:rPr>
          <w:sz w:val="21"/>
          <w:szCs w:val="20"/>
        </w:rPr>
      </w:pPr>
      <w:r>
        <w:rPr>
          <w:sz w:val="21"/>
          <w:szCs w:val="20"/>
        </w:rPr>
        <w:br w:type="page"/>
      </w:r>
    </w:p>
    <w:p w14:paraId="089348C6">
      <w:pPr>
        <w:rPr>
          <w:sz w:val="21"/>
          <w:szCs w:val="20"/>
        </w:rPr>
      </w:pPr>
      <w:r>
        <w:rPr>
          <w:b/>
          <w:sz w:val="21"/>
          <w:szCs w:val="20"/>
        </w:rPr>
        <w:t xml:space="preserve">101. </w:t>
      </w:r>
      <w:r>
        <w:rPr>
          <w:sz w:val="21"/>
          <w:szCs w:val="20"/>
        </w:rPr>
        <w:t>穿防护服前无需进行手卫生，穿戴过程中避免接触污染物品即可</w:t>
      </w:r>
      <w:r>
        <w:rPr>
          <w:color w:val="808080"/>
          <w:sz w:val="16"/>
          <w:szCs w:val="20"/>
        </w:rPr>
        <w:t xml:space="preserve">  【判断题】</w:t>
      </w:r>
    </w:p>
    <w:p w14:paraId="48E06757">
      <w:pPr>
        <w:rPr>
          <w:sz w:val="21"/>
          <w:szCs w:val="20"/>
        </w:rPr>
      </w:pPr>
      <w:r>
        <w:rPr>
          <w:sz w:val="21"/>
          <w:szCs w:val="20"/>
        </w:rPr>
        <w:t>A. 正确</w:t>
      </w:r>
    </w:p>
    <w:p w14:paraId="3766C523">
      <w:pPr>
        <w:rPr>
          <w:sz w:val="21"/>
          <w:szCs w:val="20"/>
        </w:rPr>
      </w:pPr>
      <w:r>
        <w:rPr>
          <w:b/>
          <w:color w:val="FF0000"/>
          <w:sz w:val="21"/>
          <w:szCs w:val="20"/>
        </w:rPr>
        <w:t>B. 错误</w:t>
      </w:r>
    </w:p>
    <w:p w14:paraId="3C329E83">
      <w:pPr>
        <w:rPr>
          <w:sz w:val="21"/>
          <w:szCs w:val="20"/>
        </w:rPr>
      </w:pPr>
      <w:r>
        <w:rPr>
          <w:b/>
          <w:color w:val="008000"/>
          <w:sz w:val="20"/>
          <w:szCs w:val="20"/>
        </w:rPr>
        <w:t>参考答案：B</w:t>
      </w:r>
    </w:p>
    <w:p w14:paraId="5FE8C257">
      <w:pPr>
        <w:rPr>
          <w:sz w:val="21"/>
          <w:szCs w:val="20"/>
        </w:rPr>
      </w:pPr>
      <w:r>
        <w:rPr>
          <w:b/>
          <w:sz w:val="21"/>
          <w:szCs w:val="20"/>
        </w:rPr>
        <w:t xml:space="preserve">102. </w:t>
      </w:r>
      <w:r>
        <w:rPr>
          <w:sz w:val="21"/>
          <w:szCs w:val="20"/>
        </w:rPr>
        <w:t>对于吞咽速度较慢并且咽部肌肉无力的照护对象，应指导其（ ）进食</w:t>
      </w:r>
      <w:r>
        <w:rPr>
          <w:color w:val="808080"/>
          <w:sz w:val="16"/>
          <w:szCs w:val="20"/>
        </w:rPr>
        <w:t xml:space="preserve">  【单选题】</w:t>
      </w:r>
    </w:p>
    <w:p w14:paraId="19C56BF9">
      <w:pPr>
        <w:rPr>
          <w:sz w:val="21"/>
          <w:szCs w:val="20"/>
        </w:rPr>
      </w:pPr>
      <w:r>
        <w:rPr>
          <w:sz w:val="21"/>
          <w:szCs w:val="20"/>
        </w:rPr>
        <w:t>A. 仰头进食</w:t>
      </w:r>
    </w:p>
    <w:p w14:paraId="2994DD7F">
      <w:pPr>
        <w:rPr>
          <w:sz w:val="21"/>
          <w:szCs w:val="20"/>
        </w:rPr>
      </w:pPr>
      <w:r>
        <w:rPr>
          <w:b/>
          <w:color w:val="FF0000"/>
          <w:sz w:val="21"/>
          <w:szCs w:val="20"/>
        </w:rPr>
        <w:t>B. 低头进食</w:t>
      </w:r>
    </w:p>
    <w:p w14:paraId="7491DFB0">
      <w:pPr>
        <w:rPr>
          <w:sz w:val="21"/>
          <w:szCs w:val="20"/>
        </w:rPr>
      </w:pPr>
      <w:r>
        <w:rPr>
          <w:sz w:val="21"/>
          <w:szCs w:val="20"/>
        </w:rPr>
        <w:t>C. 快速进食</w:t>
      </w:r>
    </w:p>
    <w:p w14:paraId="47C70B82">
      <w:pPr>
        <w:rPr>
          <w:sz w:val="21"/>
          <w:szCs w:val="20"/>
        </w:rPr>
      </w:pPr>
      <w:r>
        <w:rPr>
          <w:sz w:val="21"/>
          <w:szCs w:val="20"/>
        </w:rPr>
        <w:t>D. 大口进食</w:t>
      </w:r>
    </w:p>
    <w:p w14:paraId="426B4314">
      <w:pPr>
        <w:rPr>
          <w:sz w:val="21"/>
          <w:szCs w:val="20"/>
        </w:rPr>
      </w:pPr>
      <w:r>
        <w:rPr>
          <w:b/>
          <w:color w:val="008000"/>
          <w:sz w:val="20"/>
          <w:szCs w:val="20"/>
        </w:rPr>
        <w:t>参考答案：B</w:t>
      </w:r>
    </w:p>
    <w:p w14:paraId="14F5F652">
      <w:pPr>
        <w:rPr>
          <w:sz w:val="21"/>
          <w:szCs w:val="20"/>
        </w:rPr>
      </w:pPr>
      <w:r>
        <w:rPr>
          <w:b/>
          <w:sz w:val="21"/>
          <w:szCs w:val="20"/>
        </w:rPr>
        <w:t xml:space="preserve">103. </w:t>
      </w:r>
      <w:r>
        <w:rPr>
          <w:sz w:val="21"/>
          <w:szCs w:val="20"/>
        </w:rPr>
        <w:t>适合使用护理垫或纸尿裤的照护对象为（ ）</w:t>
      </w:r>
      <w:r>
        <w:rPr>
          <w:color w:val="808080"/>
          <w:sz w:val="16"/>
          <w:szCs w:val="20"/>
        </w:rPr>
        <w:t xml:space="preserve">  【单选题】</w:t>
      </w:r>
    </w:p>
    <w:p w14:paraId="075F434D">
      <w:pPr>
        <w:rPr>
          <w:sz w:val="21"/>
          <w:szCs w:val="20"/>
        </w:rPr>
      </w:pPr>
      <w:r>
        <w:rPr>
          <w:sz w:val="21"/>
          <w:szCs w:val="20"/>
        </w:rPr>
        <w:t>A. 无法正常排尿或排便的健康人群</w:t>
      </w:r>
    </w:p>
    <w:p w14:paraId="456C37F5">
      <w:pPr>
        <w:rPr>
          <w:sz w:val="21"/>
          <w:szCs w:val="20"/>
        </w:rPr>
      </w:pPr>
      <w:r>
        <w:rPr>
          <w:b/>
          <w:color w:val="FF0000"/>
          <w:sz w:val="21"/>
          <w:szCs w:val="20"/>
        </w:rPr>
        <w:t>B. 失去排尿、排便自控能力的照护对象</w:t>
      </w:r>
    </w:p>
    <w:p w14:paraId="79ADEF10">
      <w:pPr>
        <w:rPr>
          <w:sz w:val="21"/>
          <w:szCs w:val="20"/>
        </w:rPr>
      </w:pPr>
      <w:r>
        <w:rPr>
          <w:sz w:val="21"/>
          <w:szCs w:val="20"/>
        </w:rPr>
        <w:t>C. 偶尔因饮水量大而尿频的人群</w:t>
      </w:r>
    </w:p>
    <w:p w14:paraId="2FAA2364">
      <w:pPr>
        <w:rPr>
          <w:sz w:val="21"/>
          <w:szCs w:val="20"/>
        </w:rPr>
      </w:pPr>
      <w:r>
        <w:rPr>
          <w:sz w:val="21"/>
          <w:szCs w:val="20"/>
        </w:rPr>
        <w:t>D. 夜间起床困难但排尿能力正常的人群</w:t>
      </w:r>
    </w:p>
    <w:p w14:paraId="1825594C">
      <w:pPr>
        <w:rPr>
          <w:sz w:val="21"/>
          <w:szCs w:val="20"/>
        </w:rPr>
      </w:pPr>
      <w:r>
        <w:rPr>
          <w:b/>
          <w:color w:val="008000"/>
          <w:sz w:val="20"/>
          <w:szCs w:val="20"/>
        </w:rPr>
        <w:t>参考答案：B</w:t>
      </w:r>
    </w:p>
    <w:p w14:paraId="06E0219B">
      <w:pPr>
        <w:rPr>
          <w:sz w:val="21"/>
          <w:szCs w:val="20"/>
        </w:rPr>
      </w:pPr>
      <w:r>
        <w:rPr>
          <w:b/>
          <w:sz w:val="21"/>
          <w:szCs w:val="20"/>
        </w:rPr>
        <w:t xml:space="preserve">104. </w:t>
      </w:r>
      <w:r>
        <w:rPr>
          <w:sz w:val="21"/>
          <w:szCs w:val="20"/>
        </w:rPr>
        <w:t>判断心跳呼吸停止，主要依据是（ ）</w:t>
      </w:r>
      <w:r>
        <w:rPr>
          <w:color w:val="808080"/>
          <w:sz w:val="16"/>
          <w:szCs w:val="20"/>
        </w:rPr>
        <w:t xml:space="preserve">  【单选题】</w:t>
      </w:r>
    </w:p>
    <w:p w14:paraId="1B8DACDB">
      <w:pPr>
        <w:rPr>
          <w:sz w:val="21"/>
          <w:szCs w:val="20"/>
        </w:rPr>
      </w:pPr>
      <w:r>
        <w:rPr>
          <w:sz w:val="21"/>
          <w:szCs w:val="20"/>
        </w:rPr>
        <w:t>A. 血压测不出</w:t>
      </w:r>
    </w:p>
    <w:p w14:paraId="11A6BF84">
      <w:pPr>
        <w:rPr>
          <w:sz w:val="21"/>
          <w:szCs w:val="20"/>
        </w:rPr>
      </w:pPr>
      <w:r>
        <w:rPr>
          <w:sz w:val="21"/>
          <w:szCs w:val="20"/>
        </w:rPr>
        <w:t>B. 瞳孔散大</w:t>
      </w:r>
    </w:p>
    <w:p w14:paraId="56BCD23B">
      <w:pPr>
        <w:rPr>
          <w:sz w:val="21"/>
          <w:szCs w:val="20"/>
        </w:rPr>
      </w:pPr>
      <w:r>
        <w:rPr>
          <w:b/>
          <w:color w:val="FF0000"/>
          <w:sz w:val="21"/>
          <w:szCs w:val="20"/>
        </w:rPr>
        <w:t>C. 意识突然丧失，伴呼吸停止（或叹息样呼吸）</w:t>
      </w:r>
    </w:p>
    <w:p w14:paraId="7C8993A6">
      <w:pPr>
        <w:rPr>
          <w:sz w:val="21"/>
          <w:szCs w:val="20"/>
        </w:rPr>
      </w:pPr>
      <w:r>
        <w:rPr>
          <w:sz w:val="21"/>
          <w:szCs w:val="20"/>
        </w:rPr>
        <w:t>D. 面色苍白</w:t>
      </w:r>
    </w:p>
    <w:p w14:paraId="0DA51109">
      <w:pPr>
        <w:rPr>
          <w:sz w:val="21"/>
          <w:szCs w:val="20"/>
        </w:rPr>
      </w:pPr>
      <w:r>
        <w:rPr>
          <w:b/>
          <w:color w:val="008000"/>
          <w:sz w:val="20"/>
          <w:szCs w:val="20"/>
        </w:rPr>
        <w:t>参考答案：C</w:t>
      </w:r>
    </w:p>
    <w:p w14:paraId="34987B22">
      <w:pPr>
        <w:rPr>
          <w:sz w:val="21"/>
          <w:szCs w:val="20"/>
        </w:rPr>
      </w:pPr>
      <w:r>
        <w:rPr>
          <w:b/>
          <w:sz w:val="21"/>
          <w:szCs w:val="20"/>
        </w:rPr>
        <w:t xml:space="preserve">105. </w:t>
      </w:r>
      <w:r>
        <w:rPr>
          <w:sz w:val="21"/>
          <w:szCs w:val="20"/>
        </w:rPr>
        <w:t>《中华人民共和国妇女权益保障法》中关于用人单位招聘女职工的法律要求描述不正确的是（）</w:t>
      </w:r>
      <w:r>
        <w:rPr>
          <w:color w:val="808080"/>
          <w:sz w:val="16"/>
          <w:szCs w:val="20"/>
        </w:rPr>
        <w:t xml:space="preserve">  【单选题】</w:t>
      </w:r>
    </w:p>
    <w:p w14:paraId="7ECD795C">
      <w:pPr>
        <w:rPr>
          <w:sz w:val="21"/>
          <w:szCs w:val="20"/>
        </w:rPr>
      </w:pPr>
      <w:r>
        <w:rPr>
          <w:b/>
          <w:color w:val="FF0000"/>
          <w:sz w:val="21"/>
          <w:szCs w:val="20"/>
        </w:rPr>
        <w:t>A. 可将妊娠测试作为入职体检项目</w:t>
      </w:r>
    </w:p>
    <w:p w14:paraId="54DE78D6">
      <w:pPr>
        <w:rPr>
          <w:sz w:val="21"/>
          <w:szCs w:val="20"/>
        </w:rPr>
      </w:pPr>
      <w:r>
        <w:rPr>
          <w:sz w:val="21"/>
          <w:szCs w:val="20"/>
        </w:rPr>
        <w:t>B. 签订聘用合同或服务或服务协议</w:t>
      </w:r>
    </w:p>
    <w:p w14:paraId="6820582F">
      <w:pPr>
        <w:rPr>
          <w:sz w:val="21"/>
          <w:szCs w:val="20"/>
        </w:rPr>
      </w:pPr>
      <w:r>
        <w:rPr>
          <w:sz w:val="21"/>
          <w:szCs w:val="20"/>
        </w:rPr>
        <w:t>C. 不得规定限制女职工结婚、生育等内容</w:t>
      </w:r>
    </w:p>
    <w:p w14:paraId="6B454B4F">
      <w:pPr>
        <w:rPr>
          <w:sz w:val="21"/>
          <w:szCs w:val="20"/>
        </w:rPr>
      </w:pPr>
      <w:r>
        <w:rPr>
          <w:sz w:val="21"/>
          <w:szCs w:val="20"/>
        </w:rPr>
        <w:t>D. 避免采用法律规定的限制性行为</w:t>
      </w:r>
    </w:p>
    <w:p w14:paraId="1D20E49B">
      <w:pPr>
        <w:rPr>
          <w:sz w:val="21"/>
          <w:szCs w:val="20"/>
        </w:rPr>
      </w:pPr>
      <w:r>
        <w:rPr>
          <w:b/>
          <w:color w:val="008000"/>
          <w:sz w:val="20"/>
          <w:szCs w:val="20"/>
        </w:rPr>
        <w:t>参考答案：A</w:t>
      </w:r>
    </w:p>
    <w:p w14:paraId="3B445758">
      <w:pPr>
        <w:rPr>
          <w:sz w:val="21"/>
          <w:szCs w:val="20"/>
        </w:rPr>
      </w:pPr>
      <w:r>
        <w:rPr>
          <w:b/>
          <w:sz w:val="21"/>
          <w:szCs w:val="20"/>
        </w:rPr>
        <w:t xml:space="preserve">106. </w:t>
      </w:r>
      <w:r>
        <w:rPr>
          <w:sz w:val="21"/>
          <w:szCs w:val="20"/>
        </w:rPr>
        <w:t>淋浴照护时，长护师应（ ）</w:t>
      </w:r>
      <w:r>
        <w:rPr>
          <w:color w:val="808080"/>
          <w:sz w:val="16"/>
          <w:szCs w:val="20"/>
        </w:rPr>
        <w:t xml:space="preserve">  【单选题】</w:t>
      </w:r>
    </w:p>
    <w:p w14:paraId="24D752BF">
      <w:pPr>
        <w:rPr>
          <w:sz w:val="21"/>
          <w:szCs w:val="20"/>
        </w:rPr>
      </w:pPr>
      <w:r>
        <w:rPr>
          <w:sz w:val="21"/>
          <w:szCs w:val="20"/>
        </w:rPr>
        <w:t>A. 让照护对象独自淋浴</w:t>
      </w:r>
    </w:p>
    <w:p w14:paraId="72EA97C1">
      <w:pPr>
        <w:rPr>
          <w:sz w:val="21"/>
          <w:szCs w:val="20"/>
        </w:rPr>
      </w:pPr>
      <w:r>
        <w:rPr>
          <w:b/>
          <w:color w:val="FF0000"/>
          <w:sz w:val="21"/>
          <w:szCs w:val="20"/>
        </w:rPr>
        <w:t>B. 全程守护在旁</w:t>
      </w:r>
    </w:p>
    <w:p w14:paraId="7BF5A2F7">
      <w:pPr>
        <w:rPr>
          <w:sz w:val="21"/>
          <w:szCs w:val="20"/>
        </w:rPr>
      </w:pPr>
      <w:r>
        <w:rPr>
          <w:sz w:val="21"/>
          <w:szCs w:val="20"/>
        </w:rPr>
        <w:t>C. 关闭浴室门</w:t>
      </w:r>
    </w:p>
    <w:p w14:paraId="3CC6B73E">
      <w:pPr>
        <w:rPr>
          <w:sz w:val="21"/>
          <w:szCs w:val="20"/>
        </w:rPr>
      </w:pPr>
      <w:r>
        <w:rPr>
          <w:sz w:val="21"/>
          <w:szCs w:val="20"/>
        </w:rPr>
        <w:t>D. 不提供帮助</w:t>
      </w:r>
    </w:p>
    <w:p w14:paraId="7610A919">
      <w:pPr>
        <w:rPr>
          <w:sz w:val="21"/>
          <w:szCs w:val="20"/>
        </w:rPr>
      </w:pPr>
      <w:r>
        <w:rPr>
          <w:b/>
          <w:color w:val="008000"/>
          <w:sz w:val="20"/>
          <w:szCs w:val="20"/>
        </w:rPr>
        <w:t>参考答案：B</w:t>
      </w:r>
    </w:p>
    <w:p w14:paraId="084B950B">
      <w:pPr>
        <w:rPr>
          <w:sz w:val="21"/>
          <w:szCs w:val="20"/>
        </w:rPr>
      </w:pPr>
      <w:r>
        <w:rPr>
          <w:b/>
          <w:sz w:val="21"/>
          <w:szCs w:val="20"/>
        </w:rPr>
        <w:t xml:space="preserve">107. </w:t>
      </w:r>
      <w:r>
        <w:rPr>
          <w:sz w:val="21"/>
          <w:szCs w:val="20"/>
        </w:rPr>
        <w:t>护理垫是一种可重复使用的卫生用品</w:t>
      </w:r>
      <w:r>
        <w:rPr>
          <w:color w:val="808080"/>
          <w:sz w:val="16"/>
          <w:szCs w:val="20"/>
        </w:rPr>
        <w:t xml:space="preserve">  【判断题】</w:t>
      </w:r>
    </w:p>
    <w:p w14:paraId="43B76495">
      <w:pPr>
        <w:rPr>
          <w:sz w:val="21"/>
          <w:szCs w:val="20"/>
        </w:rPr>
      </w:pPr>
      <w:r>
        <w:rPr>
          <w:sz w:val="21"/>
          <w:szCs w:val="20"/>
        </w:rPr>
        <w:t>A. 正确</w:t>
      </w:r>
    </w:p>
    <w:p w14:paraId="212C5ED3">
      <w:pPr>
        <w:rPr>
          <w:sz w:val="21"/>
          <w:szCs w:val="20"/>
        </w:rPr>
      </w:pPr>
      <w:r>
        <w:rPr>
          <w:b/>
          <w:color w:val="FF0000"/>
          <w:sz w:val="21"/>
          <w:szCs w:val="20"/>
        </w:rPr>
        <w:t>B. 错误</w:t>
      </w:r>
    </w:p>
    <w:p w14:paraId="575DF44C">
      <w:pPr>
        <w:rPr>
          <w:sz w:val="21"/>
          <w:szCs w:val="20"/>
        </w:rPr>
      </w:pPr>
      <w:r>
        <w:rPr>
          <w:b/>
          <w:color w:val="008000"/>
          <w:sz w:val="20"/>
          <w:szCs w:val="20"/>
        </w:rPr>
        <w:t>参考答案：B</w:t>
      </w:r>
    </w:p>
    <w:p w14:paraId="2761978F">
      <w:pPr>
        <w:rPr>
          <w:sz w:val="21"/>
          <w:szCs w:val="20"/>
        </w:rPr>
      </w:pPr>
      <w:r>
        <w:rPr>
          <w:b/>
          <w:sz w:val="21"/>
          <w:szCs w:val="20"/>
        </w:rPr>
        <w:t xml:space="preserve">108. </w:t>
      </w:r>
      <w:r>
        <w:rPr>
          <w:sz w:val="21"/>
          <w:szCs w:val="20"/>
        </w:rPr>
        <w:t>主要用于卧床、无法下床完成排泄的照护对象的排泄辅具是（ ）</w:t>
      </w:r>
      <w:r>
        <w:rPr>
          <w:color w:val="808080"/>
          <w:sz w:val="16"/>
          <w:szCs w:val="20"/>
        </w:rPr>
        <w:t xml:space="preserve">  【单选题】</w:t>
      </w:r>
    </w:p>
    <w:p w14:paraId="30C48D2E">
      <w:pPr>
        <w:rPr>
          <w:sz w:val="21"/>
          <w:szCs w:val="20"/>
        </w:rPr>
      </w:pPr>
      <w:r>
        <w:rPr>
          <w:sz w:val="21"/>
          <w:szCs w:val="20"/>
        </w:rPr>
        <w:t>A. 坐便椅</w:t>
      </w:r>
    </w:p>
    <w:p w14:paraId="0AF8AFE3">
      <w:pPr>
        <w:rPr>
          <w:sz w:val="21"/>
          <w:szCs w:val="20"/>
        </w:rPr>
      </w:pPr>
      <w:r>
        <w:rPr>
          <w:b/>
          <w:color w:val="FF0000"/>
          <w:sz w:val="21"/>
          <w:szCs w:val="20"/>
        </w:rPr>
        <w:t>B. 便盆和尿壶</w:t>
      </w:r>
    </w:p>
    <w:p w14:paraId="4EA3F684">
      <w:pPr>
        <w:rPr>
          <w:sz w:val="21"/>
          <w:szCs w:val="20"/>
        </w:rPr>
      </w:pPr>
      <w:r>
        <w:rPr>
          <w:sz w:val="21"/>
          <w:szCs w:val="20"/>
        </w:rPr>
        <w:t>C. 可移动马桶</w:t>
      </w:r>
    </w:p>
    <w:p w14:paraId="2184D606">
      <w:pPr>
        <w:rPr>
          <w:sz w:val="21"/>
          <w:szCs w:val="20"/>
        </w:rPr>
      </w:pPr>
      <w:r>
        <w:rPr>
          <w:sz w:val="21"/>
          <w:szCs w:val="20"/>
        </w:rPr>
        <w:t>D. 防滑垫</w:t>
      </w:r>
    </w:p>
    <w:p w14:paraId="31DF5662">
      <w:pPr>
        <w:rPr>
          <w:sz w:val="21"/>
          <w:szCs w:val="20"/>
        </w:rPr>
      </w:pPr>
      <w:r>
        <w:rPr>
          <w:b/>
          <w:color w:val="008000"/>
          <w:sz w:val="20"/>
          <w:szCs w:val="20"/>
        </w:rPr>
        <w:t>参考答案：B</w:t>
      </w:r>
    </w:p>
    <w:p w14:paraId="7D1B1B41">
      <w:pPr>
        <w:rPr>
          <w:sz w:val="21"/>
          <w:szCs w:val="20"/>
        </w:rPr>
      </w:pPr>
      <w:r>
        <w:rPr>
          <w:b/>
          <w:sz w:val="21"/>
          <w:szCs w:val="20"/>
        </w:rPr>
        <w:t xml:space="preserve">109. </w:t>
      </w:r>
      <w:r>
        <w:rPr>
          <w:sz w:val="21"/>
          <w:szCs w:val="20"/>
        </w:rPr>
        <w:t>一般情况下，包括菜汤和米粥在内，每天适宜的饮水量在（ ）</w:t>
      </w:r>
      <w:r>
        <w:rPr>
          <w:color w:val="808080"/>
          <w:sz w:val="16"/>
          <w:szCs w:val="20"/>
        </w:rPr>
        <w:t xml:space="preserve">  【单选题】</w:t>
      </w:r>
    </w:p>
    <w:p w14:paraId="08572034">
      <w:pPr>
        <w:rPr>
          <w:sz w:val="21"/>
          <w:szCs w:val="20"/>
        </w:rPr>
      </w:pPr>
      <w:r>
        <w:rPr>
          <w:sz w:val="21"/>
          <w:szCs w:val="20"/>
        </w:rPr>
        <w:t>A. 1000毫升~1300毫升</w:t>
      </w:r>
    </w:p>
    <w:p w14:paraId="52529569">
      <w:pPr>
        <w:rPr>
          <w:sz w:val="21"/>
          <w:szCs w:val="20"/>
        </w:rPr>
      </w:pPr>
      <w:r>
        <w:rPr>
          <w:b/>
          <w:color w:val="FF0000"/>
          <w:sz w:val="21"/>
          <w:szCs w:val="20"/>
        </w:rPr>
        <w:t>B. 1700毫升~2000毫升</w:t>
      </w:r>
    </w:p>
    <w:p w14:paraId="5A8F3D29">
      <w:pPr>
        <w:rPr>
          <w:sz w:val="21"/>
          <w:szCs w:val="20"/>
        </w:rPr>
      </w:pPr>
      <w:r>
        <w:rPr>
          <w:sz w:val="21"/>
          <w:szCs w:val="20"/>
        </w:rPr>
        <w:t>C. 2300毫升~2600毫升</w:t>
      </w:r>
    </w:p>
    <w:p w14:paraId="55FEDB3B">
      <w:pPr>
        <w:rPr>
          <w:sz w:val="21"/>
          <w:szCs w:val="20"/>
        </w:rPr>
      </w:pPr>
      <w:r>
        <w:rPr>
          <w:sz w:val="21"/>
          <w:szCs w:val="20"/>
        </w:rPr>
        <w:t>D. 2500毫升~2800毫升</w:t>
      </w:r>
    </w:p>
    <w:p w14:paraId="0B2DFCEC">
      <w:pPr>
        <w:rPr>
          <w:sz w:val="21"/>
          <w:szCs w:val="20"/>
        </w:rPr>
      </w:pPr>
      <w:r>
        <w:rPr>
          <w:b/>
          <w:color w:val="008000"/>
          <w:sz w:val="20"/>
          <w:szCs w:val="20"/>
        </w:rPr>
        <w:t>参考答案：B</w:t>
      </w:r>
    </w:p>
    <w:p w14:paraId="14CA5974">
      <w:pPr>
        <w:rPr>
          <w:sz w:val="21"/>
          <w:szCs w:val="20"/>
        </w:rPr>
      </w:pPr>
      <w:r>
        <w:rPr>
          <w:b/>
          <w:sz w:val="21"/>
          <w:szCs w:val="20"/>
        </w:rPr>
        <w:t xml:space="preserve">110. </w:t>
      </w:r>
      <w:r>
        <w:rPr>
          <w:sz w:val="21"/>
          <w:szCs w:val="20"/>
        </w:rPr>
        <w:t>可选择普通饮食的照护对象是（）</w:t>
      </w:r>
      <w:r>
        <w:rPr>
          <w:color w:val="808080"/>
          <w:sz w:val="16"/>
          <w:szCs w:val="20"/>
        </w:rPr>
        <w:t xml:space="preserve">  【单选题】</w:t>
      </w:r>
    </w:p>
    <w:p w14:paraId="1624D923">
      <w:pPr>
        <w:rPr>
          <w:sz w:val="21"/>
          <w:szCs w:val="20"/>
        </w:rPr>
      </w:pPr>
      <w:r>
        <w:rPr>
          <w:sz w:val="21"/>
          <w:szCs w:val="20"/>
        </w:rPr>
        <w:t>A. 高热</w:t>
      </w:r>
    </w:p>
    <w:p w14:paraId="6A008B9F">
      <w:pPr>
        <w:rPr>
          <w:sz w:val="21"/>
          <w:szCs w:val="20"/>
        </w:rPr>
      </w:pPr>
      <w:r>
        <w:rPr>
          <w:sz w:val="21"/>
          <w:szCs w:val="20"/>
        </w:rPr>
        <w:t>B. 胃造瘘</w:t>
      </w:r>
    </w:p>
    <w:p w14:paraId="04A87584">
      <w:pPr>
        <w:rPr>
          <w:sz w:val="21"/>
          <w:szCs w:val="20"/>
        </w:rPr>
      </w:pPr>
      <w:r>
        <w:rPr>
          <w:b/>
          <w:color w:val="FF0000"/>
          <w:sz w:val="21"/>
          <w:szCs w:val="20"/>
        </w:rPr>
        <w:t>C. 消化功能无障碍</w:t>
      </w:r>
    </w:p>
    <w:p w14:paraId="5C1EC78D">
      <w:pPr>
        <w:rPr>
          <w:sz w:val="21"/>
          <w:szCs w:val="20"/>
        </w:rPr>
      </w:pPr>
      <w:r>
        <w:rPr>
          <w:sz w:val="21"/>
          <w:szCs w:val="20"/>
        </w:rPr>
        <w:t>D. 空肠造瘘</w:t>
      </w:r>
    </w:p>
    <w:p w14:paraId="52B5BCB9">
      <w:pPr>
        <w:rPr>
          <w:sz w:val="21"/>
          <w:szCs w:val="20"/>
        </w:rPr>
      </w:pPr>
      <w:r>
        <w:rPr>
          <w:b/>
          <w:color w:val="008000"/>
          <w:sz w:val="20"/>
          <w:szCs w:val="20"/>
        </w:rPr>
        <w:t>参考答案：C</w:t>
      </w:r>
    </w:p>
    <w:p w14:paraId="75B76758">
      <w:pPr>
        <w:rPr>
          <w:sz w:val="21"/>
          <w:szCs w:val="20"/>
        </w:rPr>
      </w:pPr>
      <w:r>
        <w:rPr>
          <w:sz w:val="21"/>
          <w:szCs w:val="20"/>
        </w:rPr>
        <w:br w:type="page"/>
      </w:r>
    </w:p>
    <w:p w14:paraId="2B7C49BF">
      <w:pPr>
        <w:rPr>
          <w:sz w:val="21"/>
          <w:szCs w:val="20"/>
        </w:rPr>
      </w:pPr>
      <w:r>
        <w:rPr>
          <w:b/>
          <w:sz w:val="21"/>
          <w:szCs w:val="20"/>
        </w:rPr>
        <w:t xml:space="preserve">111. </w:t>
      </w:r>
      <w:r>
        <w:rPr>
          <w:sz w:val="21"/>
          <w:szCs w:val="20"/>
        </w:rPr>
        <w:t>治疗饮食选择的依据是（ ）</w:t>
      </w:r>
      <w:r>
        <w:rPr>
          <w:color w:val="808080"/>
          <w:sz w:val="16"/>
          <w:szCs w:val="20"/>
        </w:rPr>
        <w:t xml:space="preserve">  【单选题】</w:t>
      </w:r>
    </w:p>
    <w:p w14:paraId="498ACC36">
      <w:pPr>
        <w:rPr>
          <w:sz w:val="21"/>
          <w:szCs w:val="20"/>
        </w:rPr>
      </w:pPr>
      <w:r>
        <w:rPr>
          <w:sz w:val="21"/>
          <w:szCs w:val="20"/>
        </w:rPr>
        <w:t>A. 患者口味偏好</w:t>
      </w:r>
    </w:p>
    <w:p w14:paraId="4C63EF72">
      <w:pPr>
        <w:rPr>
          <w:sz w:val="21"/>
          <w:szCs w:val="20"/>
        </w:rPr>
      </w:pPr>
      <w:r>
        <w:rPr>
          <w:b/>
          <w:color w:val="FF0000"/>
          <w:sz w:val="21"/>
          <w:szCs w:val="20"/>
        </w:rPr>
        <w:t>B. 疾病类型、病情需求、机体代谢状态</w:t>
      </w:r>
    </w:p>
    <w:p w14:paraId="1C425513">
      <w:pPr>
        <w:rPr>
          <w:sz w:val="21"/>
          <w:szCs w:val="20"/>
        </w:rPr>
      </w:pPr>
      <w:r>
        <w:rPr>
          <w:sz w:val="21"/>
          <w:szCs w:val="20"/>
        </w:rPr>
        <w:t>C. 食材获取难度</w:t>
      </w:r>
    </w:p>
    <w:p w14:paraId="213E5EBA">
      <w:pPr>
        <w:rPr>
          <w:sz w:val="21"/>
          <w:szCs w:val="20"/>
        </w:rPr>
      </w:pPr>
      <w:r>
        <w:rPr>
          <w:sz w:val="21"/>
          <w:szCs w:val="20"/>
        </w:rPr>
        <w:t>D. 饮食成本</w:t>
      </w:r>
    </w:p>
    <w:p w14:paraId="6FD3CCDC">
      <w:pPr>
        <w:rPr>
          <w:sz w:val="21"/>
          <w:szCs w:val="20"/>
        </w:rPr>
      </w:pPr>
      <w:r>
        <w:rPr>
          <w:b/>
          <w:color w:val="008000"/>
          <w:sz w:val="20"/>
          <w:szCs w:val="20"/>
        </w:rPr>
        <w:t>参考答案：B</w:t>
      </w:r>
    </w:p>
    <w:p w14:paraId="5935A301">
      <w:pPr>
        <w:rPr>
          <w:sz w:val="21"/>
          <w:szCs w:val="20"/>
        </w:rPr>
      </w:pPr>
      <w:r>
        <w:rPr>
          <w:b/>
          <w:sz w:val="21"/>
          <w:szCs w:val="20"/>
        </w:rPr>
        <w:t xml:space="preserve">112. </w:t>
      </w:r>
      <w:r>
        <w:rPr>
          <w:sz w:val="21"/>
          <w:szCs w:val="20"/>
        </w:rPr>
        <w:t>脊柱损伤的照护对象，在床椅转移时需要特别注意保护脊柱在转移过程中保持稳定，避免过度扭曲或伸展</w:t>
      </w:r>
      <w:r>
        <w:rPr>
          <w:color w:val="808080"/>
          <w:sz w:val="16"/>
          <w:szCs w:val="20"/>
        </w:rPr>
        <w:t xml:space="preserve">  【判断题】</w:t>
      </w:r>
    </w:p>
    <w:p w14:paraId="497E44FF">
      <w:pPr>
        <w:rPr>
          <w:sz w:val="21"/>
          <w:szCs w:val="20"/>
        </w:rPr>
      </w:pPr>
      <w:r>
        <w:rPr>
          <w:b/>
          <w:color w:val="FF0000"/>
          <w:sz w:val="21"/>
          <w:szCs w:val="20"/>
        </w:rPr>
        <w:t>A. 正确</w:t>
      </w:r>
    </w:p>
    <w:p w14:paraId="090160BA">
      <w:pPr>
        <w:rPr>
          <w:sz w:val="21"/>
          <w:szCs w:val="20"/>
        </w:rPr>
      </w:pPr>
      <w:r>
        <w:rPr>
          <w:sz w:val="21"/>
          <w:szCs w:val="20"/>
        </w:rPr>
        <w:t>B. 错误</w:t>
      </w:r>
    </w:p>
    <w:p w14:paraId="0A67C1EC">
      <w:pPr>
        <w:rPr>
          <w:sz w:val="21"/>
          <w:szCs w:val="20"/>
        </w:rPr>
      </w:pPr>
      <w:r>
        <w:rPr>
          <w:b/>
          <w:color w:val="008000"/>
          <w:sz w:val="20"/>
          <w:szCs w:val="20"/>
        </w:rPr>
        <w:t>参考答案：A</w:t>
      </w:r>
    </w:p>
    <w:p w14:paraId="40E3FF7C">
      <w:pPr>
        <w:rPr>
          <w:sz w:val="21"/>
          <w:szCs w:val="20"/>
        </w:rPr>
      </w:pPr>
      <w:r>
        <w:rPr>
          <w:b/>
          <w:sz w:val="21"/>
          <w:szCs w:val="20"/>
        </w:rPr>
        <w:t xml:space="preserve">113. </w:t>
      </w:r>
      <w:r>
        <w:rPr>
          <w:sz w:val="21"/>
          <w:szCs w:val="20"/>
        </w:rPr>
        <w:t>火灾特指在时间上失去控制的燃烧</w:t>
      </w:r>
      <w:r>
        <w:rPr>
          <w:color w:val="808080"/>
          <w:sz w:val="16"/>
          <w:szCs w:val="20"/>
        </w:rPr>
        <w:t xml:space="preserve">  【判断题】</w:t>
      </w:r>
    </w:p>
    <w:p w14:paraId="7ECA577E">
      <w:pPr>
        <w:rPr>
          <w:sz w:val="21"/>
          <w:szCs w:val="20"/>
        </w:rPr>
      </w:pPr>
      <w:r>
        <w:rPr>
          <w:sz w:val="21"/>
          <w:szCs w:val="20"/>
        </w:rPr>
        <w:t>A. 正确</w:t>
      </w:r>
    </w:p>
    <w:p w14:paraId="3DA0E021">
      <w:pPr>
        <w:rPr>
          <w:sz w:val="21"/>
          <w:szCs w:val="20"/>
        </w:rPr>
      </w:pPr>
      <w:r>
        <w:rPr>
          <w:b/>
          <w:color w:val="FF0000"/>
          <w:sz w:val="21"/>
          <w:szCs w:val="20"/>
        </w:rPr>
        <w:t>B. 错误</w:t>
      </w:r>
    </w:p>
    <w:p w14:paraId="04AD0D16">
      <w:pPr>
        <w:rPr>
          <w:sz w:val="21"/>
          <w:szCs w:val="20"/>
        </w:rPr>
      </w:pPr>
      <w:r>
        <w:rPr>
          <w:b/>
          <w:color w:val="008000"/>
          <w:sz w:val="20"/>
          <w:szCs w:val="20"/>
        </w:rPr>
        <w:t>参考答案：B</w:t>
      </w:r>
    </w:p>
    <w:p w14:paraId="343BB05E">
      <w:pPr>
        <w:rPr>
          <w:sz w:val="21"/>
          <w:szCs w:val="20"/>
        </w:rPr>
      </w:pPr>
      <w:r>
        <w:rPr>
          <w:b/>
          <w:sz w:val="21"/>
          <w:szCs w:val="20"/>
        </w:rPr>
        <w:t xml:space="preserve">114. </w:t>
      </w:r>
      <w:r>
        <w:rPr>
          <w:sz w:val="21"/>
          <w:szCs w:val="20"/>
        </w:rPr>
        <w:t>膳食摄入异常情况的记录内容一般不包括（ ）</w:t>
      </w:r>
      <w:r>
        <w:rPr>
          <w:color w:val="808080"/>
          <w:sz w:val="16"/>
          <w:szCs w:val="20"/>
        </w:rPr>
        <w:t xml:space="preserve">  【单选题】</w:t>
      </w:r>
    </w:p>
    <w:p w14:paraId="53D93275">
      <w:pPr>
        <w:rPr>
          <w:sz w:val="21"/>
          <w:szCs w:val="20"/>
        </w:rPr>
      </w:pPr>
      <w:r>
        <w:rPr>
          <w:b/>
          <w:color w:val="FF0000"/>
          <w:sz w:val="21"/>
          <w:szCs w:val="20"/>
        </w:rPr>
        <w:t>A. 相关政策</w:t>
      </w:r>
    </w:p>
    <w:p w14:paraId="34E9A640">
      <w:pPr>
        <w:rPr>
          <w:sz w:val="21"/>
          <w:szCs w:val="20"/>
        </w:rPr>
      </w:pPr>
      <w:r>
        <w:rPr>
          <w:sz w:val="21"/>
          <w:szCs w:val="20"/>
        </w:rPr>
        <w:t>B. 异常情况描述</w:t>
      </w:r>
    </w:p>
    <w:p w14:paraId="32F3D2C3">
      <w:pPr>
        <w:rPr>
          <w:sz w:val="21"/>
          <w:szCs w:val="20"/>
        </w:rPr>
      </w:pPr>
      <w:r>
        <w:rPr>
          <w:sz w:val="21"/>
          <w:szCs w:val="20"/>
        </w:rPr>
        <w:t>C. 原因分析</w:t>
      </w:r>
    </w:p>
    <w:p w14:paraId="4EFA1B4E">
      <w:pPr>
        <w:rPr>
          <w:sz w:val="21"/>
          <w:szCs w:val="20"/>
        </w:rPr>
      </w:pPr>
      <w:r>
        <w:rPr>
          <w:sz w:val="21"/>
          <w:szCs w:val="20"/>
        </w:rPr>
        <w:t>D. 建议措施</w:t>
      </w:r>
    </w:p>
    <w:p w14:paraId="0040D41E">
      <w:pPr>
        <w:rPr>
          <w:sz w:val="21"/>
          <w:szCs w:val="20"/>
        </w:rPr>
      </w:pPr>
      <w:r>
        <w:rPr>
          <w:b/>
          <w:color w:val="008000"/>
          <w:sz w:val="20"/>
          <w:szCs w:val="20"/>
        </w:rPr>
        <w:t>参考答案：A</w:t>
      </w:r>
    </w:p>
    <w:p w14:paraId="37B3879A">
      <w:pPr>
        <w:rPr>
          <w:sz w:val="21"/>
          <w:szCs w:val="20"/>
        </w:rPr>
      </w:pPr>
      <w:r>
        <w:rPr>
          <w:b/>
          <w:sz w:val="21"/>
          <w:szCs w:val="20"/>
        </w:rPr>
        <w:t xml:space="preserve">115. </w:t>
      </w:r>
      <w:r>
        <w:rPr>
          <w:sz w:val="21"/>
          <w:szCs w:val="20"/>
        </w:rPr>
        <w:t>下列哪项不是长期卧床的照护对象基础体温略微偏低的原因（）</w:t>
      </w:r>
      <w:r>
        <w:rPr>
          <w:color w:val="808080"/>
          <w:sz w:val="16"/>
          <w:szCs w:val="20"/>
        </w:rPr>
        <w:t xml:space="preserve">  【单选题】</w:t>
      </w:r>
    </w:p>
    <w:p w14:paraId="79C71BDF">
      <w:pPr>
        <w:rPr>
          <w:sz w:val="21"/>
          <w:szCs w:val="20"/>
        </w:rPr>
      </w:pPr>
      <w:r>
        <w:rPr>
          <w:sz w:val="21"/>
          <w:szCs w:val="20"/>
        </w:rPr>
        <w:t>A. 身体代谢慢</w:t>
      </w:r>
    </w:p>
    <w:p w14:paraId="33101693">
      <w:pPr>
        <w:rPr>
          <w:sz w:val="21"/>
          <w:szCs w:val="20"/>
        </w:rPr>
      </w:pPr>
      <w:r>
        <w:rPr>
          <w:sz w:val="21"/>
          <w:szCs w:val="20"/>
        </w:rPr>
        <w:t>B. 体内产能减弱</w:t>
      </w:r>
    </w:p>
    <w:p w14:paraId="5864CC2A">
      <w:pPr>
        <w:rPr>
          <w:sz w:val="21"/>
          <w:szCs w:val="20"/>
        </w:rPr>
      </w:pPr>
      <w:r>
        <w:rPr>
          <w:b/>
          <w:color w:val="FF0000"/>
          <w:sz w:val="21"/>
          <w:szCs w:val="20"/>
        </w:rPr>
        <w:t>C. 体表血管收缩</w:t>
      </w:r>
    </w:p>
    <w:p w14:paraId="43DB9381">
      <w:pPr>
        <w:rPr>
          <w:sz w:val="21"/>
          <w:szCs w:val="20"/>
        </w:rPr>
      </w:pPr>
      <w:r>
        <w:rPr>
          <w:sz w:val="21"/>
          <w:szCs w:val="20"/>
        </w:rPr>
        <w:t>D. 体表血管扩张</w:t>
      </w:r>
    </w:p>
    <w:p w14:paraId="2CEE410B">
      <w:pPr>
        <w:rPr>
          <w:sz w:val="21"/>
          <w:szCs w:val="20"/>
        </w:rPr>
      </w:pPr>
      <w:r>
        <w:rPr>
          <w:b/>
          <w:color w:val="008000"/>
          <w:sz w:val="20"/>
          <w:szCs w:val="20"/>
        </w:rPr>
        <w:t>参考答案：C</w:t>
      </w:r>
    </w:p>
    <w:p w14:paraId="66B89E13">
      <w:pPr>
        <w:rPr>
          <w:sz w:val="21"/>
          <w:szCs w:val="20"/>
        </w:rPr>
      </w:pPr>
      <w:r>
        <w:rPr>
          <w:b/>
          <w:sz w:val="21"/>
          <w:szCs w:val="20"/>
        </w:rPr>
        <w:t xml:space="preserve">116. </w:t>
      </w:r>
      <w:r>
        <w:rPr>
          <w:sz w:val="21"/>
          <w:szCs w:val="20"/>
        </w:rPr>
        <w:t>长护师协助照护对象床上坐起时，长护师要全程给予协助和充分保护，保证安全，禁止用力拉拽被照护对象的肩</w:t>
      </w:r>
      <w:r>
        <w:rPr>
          <w:color w:val="808080"/>
          <w:sz w:val="16"/>
          <w:szCs w:val="20"/>
        </w:rPr>
        <w:t xml:space="preserve">  【判断题】</w:t>
      </w:r>
    </w:p>
    <w:p w14:paraId="61074211">
      <w:pPr>
        <w:rPr>
          <w:sz w:val="21"/>
          <w:szCs w:val="20"/>
        </w:rPr>
      </w:pPr>
      <w:r>
        <w:rPr>
          <w:b/>
          <w:color w:val="FF0000"/>
          <w:sz w:val="21"/>
          <w:szCs w:val="20"/>
        </w:rPr>
        <w:t>A. 正确</w:t>
      </w:r>
    </w:p>
    <w:p w14:paraId="44297CCC">
      <w:pPr>
        <w:rPr>
          <w:sz w:val="21"/>
          <w:szCs w:val="20"/>
        </w:rPr>
      </w:pPr>
      <w:r>
        <w:rPr>
          <w:sz w:val="21"/>
          <w:szCs w:val="20"/>
        </w:rPr>
        <w:t>B. 错误</w:t>
      </w:r>
    </w:p>
    <w:p w14:paraId="2D1FB599">
      <w:pPr>
        <w:rPr>
          <w:sz w:val="21"/>
          <w:szCs w:val="20"/>
        </w:rPr>
      </w:pPr>
      <w:r>
        <w:rPr>
          <w:b/>
          <w:color w:val="008000"/>
          <w:sz w:val="20"/>
          <w:szCs w:val="20"/>
        </w:rPr>
        <w:t>参考答案：A</w:t>
      </w:r>
    </w:p>
    <w:p w14:paraId="408546F3">
      <w:pPr>
        <w:rPr>
          <w:sz w:val="21"/>
          <w:szCs w:val="20"/>
        </w:rPr>
      </w:pPr>
      <w:r>
        <w:rPr>
          <w:b/>
          <w:sz w:val="21"/>
          <w:szCs w:val="20"/>
        </w:rPr>
        <w:t xml:space="preserve">117. </w:t>
      </w:r>
      <w:r>
        <w:rPr>
          <w:sz w:val="21"/>
          <w:szCs w:val="20"/>
        </w:rPr>
        <w:t>测量血压时，无论采取仰卧位、俯卧位还是侧卧位，只要袖带与心脏处于同一水平即可，体位对血压值无影响</w:t>
      </w:r>
      <w:r>
        <w:rPr>
          <w:color w:val="808080"/>
          <w:sz w:val="16"/>
          <w:szCs w:val="20"/>
        </w:rPr>
        <w:t xml:space="preserve">  【判断题】</w:t>
      </w:r>
    </w:p>
    <w:p w14:paraId="0D1AA352">
      <w:pPr>
        <w:rPr>
          <w:sz w:val="21"/>
          <w:szCs w:val="20"/>
        </w:rPr>
      </w:pPr>
      <w:r>
        <w:rPr>
          <w:sz w:val="21"/>
          <w:szCs w:val="20"/>
        </w:rPr>
        <w:t>A. 正确</w:t>
      </w:r>
    </w:p>
    <w:p w14:paraId="21CACFA8">
      <w:pPr>
        <w:rPr>
          <w:sz w:val="21"/>
          <w:szCs w:val="20"/>
        </w:rPr>
      </w:pPr>
      <w:r>
        <w:rPr>
          <w:b/>
          <w:color w:val="FF0000"/>
          <w:sz w:val="21"/>
          <w:szCs w:val="20"/>
        </w:rPr>
        <w:t>B. 错误</w:t>
      </w:r>
    </w:p>
    <w:p w14:paraId="3FD7DE37">
      <w:pPr>
        <w:rPr>
          <w:sz w:val="21"/>
          <w:szCs w:val="20"/>
        </w:rPr>
      </w:pPr>
      <w:r>
        <w:rPr>
          <w:b/>
          <w:color w:val="008000"/>
          <w:sz w:val="20"/>
          <w:szCs w:val="20"/>
        </w:rPr>
        <w:t>参考答案：B</w:t>
      </w:r>
    </w:p>
    <w:p w14:paraId="2F96A4BD">
      <w:pPr>
        <w:rPr>
          <w:sz w:val="21"/>
          <w:szCs w:val="20"/>
        </w:rPr>
      </w:pPr>
      <w:r>
        <w:rPr>
          <w:b/>
          <w:sz w:val="21"/>
          <w:szCs w:val="20"/>
        </w:rPr>
        <w:t xml:space="preserve">118. </w:t>
      </w:r>
      <w:r>
        <w:rPr>
          <w:sz w:val="21"/>
          <w:szCs w:val="20"/>
        </w:rPr>
        <w:t>给照护对象喂饭时，汤勺量应为（ ）</w:t>
      </w:r>
      <w:r>
        <w:rPr>
          <w:color w:val="808080"/>
          <w:sz w:val="16"/>
          <w:szCs w:val="20"/>
        </w:rPr>
        <w:t xml:space="preserve">  【单选题】</w:t>
      </w:r>
    </w:p>
    <w:p w14:paraId="0EE783BC">
      <w:pPr>
        <w:rPr>
          <w:sz w:val="21"/>
          <w:szCs w:val="20"/>
        </w:rPr>
      </w:pPr>
      <w:r>
        <w:rPr>
          <w:sz w:val="21"/>
          <w:szCs w:val="20"/>
        </w:rPr>
        <w:t>A. 满勺</w:t>
      </w:r>
    </w:p>
    <w:p w14:paraId="5F4B4420">
      <w:pPr>
        <w:rPr>
          <w:sz w:val="21"/>
          <w:szCs w:val="20"/>
        </w:rPr>
      </w:pPr>
      <w:r>
        <w:rPr>
          <w:sz w:val="21"/>
          <w:szCs w:val="20"/>
        </w:rPr>
        <w:t>B. 2/3满</w:t>
      </w:r>
    </w:p>
    <w:p w14:paraId="6CAB4BDD">
      <w:pPr>
        <w:rPr>
          <w:sz w:val="21"/>
          <w:szCs w:val="20"/>
        </w:rPr>
      </w:pPr>
      <w:r>
        <w:rPr>
          <w:sz w:val="21"/>
          <w:szCs w:val="20"/>
        </w:rPr>
        <w:t>C. 1/4满</w:t>
      </w:r>
    </w:p>
    <w:p w14:paraId="5DF87D3F">
      <w:pPr>
        <w:rPr>
          <w:sz w:val="21"/>
          <w:szCs w:val="20"/>
        </w:rPr>
      </w:pPr>
      <w:r>
        <w:rPr>
          <w:b/>
          <w:color w:val="FF0000"/>
          <w:sz w:val="21"/>
          <w:szCs w:val="20"/>
        </w:rPr>
        <w:t>D. 1/3满</w:t>
      </w:r>
    </w:p>
    <w:p w14:paraId="10A48C6F">
      <w:pPr>
        <w:rPr>
          <w:sz w:val="21"/>
          <w:szCs w:val="20"/>
        </w:rPr>
      </w:pPr>
      <w:r>
        <w:rPr>
          <w:b/>
          <w:color w:val="008000"/>
          <w:sz w:val="20"/>
          <w:szCs w:val="20"/>
        </w:rPr>
        <w:t>参考答案：D</w:t>
      </w:r>
    </w:p>
    <w:p w14:paraId="25366F28">
      <w:pPr>
        <w:rPr>
          <w:sz w:val="21"/>
          <w:szCs w:val="20"/>
        </w:rPr>
      </w:pPr>
      <w:r>
        <w:rPr>
          <w:b/>
          <w:sz w:val="21"/>
          <w:szCs w:val="20"/>
        </w:rPr>
        <w:t xml:space="preserve">119. </w:t>
      </w:r>
      <w:r>
        <w:rPr>
          <w:sz w:val="21"/>
          <w:szCs w:val="20"/>
        </w:rPr>
        <w:t>以下哪一项不是照护对象进食过程中需要观察的重点（ ）</w:t>
      </w:r>
      <w:r>
        <w:rPr>
          <w:color w:val="808080"/>
          <w:sz w:val="16"/>
          <w:szCs w:val="20"/>
        </w:rPr>
        <w:t xml:space="preserve">  【单选题】</w:t>
      </w:r>
    </w:p>
    <w:p w14:paraId="3B656BA8">
      <w:pPr>
        <w:rPr>
          <w:sz w:val="21"/>
          <w:szCs w:val="20"/>
        </w:rPr>
      </w:pPr>
      <w:r>
        <w:rPr>
          <w:sz w:val="21"/>
          <w:szCs w:val="20"/>
        </w:rPr>
        <w:t>A. 是否有呛咳</w:t>
      </w:r>
    </w:p>
    <w:p w14:paraId="0CB7F180">
      <w:pPr>
        <w:rPr>
          <w:sz w:val="21"/>
          <w:szCs w:val="20"/>
        </w:rPr>
      </w:pPr>
      <w:r>
        <w:rPr>
          <w:sz w:val="21"/>
          <w:szCs w:val="20"/>
        </w:rPr>
        <w:t>B. 食物的温度</w:t>
      </w:r>
    </w:p>
    <w:p w14:paraId="3EEDF564">
      <w:pPr>
        <w:rPr>
          <w:sz w:val="21"/>
          <w:szCs w:val="20"/>
        </w:rPr>
      </w:pPr>
      <w:r>
        <w:rPr>
          <w:sz w:val="21"/>
          <w:szCs w:val="20"/>
        </w:rPr>
        <w:t>C. 进食的速度</w:t>
      </w:r>
    </w:p>
    <w:p w14:paraId="4F9BEFEA">
      <w:pPr>
        <w:rPr>
          <w:sz w:val="21"/>
          <w:szCs w:val="20"/>
        </w:rPr>
      </w:pPr>
      <w:r>
        <w:rPr>
          <w:b/>
          <w:color w:val="FF0000"/>
          <w:sz w:val="21"/>
          <w:szCs w:val="20"/>
        </w:rPr>
        <w:t>D. 电视节目</w:t>
      </w:r>
    </w:p>
    <w:p w14:paraId="753801DB">
      <w:pPr>
        <w:rPr>
          <w:sz w:val="21"/>
          <w:szCs w:val="20"/>
        </w:rPr>
      </w:pPr>
      <w:r>
        <w:rPr>
          <w:b/>
          <w:color w:val="008000"/>
          <w:sz w:val="20"/>
          <w:szCs w:val="20"/>
        </w:rPr>
        <w:t>参考答案：D</w:t>
      </w:r>
    </w:p>
    <w:p w14:paraId="26B0CEF1">
      <w:pPr>
        <w:rPr>
          <w:sz w:val="21"/>
          <w:szCs w:val="20"/>
        </w:rPr>
      </w:pPr>
      <w:r>
        <w:rPr>
          <w:b/>
          <w:sz w:val="21"/>
          <w:szCs w:val="20"/>
        </w:rPr>
        <w:t xml:space="preserve">120. </w:t>
      </w:r>
      <w:r>
        <w:rPr>
          <w:sz w:val="21"/>
          <w:szCs w:val="20"/>
        </w:rPr>
        <w:t>如果使用者因手部无力，握不住普通餐具，最适合使用的辅具是（ ）</w:t>
      </w:r>
      <w:r>
        <w:rPr>
          <w:color w:val="808080"/>
          <w:sz w:val="16"/>
          <w:szCs w:val="20"/>
        </w:rPr>
        <w:t xml:space="preserve">  【单选题】</w:t>
      </w:r>
    </w:p>
    <w:p w14:paraId="27C1142C">
      <w:pPr>
        <w:rPr>
          <w:sz w:val="21"/>
          <w:szCs w:val="20"/>
        </w:rPr>
      </w:pPr>
      <w:r>
        <w:rPr>
          <w:sz w:val="21"/>
          <w:szCs w:val="20"/>
        </w:rPr>
        <w:t>A. 变形勺或叉</w:t>
      </w:r>
    </w:p>
    <w:p w14:paraId="60EA983D">
      <w:pPr>
        <w:rPr>
          <w:sz w:val="21"/>
          <w:szCs w:val="20"/>
        </w:rPr>
      </w:pPr>
      <w:r>
        <w:rPr>
          <w:sz w:val="21"/>
          <w:szCs w:val="20"/>
        </w:rPr>
        <w:t>B. 左右手刀叉</w:t>
      </w:r>
    </w:p>
    <w:p w14:paraId="1BB0E1FA">
      <w:pPr>
        <w:rPr>
          <w:sz w:val="21"/>
          <w:szCs w:val="20"/>
        </w:rPr>
      </w:pPr>
      <w:r>
        <w:rPr>
          <w:b/>
          <w:color w:val="FF0000"/>
          <w:sz w:val="21"/>
          <w:szCs w:val="20"/>
        </w:rPr>
        <w:t>C. 握力勺</w:t>
      </w:r>
    </w:p>
    <w:p w14:paraId="6DEA6771">
      <w:pPr>
        <w:rPr>
          <w:sz w:val="21"/>
          <w:szCs w:val="20"/>
        </w:rPr>
      </w:pPr>
      <w:r>
        <w:rPr>
          <w:sz w:val="21"/>
          <w:szCs w:val="20"/>
        </w:rPr>
        <w:t>D. 防洒盘</w:t>
      </w:r>
    </w:p>
    <w:p w14:paraId="57DD0FFF">
      <w:pPr>
        <w:rPr>
          <w:sz w:val="21"/>
          <w:szCs w:val="20"/>
        </w:rPr>
      </w:pPr>
      <w:r>
        <w:rPr>
          <w:b/>
          <w:color w:val="008000"/>
          <w:sz w:val="20"/>
          <w:szCs w:val="20"/>
        </w:rPr>
        <w:t>参考答案：C</w:t>
      </w:r>
    </w:p>
    <w:p w14:paraId="09CF6457">
      <w:pPr>
        <w:rPr>
          <w:sz w:val="21"/>
          <w:szCs w:val="20"/>
        </w:rPr>
      </w:pPr>
      <w:r>
        <w:rPr>
          <w:sz w:val="21"/>
          <w:szCs w:val="20"/>
        </w:rPr>
        <w:br w:type="page"/>
      </w:r>
    </w:p>
    <w:p w14:paraId="543FA02D">
      <w:pPr>
        <w:rPr>
          <w:sz w:val="21"/>
          <w:szCs w:val="20"/>
        </w:rPr>
      </w:pPr>
      <w:r>
        <w:rPr>
          <w:b/>
          <w:sz w:val="21"/>
          <w:szCs w:val="20"/>
        </w:rPr>
        <w:t xml:space="preserve">121. </w:t>
      </w:r>
      <w:r>
        <w:rPr>
          <w:sz w:val="21"/>
          <w:szCs w:val="20"/>
        </w:rPr>
        <w:t>长护师在服务过程中，属于确保照护质量的表现是（ ）</w:t>
      </w:r>
      <w:r>
        <w:rPr>
          <w:color w:val="808080"/>
          <w:sz w:val="16"/>
          <w:szCs w:val="20"/>
        </w:rPr>
        <w:t xml:space="preserve">  【单选题】</w:t>
      </w:r>
    </w:p>
    <w:p w14:paraId="2DEBE77E">
      <w:pPr>
        <w:rPr>
          <w:sz w:val="21"/>
          <w:szCs w:val="20"/>
        </w:rPr>
      </w:pPr>
      <w:r>
        <w:rPr>
          <w:sz w:val="21"/>
          <w:szCs w:val="20"/>
        </w:rPr>
        <w:t>A. 完成照护服务内容，可以不做记录</w:t>
      </w:r>
    </w:p>
    <w:p w14:paraId="5CA7CC87">
      <w:pPr>
        <w:rPr>
          <w:sz w:val="21"/>
          <w:szCs w:val="20"/>
        </w:rPr>
      </w:pPr>
      <w:r>
        <w:rPr>
          <w:sz w:val="21"/>
          <w:szCs w:val="20"/>
        </w:rPr>
        <w:t>B. “偷工减料”、敷衍了事</w:t>
      </w:r>
    </w:p>
    <w:p w14:paraId="7A936091">
      <w:pPr>
        <w:rPr>
          <w:sz w:val="21"/>
          <w:szCs w:val="20"/>
        </w:rPr>
      </w:pPr>
      <w:r>
        <w:rPr>
          <w:b/>
          <w:color w:val="FF0000"/>
          <w:sz w:val="21"/>
          <w:szCs w:val="20"/>
        </w:rPr>
        <w:t>C. 严格按照护计划要求的内容、频次及标准进行服务</w:t>
      </w:r>
    </w:p>
    <w:p w14:paraId="0946FD11">
      <w:pPr>
        <w:rPr>
          <w:sz w:val="21"/>
          <w:szCs w:val="20"/>
        </w:rPr>
      </w:pPr>
      <w:r>
        <w:rPr>
          <w:sz w:val="21"/>
          <w:szCs w:val="20"/>
        </w:rPr>
        <w:t>D. 未及时报告照护对象发生病情变化</w:t>
      </w:r>
    </w:p>
    <w:p w14:paraId="5139A95D">
      <w:pPr>
        <w:rPr>
          <w:sz w:val="21"/>
          <w:szCs w:val="20"/>
        </w:rPr>
      </w:pPr>
      <w:r>
        <w:rPr>
          <w:b/>
          <w:color w:val="008000"/>
          <w:sz w:val="20"/>
          <w:szCs w:val="20"/>
        </w:rPr>
        <w:t>参考答案：C</w:t>
      </w:r>
    </w:p>
    <w:p w14:paraId="743D9D9B">
      <w:pPr>
        <w:rPr>
          <w:sz w:val="21"/>
          <w:szCs w:val="20"/>
        </w:rPr>
      </w:pPr>
      <w:r>
        <w:rPr>
          <w:b/>
          <w:sz w:val="21"/>
          <w:szCs w:val="20"/>
        </w:rPr>
        <w:t xml:space="preserve">122. </w:t>
      </w:r>
      <w:r>
        <w:rPr>
          <w:sz w:val="21"/>
          <w:szCs w:val="20"/>
        </w:rPr>
        <w:t>长护师协助照护对象上、下床时，避免强行进行照护对象无法完成的动作，以免造成二次伤害</w:t>
      </w:r>
      <w:r>
        <w:rPr>
          <w:color w:val="808080"/>
          <w:sz w:val="16"/>
          <w:szCs w:val="20"/>
        </w:rPr>
        <w:t xml:space="preserve">  【判断题】</w:t>
      </w:r>
    </w:p>
    <w:p w14:paraId="52B3D108">
      <w:pPr>
        <w:rPr>
          <w:sz w:val="21"/>
          <w:szCs w:val="20"/>
        </w:rPr>
      </w:pPr>
      <w:r>
        <w:rPr>
          <w:b/>
          <w:color w:val="FF0000"/>
          <w:sz w:val="21"/>
          <w:szCs w:val="20"/>
        </w:rPr>
        <w:t>A. 正确</w:t>
      </w:r>
    </w:p>
    <w:p w14:paraId="121485C6">
      <w:pPr>
        <w:rPr>
          <w:sz w:val="21"/>
          <w:szCs w:val="20"/>
        </w:rPr>
      </w:pPr>
      <w:r>
        <w:rPr>
          <w:sz w:val="21"/>
          <w:szCs w:val="20"/>
        </w:rPr>
        <w:t>B. 错误</w:t>
      </w:r>
    </w:p>
    <w:p w14:paraId="692452AE">
      <w:pPr>
        <w:rPr>
          <w:sz w:val="21"/>
          <w:szCs w:val="20"/>
        </w:rPr>
      </w:pPr>
      <w:r>
        <w:rPr>
          <w:b/>
          <w:color w:val="008000"/>
          <w:sz w:val="20"/>
          <w:szCs w:val="20"/>
        </w:rPr>
        <w:t>参考答案：A</w:t>
      </w:r>
    </w:p>
    <w:p w14:paraId="3ECC7954">
      <w:pPr>
        <w:rPr>
          <w:sz w:val="21"/>
          <w:szCs w:val="20"/>
        </w:rPr>
      </w:pPr>
      <w:r>
        <w:rPr>
          <w:b/>
          <w:sz w:val="21"/>
          <w:szCs w:val="20"/>
        </w:rPr>
        <w:t xml:space="preserve">123. </w:t>
      </w:r>
      <w:r>
        <w:rPr>
          <w:sz w:val="21"/>
          <w:szCs w:val="20"/>
        </w:rPr>
        <w:t>为了确保照护对象的安全，厕所内的地面应保持干燥，避免湿滑</w:t>
      </w:r>
      <w:r>
        <w:rPr>
          <w:color w:val="808080"/>
          <w:sz w:val="16"/>
          <w:szCs w:val="20"/>
        </w:rPr>
        <w:t xml:space="preserve">  【判断题】</w:t>
      </w:r>
    </w:p>
    <w:p w14:paraId="7FE78081">
      <w:pPr>
        <w:rPr>
          <w:sz w:val="21"/>
          <w:szCs w:val="20"/>
        </w:rPr>
      </w:pPr>
      <w:r>
        <w:rPr>
          <w:b/>
          <w:color w:val="FF0000"/>
          <w:sz w:val="21"/>
          <w:szCs w:val="20"/>
        </w:rPr>
        <w:t>A. 正确</w:t>
      </w:r>
    </w:p>
    <w:p w14:paraId="3CAC8F81">
      <w:pPr>
        <w:rPr>
          <w:sz w:val="21"/>
          <w:szCs w:val="20"/>
        </w:rPr>
      </w:pPr>
      <w:r>
        <w:rPr>
          <w:sz w:val="21"/>
          <w:szCs w:val="20"/>
        </w:rPr>
        <w:t>B. 错误</w:t>
      </w:r>
    </w:p>
    <w:p w14:paraId="73CE41F5">
      <w:pPr>
        <w:rPr>
          <w:sz w:val="21"/>
          <w:szCs w:val="20"/>
        </w:rPr>
      </w:pPr>
      <w:r>
        <w:rPr>
          <w:b/>
          <w:color w:val="008000"/>
          <w:sz w:val="20"/>
          <w:szCs w:val="20"/>
        </w:rPr>
        <w:t>参考答案：A</w:t>
      </w:r>
    </w:p>
    <w:p w14:paraId="57E3E42C">
      <w:pPr>
        <w:rPr>
          <w:sz w:val="21"/>
          <w:szCs w:val="20"/>
        </w:rPr>
      </w:pPr>
      <w:r>
        <w:rPr>
          <w:b/>
          <w:sz w:val="21"/>
          <w:szCs w:val="20"/>
        </w:rPr>
        <w:t xml:space="preserve">124. </w:t>
      </w:r>
      <w:r>
        <w:rPr>
          <w:sz w:val="21"/>
          <w:szCs w:val="20"/>
        </w:rPr>
        <w:t>速脉常见于（ ）</w:t>
      </w:r>
      <w:r>
        <w:rPr>
          <w:color w:val="808080"/>
          <w:sz w:val="16"/>
          <w:szCs w:val="20"/>
        </w:rPr>
        <w:t xml:space="preserve">  【单选题】</w:t>
      </w:r>
    </w:p>
    <w:p w14:paraId="5D2A5DEA">
      <w:pPr>
        <w:rPr>
          <w:sz w:val="21"/>
          <w:szCs w:val="20"/>
        </w:rPr>
      </w:pPr>
      <w:r>
        <w:rPr>
          <w:b/>
          <w:color w:val="FF0000"/>
          <w:sz w:val="21"/>
          <w:szCs w:val="20"/>
        </w:rPr>
        <w:t>A. 甲状腺功能亢进</w:t>
      </w:r>
    </w:p>
    <w:p w14:paraId="10843D1C">
      <w:pPr>
        <w:rPr>
          <w:sz w:val="21"/>
          <w:szCs w:val="20"/>
        </w:rPr>
      </w:pPr>
      <w:r>
        <w:rPr>
          <w:sz w:val="21"/>
          <w:szCs w:val="20"/>
        </w:rPr>
        <w:t>B. 甲状腺功能减退</w:t>
      </w:r>
    </w:p>
    <w:p w14:paraId="3D325E9A">
      <w:pPr>
        <w:rPr>
          <w:sz w:val="21"/>
          <w:szCs w:val="20"/>
        </w:rPr>
      </w:pPr>
      <w:r>
        <w:rPr>
          <w:sz w:val="21"/>
          <w:szCs w:val="20"/>
        </w:rPr>
        <w:t>C. 病态窦房结综合征</w:t>
      </w:r>
    </w:p>
    <w:p w14:paraId="4F5B6BF4">
      <w:pPr>
        <w:rPr>
          <w:sz w:val="21"/>
          <w:szCs w:val="20"/>
        </w:rPr>
      </w:pPr>
      <w:r>
        <w:rPr>
          <w:sz w:val="21"/>
          <w:szCs w:val="20"/>
        </w:rPr>
        <w:t>D. 颅内压增高</w:t>
      </w:r>
    </w:p>
    <w:p w14:paraId="67DC149E">
      <w:pPr>
        <w:rPr>
          <w:sz w:val="21"/>
          <w:szCs w:val="20"/>
        </w:rPr>
      </w:pPr>
      <w:r>
        <w:rPr>
          <w:b/>
          <w:color w:val="008000"/>
          <w:sz w:val="20"/>
          <w:szCs w:val="20"/>
        </w:rPr>
        <w:t>参考答案：A</w:t>
      </w:r>
    </w:p>
    <w:p w14:paraId="0418125A">
      <w:pPr>
        <w:rPr>
          <w:sz w:val="21"/>
          <w:szCs w:val="20"/>
        </w:rPr>
      </w:pPr>
      <w:r>
        <w:rPr>
          <w:b/>
          <w:sz w:val="21"/>
          <w:szCs w:val="20"/>
        </w:rPr>
        <w:t xml:space="preserve">125. </w:t>
      </w:r>
      <w:r>
        <w:rPr>
          <w:sz w:val="21"/>
          <w:szCs w:val="20"/>
        </w:rPr>
        <w:t>协助照护对象移动过程中，长护师应靠近床边，双脚前后分开，膝关节弯曲，以利用自身重力</w:t>
      </w:r>
      <w:r>
        <w:rPr>
          <w:color w:val="808080"/>
          <w:sz w:val="16"/>
          <w:szCs w:val="20"/>
        </w:rPr>
        <w:t xml:space="preserve">  【判断题】</w:t>
      </w:r>
    </w:p>
    <w:p w14:paraId="7CDD2B46">
      <w:pPr>
        <w:rPr>
          <w:sz w:val="21"/>
          <w:szCs w:val="20"/>
        </w:rPr>
      </w:pPr>
      <w:r>
        <w:rPr>
          <w:b/>
          <w:color w:val="FF0000"/>
          <w:sz w:val="21"/>
          <w:szCs w:val="20"/>
        </w:rPr>
        <w:t>A. 正确</w:t>
      </w:r>
    </w:p>
    <w:p w14:paraId="71A63EC8">
      <w:pPr>
        <w:rPr>
          <w:sz w:val="21"/>
          <w:szCs w:val="20"/>
        </w:rPr>
      </w:pPr>
      <w:r>
        <w:rPr>
          <w:sz w:val="21"/>
          <w:szCs w:val="20"/>
        </w:rPr>
        <w:t>B. 错误</w:t>
      </w:r>
    </w:p>
    <w:p w14:paraId="530837D6">
      <w:pPr>
        <w:rPr>
          <w:sz w:val="21"/>
          <w:szCs w:val="20"/>
        </w:rPr>
      </w:pPr>
      <w:r>
        <w:rPr>
          <w:b/>
          <w:color w:val="008000"/>
          <w:sz w:val="20"/>
          <w:szCs w:val="20"/>
        </w:rPr>
        <w:t>参考答案：A</w:t>
      </w:r>
    </w:p>
    <w:p w14:paraId="77ADF7D6">
      <w:pPr>
        <w:rPr>
          <w:sz w:val="21"/>
          <w:szCs w:val="20"/>
        </w:rPr>
      </w:pPr>
      <w:r>
        <w:rPr>
          <w:b/>
          <w:sz w:val="21"/>
          <w:szCs w:val="20"/>
        </w:rPr>
        <w:t xml:space="preserve">126. </w:t>
      </w:r>
      <w:r>
        <w:rPr>
          <w:sz w:val="21"/>
          <w:szCs w:val="20"/>
        </w:rPr>
        <w:t>长护师仪容仪表礼仪的基本原则，不包括（ ）</w:t>
      </w:r>
      <w:r>
        <w:rPr>
          <w:color w:val="808080"/>
          <w:sz w:val="16"/>
          <w:szCs w:val="20"/>
        </w:rPr>
        <w:t xml:space="preserve">  【单选题】</w:t>
      </w:r>
    </w:p>
    <w:p w14:paraId="7E7A9F54">
      <w:pPr>
        <w:rPr>
          <w:sz w:val="21"/>
          <w:szCs w:val="20"/>
        </w:rPr>
      </w:pPr>
      <w:r>
        <w:rPr>
          <w:sz w:val="21"/>
          <w:szCs w:val="20"/>
        </w:rPr>
        <w:t>A. 清洁性</w:t>
      </w:r>
    </w:p>
    <w:p w14:paraId="6F832B18">
      <w:pPr>
        <w:rPr>
          <w:sz w:val="21"/>
          <w:szCs w:val="20"/>
        </w:rPr>
      </w:pPr>
      <w:r>
        <w:rPr>
          <w:sz w:val="21"/>
          <w:szCs w:val="20"/>
        </w:rPr>
        <w:t>B. 专业性</w:t>
      </w:r>
    </w:p>
    <w:p w14:paraId="5F1736D0">
      <w:pPr>
        <w:rPr>
          <w:sz w:val="21"/>
          <w:szCs w:val="20"/>
        </w:rPr>
      </w:pPr>
      <w:r>
        <w:rPr>
          <w:b/>
          <w:color w:val="FF0000"/>
          <w:sz w:val="21"/>
          <w:szCs w:val="20"/>
        </w:rPr>
        <w:t>C. 时尚性</w:t>
      </w:r>
    </w:p>
    <w:p w14:paraId="6618AD09">
      <w:pPr>
        <w:rPr>
          <w:sz w:val="21"/>
          <w:szCs w:val="20"/>
        </w:rPr>
      </w:pPr>
      <w:r>
        <w:rPr>
          <w:sz w:val="21"/>
          <w:szCs w:val="20"/>
        </w:rPr>
        <w:t>D. 适度性</w:t>
      </w:r>
    </w:p>
    <w:p w14:paraId="2C8C6CD8">
      <w:pPr>
        <w:rPr>
          <w:sz w:val="21"/>
          <w:szCs w:val="20"/>
        </w:rPr>
      </w:pPr>
      <w:r>
        <w:rPr>
          <w:b/>
          <w:color w:val="008000"/>
          <w:sz w:val="20"/>
          <w:szCs w:val="20"/>
        </w:rPr>
        <w:t>参考答案：C</w:t>
      </w:r>
    </w:p>
    <w:p w14:paraId="4BE4612E">
      <w:pPr>
        <w:rPr>
          <w:sz w:val="21"/>
          <w:szCs w:val="20"/>
        </w:rPr>
      </w:pPr>
      <w:r>
        <w:rPr>
          <w:b/>
          <w:sz w:val="21"/>
          <w:szCs w:val="20"/>
        </w:rPr>
        <w:t xml:space="preserve">127. </w:t>
      </w:r>
      <w:r>
        <w:rPr>
          <w:sz w:val="21"/>
          <w:szCs w:val="20"/>
        </w:rPr>
        <w:t>为照护对象摆放轮椅进食体位前，长护师必须（ ）</w:t>
      </w:r>
      <w:r>
        <w:rPr>
          <w:color w:val="808080"/>
          <w:sz w:val="16"/>
          <w:szCs w:val="20"/>
        </w:rPr>
        <w:t xml:space="preserve">  【单选题】</w:t>
      </w:r>
    </w:p>
    <w:p w14:paraId="44EF6010">
      <w:pPr>
        <w:rPr>
          <w:sz w:val="21"/>
          <w:szCs w:val="20"/>
        </w:rPr>
      </w:pPr>
      <w:r>
        <w:rPr>
          <w:sz w:val="21"/>
          <w:szCs w:val="20"/>
        </w:rPr>
        <w:t>A. 佩戴口罩</w:t>
      </w:r>
    </w:p>
    <w:p w14:paraId="2D7FD33B">
      <w:pPr>
        <w:rPr>
          <w:sz w:val="21"/>
          <w:szCs w:val="20"/>
        </w:rPr>
      </w:pPr>
      <w:r>
        <w:rPr>
          <w:sz w:val="21"/>
          <w:szCs w:val="20"/>
        </w:rPr>
        <w:t>B. 佩戴手套</w:t>
      </w:r>
    </w:p>
    <w:p w14:paraId="24701417">
      <w:pPr>
        <w:rPr>
          <w:sz w:val="21"/>
          <w:szCs w:val="20"/>
        </w:rPr>
      </w:pPr>
      <w:r>
        <w:rPr>
          <w:sz w:val="21"/>
          <w:szCs w:val="20"/>
        </w:rPr>
        <w:t>C. 清洗双手</w:t>
      </w:r>
    </w:p>
    <w:p w14:paraId="3BC28710">
      <w:pPr>
        <w:rPr>
          <w:sz w:val="21"/>
          <w:szCs w:val="20"/>
        </w:rPr>
      </w:pPr>
      <w:r>
        <w:rPr>
          <w:b/>
          <w:color w:val="FF0000"/>
          <w:sz w:val="21"/>
          <w:szCs w:val="20"/>
        </w:rPr>
        <w:t>D. 检查轮椅</w:t>
      </w:r>
    </w:p>
    <w:p w14:paraId="602A00F0">
      <w:pPr>
        <w:rPr>
          <w:sz w:val="21"/>
          <w:szCs w:val="20"/>
        </w:rPr>
      </w:pPr>
      <w:r>
        <w:rPr>
          <w:b/>
          <w:color w:val="008000"/>
          <w:sz w:val="20"/>
          <w:szCs w:val="20"/>
        </w:rPr>
        <w:t>参考答案：D</w:t>
      </w:r>
    </w:p>
    <w:p w14:paraId="4DE8FC05">
      <w:pPr>
        <w:rPr>
          <w:sz w:val="21"/>
          <w:szCs w:val="20"/>
        </w:rPr>
      </w:pPr>
      <w:r>
        <w:rPr>
          <w:b/>
          <w:sz w:val="21"/>
          <w:szCs w:val="20"/>
        </w:rPr>
        <w:t xml:space="preserve">128. </w:t>
      </w:r>
      <w:r>
        <w:rPr>
          <w:sz w:val="21"/>
          <w:szCs w:val="20"/>
        </w:rPr>
        <w:t>在脱防护服时，下列操作正确的是（ ）</w:t>
      </w:r>
      <w:r>
        <w:rPr>
          <w:color w:val="808080"/>
          <w:sz w:val="16"/>
          <w:szCs w:val="20"/>
        </w:rPr>
        <w:t xml:space="preserve">  【单选题】</w:t>
      </w:r>
    </w:p>
    <w:p w14:paraId="42829AF8">
      <w:pPr>
        <w:rPr>
          <w:sz w:val="21"/>
          <w:szCs w:val="20"/>
        </w:rPr>
      </w:pPr>
      <w:r>
        <w:rPr>
          <w:sz w:val="21"/>
          <w:szCs w:val="20"/>
        </w:rPr>
        <w:t>A. 在污染区摘口罩和帽子</w:t>
      </w:r>
    </w:p>
    <w:p w14:paraId="6528235F">
      <w:pPr>
        <w:rPr>
          <w:sz w:val="21"/>
          <w:szCs w:val="20"/>
        </w:rPr>
      </w:pPr>
      <w:r>
        <w:rPr>
          <w:b/>
          <w:color w:val="FF0000"/>
          <w:sz w:val="21"/>
          <w:szCs w:val="20"/>
        </w:rPr>
        <w:t>B. 严格按照区域划分流程进行，切勿在污染区摘口罩帽子</w:t>
      </w:r>
    </w:p>
    <w:p w14:paraId="558CCFF4">
      <w:pPr>
        <w:rPr>
          <w:sz w:val="21"/>
          <w:szCs w:val="20"/>
        </w:rPr>
      </w:pPr>
      <w:r>
        <w:rPr>
          <w:sz w:val="21"/>
          <w:szCs w:val="20"/>
        </w:rPr>
        <w:t>C. 随意摘掉防护用品</w:t>
      </w:r>
    </w:p>
    <w:p w14:paraId="29CC9920">
      <w:pPr>
        <w:rPr>
          <w:sz w:val="21"/>
          <w:szCs w:val="20"/>
        </w:rPr>
      </w:pPr>
      <w:r>
        <w:rPr>
          <w:sz w:val="21"/>
          <w:szCs w:val="20"/>
        </w:rPr>
        <w:t>D. 在任何区域都可以摘掉防护用品</w:t>
      </w:r>
    </w:p>
    <w:p w14:paraId="5C80394D">
      <w:pPr>
        <w:rPr>
          <w:sz w:val="21"/>
          <w:szCs w:val="20"/>
        </w:rPr>
      </w:pPr>
      <w:r>
        <w:rPr>
          <w:b/>
          <w:color w:val="008000"/>
          <w:sz w:val="20"/>
          <w:szCs w:val="20"/>
        </w:rPr>
        <w:t>参考答案：B</w:t>
      </w:r>
    </w:p>
    <w:p w14:paraId="1A362644">
      <w:pPr>
        <w:rPr>
          <w:sz w:val="21"/>
          <w:szCs w:val="20"/>
        </w:rPr>
      </w:pPr>
      <w:r>
        <w:rPr>
          <w:b/>
          <w:sz w:val="21"/>
          <w:szCs w:val="20"/>
        </w:rPr>
        <w:t xml:space="preserve">129. </w:t>
      </w:r>
      <w:r>
        <w:rPr>
          <w:sz w:val="21"/>
          <w:szCs w:val="20"/>
        </w:rPr>
        <w:t>下列疾病容易引起噎食和误吸的是（ ）</w:t>
      </w:r>
      <w:r>
        <w:rPr>
          <w:color w:val="808080"/>
          <w:sz w:val="16"/>
          <w:szCs w:val="20"/>
        </w:rPr>
        <w:t xml:space="preserve">  【单选题】</w:t>
      </w:r>
    </w:p>
    <w:p w14:paraId="4633CF69">
      <w:pPr>
        <w:rPr>
          <w:sz w:val="21"/>
          <w:szCs w:val="20"/>
        </w:rPr>
      </w:pPr>
      <w:r>
        <w:rPr>
          <w:b/>
          <w:color w:val="FF0000"/>
          <w:sz w:val="21"/>
          <w:szCs w:val="20"/>
        </w:rPr>
        <w:t>A. 帕金森</w:t>
      </w:r>
    </w:p>
    <w:p w14:paraId="00C681B8">
      <w:pPr>
        <w:rPr>
          <w:sz w:val="21"/>
          <w:szCs w:val="20"/>
        </w:rPr>
      </w:pPr>
      <w:r>
        <w:rPr>
          <w:sz w:val="21"/>
          <w:szCs w:val="20"/>
        </w:rPr>
        <w:t>B. 糖尿病</w:t>
      </w:r>
    </w:p>
    <w:p w14:paraId="0309DAC6">
      <w:pPr>
        <w:rPr>
          <w:sz w:val="21"/>
          <w:szCs w:val="20"/>
        </w:rPr>
      </w:pPr>
      <w:r>
        <w:rPr>
          <w:sz w:val="21"/>
          <w:szCs w:val="20"/>
        </w:rPr>
        <w:t>C. 高血压</w:t>
      </w:r>
    </w:p>
    <w:p w14:paraId="404EACC5">
      <w:pPr>
        <w:rPr>
          <w:sz w:val="21"/>
          <w:szCs w:val="20"/>
        </w:rPr>
      </w:pPr>
      <w:r>
        <w:rPr>
          <w:sz w:val="21"/>
          <w:szCs w:val="20"/>
        </w:rPr>
        <w:t>D. 骨折</w:t>
      </w:r>
    </w:p>
    <w:p w14:paraId="21B5357A">
      <w:pPr>
        <w:rPr>
          <w:sz w:val="21"/>
          <w:szCs w:val="20"/>
        </w:rPr>
      </w:pPr>
      <w:r>
        <w:rPr>
          <w:b/>
          <w:color w:val="008000"/>
          <w:sz w:val="20"/>
          <w:szCs w:val="20"/>
        </w:rPr>
        <w:t>参考答案：A</w:t>
      </w:r>
    </w:p>
    <w:p w14:paraId="3C6C8DA2">
      <w:pPr>
        <w:rPr>
          <w:sz w:val="21"/>
          <w:szCs w:val="20"/>
        </w:rPr>
      </w:pPr>
      <w:r>
        <w:rPr>
          <w:b/>
          <w:sz w:val="21"/>
          <w:szCs w:val="20"/>
        </w:rPr>
        <w:t xml:space="preserve">130. </w:t>
      </w:r>
      <w:r>
        <w:rPr>
          <w:sz w:val="21"/>
          <w:szCs w:val="20"/>
        </w:rPr>
        <w:t>长护师协助照护对象体位转移过程中，对于疼痛敏感或身体僵硬的照护对象，需要缓慢和轻柔操作，避免造成额外的疼痛和不适</w:t>
      </w:r>
      <w:r>
        <w:rPr>
          <w:color w:val="808080"/>
          <w:sz w:val="16"/>
          <w:szCs w:val="20"/>
        </w:rPr>
        <w:t xml:space="preserve">  【判断题】</w:t>
      </w:r>
    </w:p>
    <w:p w14:paraId="34727296">
      <w:pPr>
        <w:rPr>
          <w:sz w:val="21"/>
          <w:szCs w:val="20"/>
        </w:rPr>
      </w:pPr>
      <w:r>
        <w:rPr>
          <w:b/>
          <w:color w:val="FF0000"/>
          <w:sz w:val="21"/>
          <w:szCs w:val="20"/>
        </w:rPr>
        <w:t>A. 正确</w:t>
      </w:r>
    </w:p>
    <w:p w14:paraId="47CB6B22">
      <w:pPr>
        <w:rPr>
          <w:sz w:val="21"/>
          <w:szCs w:val="20"/>
        </w:rPr>
      </w:pPr>
      <w:r>
        <w:rPr>
          <w:sz w:val="21"/>
          <w:szCs w:val="20"/>
        </w:rPr>
        <w:t>B. 错误</w:t>
      </w:r>
    </w:p>
    <w:p w14:paraId="193E450B">
      <w:pPr>
        <w:rPr>
          <w:sz w:val="21"/>
          <w:szCs w:val="20"/>
        </w:rPr>
      </w:pPr>
      <w:r>
        <w:rPr>
          <w:b/>
          <w:color w:val="008000"/>
          <w:sz w:val="20"/>
          <w:szCs w:val="20"/>
        </w:rPr>
        <w:t>参考答案：A</w:t>
      </w:r>
    </w:p>
    <w:p w14:paraId="6EEBC020">
      <w:pPr>
        <w:rPr>
          <w:sz w:val="21"/>
          <w:szCs w:val="20"/>
        </w:rPr>
      </w:pPr>
      <w:r>
        <w:rPr>
          <w:sz w:val="21"/>
          <w:szCs w:val="20"/>
        </w:rPr>
        <w:br w:type="page"/>
      </w:r>
    </w:p>
    <w:p w14:paraId="3A82375B">
      <w:pPr>
        <w:rPr>
          <w:sz w:val="21"/>
          <w:szCs w:val="20"/>
        </w:rPr>
      </w:pPr>
      <w:r>
        <w:rPr>
          <w:b/>
          <w:sz w:val="21"/>
          <w:szCs w:val="20"/>
        </w:rPr>
        <w:t xml:space="preserve">131. </w:t>
      </w:r>
      <w:r>
        <w:rPr>
          <w:sz w:val="21"/>
          <w:szCs w:val="20"/>
        </w:rPr>
        <w:t>关于一次性手套的使用，正确的是（ ）</w:t>
      </w:r>
      <w:r>
        <w:rPr>
          <w:color w:val="808080"/>
          <w:sz w:val="16"/>
          <w:szCs w:val="20"/>
        </w:rPr>
        <w:t xml:space="preserve">  【单选题】</w:t>
      </w:r>
    </w:p>
    <w:p w14:paraId="1CA33481">
      <w:pPr>
        <w:rPr>
          <w:sz w:val="21"/>
          <w:szCs w:val="20"/>
        </w:rPr>
      </w:pPr>
      <w:r>
        <w:rPr>
          <w:sz w:val="21"/>
          <w:szCs w:val="20"/>
        </w:rPr>
        <w:t>A. 一次性手套可以清洗后重复使用</w:t>
      </w:r>
    </w:p>
    <w:p w14:paraId="09D35515">
      <w:pPr>
        <w:rPr>
          <w:sz w:val="21"/>
          <w:szCs w:val="20"/>
        </w:rPr>
      </w:pPr>
      <w:r>
        <w:rPr>
          <w:sz w:val="21"/>
          <w:szCs w:val="20"/>
        </w:rPr>
        <w:t>B. 根据手套的清洁程度决定是否重复使用</w:t>
      </w:r>
    </w:p>
    <w:p w14:paraId="3DB998DF">
      <w:pPr>
        <w:rPr>
          <w:sz w:val="21"/>
          <w:szCs w:val="20"/>
        </w:rPr>
      </w:pPr>
      <w:r>
        <w:rPr>
          <w:sz w:val="21"/>
          <w:szCs w:val="20"/>
        </w:rPr>
        <w:t>C. 一次性手套可以共享使用</w:t>
      </w:r>
    </w:p>
    <w:p w14:paraId="26BDE038">
      <w:pPr>
        <w:rPr>
          <w:sz w:val="21"/>
          <w:szCs w:val="20"/>
        </w:rPr>
      </w:pPr>
      <w:r>
        <w:rPr>
          <w:b/>
          <w:color w:val="FF0000"/>
          <w:sz w:val="21"/>
          <w:szCs w:val="20"/>
        </w:rPr>
        <w:t>D. 一次性手套应一次性使用，不可重复使用</w:t>
      </w:r>
    </w:p>
    <w:p w14:paraId="4DA86C48">
      <w:pPr>
        <w:rPr>
          <w:sz w:val="21"/>
          <w:szCs w:val="20"/>
        </w:rPr>
      </w:pPr>
      <w:r>
        <w:rPr>
          <w:b/>
          <w:color w:val="008000"/>
          <w:sz w:val="20"/>
          <w:szCs w:val="20"/>
        </w:rPr>
        <w:t>参考答案：D</w:t>
      </w:r>
    </w:p>
    <w:p w14:paraId="2238522E">
      <w:pPr>
        <w:rPr>
          <w:sz w:val="21"/>
          <w:szCs w:val="20"/>
        </w:rPr>
      </w:pPr>
      <w:r>
        <w:rPr>
          <w:b/>
          <w:sz w:val="21"/>
          <w:szCs w:val="20"/>
        </w:rPr>
        <w:t xml:space="preserve">132. </w:t>
      </w:r>
      <w:r>
        <w:rPr>
          <w:sz w:val="21"/>
          <w:szCs w:val="20"/>
        </w:rPr>
        <w:t>长护师协助照护对象床上移动目的，不包括（ ）</w:t>
      </w:r>
      <w:r>
        <w:rPr>
          <w:color w:val="808080"/>
          <w:sz w:val="16"/>
          <w:szCs w:val="20"/>
        </w:rPr>
        <w:t xml:space="preserve">  【单选题】</w:t>
      </w:r>
    </w:p>
    <w:p w14:paraId="2C9FE76F">
      <w:pPr>
        <w:rPr>
          <w:sz w:val="21"/>
          <w:szCs w:val="20"/>
        </w:rPr>
      </w:pPr>
      <w:r>
        <w:rPr>
          <w:sz w:val="21"/>
          <w:szCs w:val="20"/>
        </w:rPr>
        <w:t>A. 预防压疮的发生</w:t>
      </w:r>
    </w:p>
    <w:p w14:paraId="0AFA96AF">
      <w:pPr>
        <w:rPr>
          <w:sz w:val="21"/>
          <w:szCs w:val="20"/>
        </w:rPr>
      </w:pPr>
      <w:r>
        <w:rPr>
          <w:sz w:val="21"/>
          <w:szCs w:val="20"/>
        </w:rPr>
        <w:t>B. 预防血液循环障碍</w:t>
      </w:r>
    </w:p>
    <w:p w14:paraId="019294CD">
      <w:pPr>
        <w:rPr>
          <w:sz w:val="21"/>
          <w:szCs w:val="20"/>
        </w:rPr>
      </w:pPr>
      <w:r>
        <w:rPr>
          <w:sz w:val="21"/>
          <w:szCs w:val="20"/>
        </w:rPr>
        <w:t>C. 预防坠积性肺炎</w:t>
      </w:r>
    </w:p>
    <w:p w14:paraId="1B256256">
      <w:pPr>
        <w:rPr>
          <w:sz w:val="21"/>
          <w:szCs w:val="20"/>
        </w:rPr>
      </w:pPr>
      <w:r>
        <w:rPr>
          <w:b/>
          <w:color w:val="FF0000"/>
          <w:sz w:val="21"/>
          <w:szCs w:val="20"/>
        </w:rPr>
        <w:t>D. 预防高血压</w:t>
      </w:r>
    </w:p>
    <w:p w14:paraId="3301C952">
      <w:pPr>
        <w:rPr>
          <w:sz w:val="21"/>
          <w:szCs w:val="20"/>
        </w:rPr>
      </w:pPr>
      <w:r>
        <w:rPr>
          <w:b/>
          <w:color w:val="008000"/>
          <w:sz w:val="20"/>
          <w:szCs w:val="20"/>
        </w:rPr>
        <w:t>参考答案：D</w:t>
      </w:r>
    </w:p>
    <w:p w14:paraId="29791B4F">
      <w:pPr>
        <w:rPr>
          <w:sz w:val="21"/>
          <w:szCs w:val="20"/>
        </w:rPr>
      </w:pPr>
      <w:r>
        <w:rPr>
          <w:b/>
          <w:sz w:val="21"/>
          <w:szCs w:val="20"/>
        </w:rPr>
        <w:t xml:space="preserve">133. </w:t>
      </w:r>
      <w:r>
        <w:rPr>
          <w:sz w:val="21"/>
          <w:szCs w:val="20"/>
        </w:rPr>
        <w:t>长期照护师更换护理垫时，长期照护师协助照护对象取（ ）</w:t>
      </w:r>
      <w:r>
        <w:rPr>
          <w:color w:val="808080"/>
          <w:sz w:val="16"/>
          <w:szCs w:val="20"/>
        </w:rPr>
        <w:t xml:space="preserve">  【单选题】</w:t>
      </w:r>
    </w:p>
    <w:p w14:paraId="65C8490C">
      <w:pPr>
        <w:rPr>
          <w:sz w:val="21"/>
          <w:szCs w:val="20"/>
        </w:rPr>
      </w:pPr>
      <w:r>
        <w:rPr>
          <w:sz w:val="21"/>
          <w:szCs w:val="20"/>
        </w:rPr>
        <w:t>A. 右侧卧位</w:t>
      </w:r>
    </w:p>
    <w:p w14:paraId="7D796B6D">
      <w:pPr>
        <w:rPr>
          <w:sz w:val="21"/>
          <w:szCs w:val="20"/>
        </w:rPr>
      </w:pPr>
      <w:r>
        <w:rPr>
          <w:b/>
          <w:color w:val="FF0000"/>
          <w:sz w:val="21"/>
          <w:szCs w:val="20"/>
        </w:rPr>
        <w:t>B. 左侧卧位</w:t>
      </w:r>
    </w:p>
    <w:p w14:paraId="6B9648E7">
      <w:pPr>
        <w:rPr>
          <w:sz w:val="21"/>
          <w:szCs w:val="20"/>
        </w:rPr>
      </w:pPr>
      <w:r>
        <w:rPr>
          <w:sz w:val="21"/>
          <w:szCs w:val="20"/>
        </w:rPr>
        <w:t>C. 半坐卧位</w:t>
      </w:r>
    </w:p>
    <w:p w14:paraId="128FFA3F">
      <w:pPr>
        <w:rPr>
          <w:sz w:val="21"/>
          <w:szCs w:val="20"/>
        </w:rPr>
      </w:pPr>
      <w:r>
        <w:rPr>
          <w:sz w:val="21"/>
          <w:szCs w:val="20"/>
        </w:rPr>
        <w:t>D. 截石位</w:t>
      </w:r>
    </w:p>
    <w:p w14:paraId="29645885">
      <w:pPr>
        <w:rPr>
          <w:sz w:val="21"/>
          <w:szCs w:val="20"/>
        </w:rPr>
      </w:pPr>
      <w:r>
        <w:rPr>
          <w:b/>
          <w:color w:val="008000"/>
          <w:sz w:val="20"/>
          <w:szCs w:val="20"/>
        </w:rPr>
        <w:t>参考答案：B</w:t>
      </w:r>
    </w:p>
    <w:p w14:paraId="320122AD">
      <w:pPr>
        <w:rPr>
          <w:sz w:val="21"/>
          <w:szCs w:val="20"/>
        </w:rPr>
      </w:pPr>
      <w:r>
        <w:rPr>
          <w:b/>
          <w:sz w:val="21"/>
          <w:szCs w:val="20"/>
        </w:rPr>
        <w:t xml:space="preserve">134. </w:t>
      </w:r>
      <w:r>
        <w:rPr>
          <w:sz w:val="21"/>
          <w:szCs w:val="20"/>
        </w:rPr>
        <w:t>使用血糖仪为照护对象测量血糖前需要注意的是（ ）</w:t>
      </w:r>
      <w:r>
        <w:rPr>
          <w:color w:val="808080"/>
          <w:sz w:val="16"/>
          <w:szCs w:val="20"/>
        </w:rPr>
        <w:t xml:space="preserve">  【单选题】</w:t>
      </w:r>
    </w:p>
    <w:p w14:paraId="52FD390D">
      <w:pPr>
        <w:rPr>
          <w:sz w:val="21"/>
          <w:szCs w:val="20"/>
        </w:rPr>
      </w:pPr>
      <w:r>
        <w:rPr>
          <w:b/>
          <w:color w:val="FF0000"/>
          <w:sz w:val="21"/>
          <w:szCs w:val="20"/>
        </w:rPr>
        <w:t>A. 核对血糖仪与试纸编码是否一致</w:t>
      </w:r>
    </w:p>
    <w:p w14:paraId="78512E55">
      <w:pPr>
        <w:rPr>
          <w:sz w:val="21"/>
          <w:szCs w:val="20"/>
        </w:rPr>
      </w:pPr>
      <w:r>
        <w:rPr>
          <w:sz w:val="21"/>
          <w:szCs w:val="20"/>
        </w:rPr>
        <w:t>B. 照护对象血压</w:t>
      </w:r>
    </w:p>
    <w:p w14:paraId="2CF52E5D">
      <w:pPr>
        <w:rPr>
          <w:sz w:val="21"/>
          <w:szCs w:val="20"/>
        </w:rPr>
      </w:pPr>
      <w:r>
        <w:rPr>
          <w:sz w:val="21"/>
          <w:szCs w:val="20"/>
        </w:rPr>
        <w:t>C. 照护对象对糖尿病知识的了解</w:t>
      </w:r>
    </w:p>
    <w:p w14:paraId="19CBA03F">
      <w:pPr>
        <w:rPr>
          <w:sz w:val="21"/>
          <w:szCs w:val="20"/>
        </w:rPr>
      </w:pPr>
      <w:r>
        <w:rPr>
          <w:sz w:val="21"/>
          <w:szCs w:val="20"/>
        </w:rPr>
        <w:t>D. 糖尿病患病时间</w:t>
      </w:r>
    </w:p>
    <w:p w14:paraId="4EE01FE2">
      <w:pPr>
        <w:rPr>
          <w:sz w:val="21"/>
          <w:szCs w:val="20"/>
        </w:rPr>
      </w:pPr>
      <w:r>
        <w:rPr>
          <w:b/>
          <w:color w:val="008000"/>
          <w:sz w:val="20"/>
          <w:szCs w:val="20"/>
        </w:rPr>
        <w:t>参考答案：A</w:t>
      </w:r>
    </w:p>
    <w:p w14:paraId="4C9B7FFB">
      <w:pPr>
        <w:rPr>
          <w:sz w:val="21"/>
          <w:szCs w:val="20"/>
        </w:rPr>
      </w:pPr>
      <w:r>
        <w:rPr>
          <w:b/>
          <w:sz w:val="21"/>
          <w:szCs w:val="20"/>
        </w:rPr>
        <w:t xml:space="preserve">135. </w:t>
      </w:r>
      <w:r>
        <w:rPr>
          <w:sz w:val="21"/>
          <w:szCs w:val="20"/>
        </w:rPr>
        <w:t>长护师更换纸尿裤时，以下做法正确的是（ ）</w:t>
      </w:r>
      <w:r>
        <w:rPr>
          <w:color w:val="808080"/>
          <w:sz w:val="16"/>
          <w:szCs w:val="20"/>
        </w:rPr>
        <w:t xml:space="preserve">  【单选题】</w:t>
      </w:r>
    </w:p>
    <w:p w14:paraId="79E943F4">
      <w:pPr>
        <w:rPr>
          <w:sz w:val="21"/>
          <w:szCs w:val="20"/>
        </w:rPr>
      </w:pPr>
      <w:r>
        <w:rPr>
          <w:sz w:val="21"/>
          <w:szCs w:val="20"/>
        </w:rPr>
        <w:t>A. 将清洁的纸尿裤横向对折拉松</w:t>
      </w:r>
    </w:p>
    <w:p w14:paraId="52BB1888">
      <w:pPr>
        <w:rPr>
          <w:sz w:val="21"/>
          <w:szCs w:val="20"/>
        </w:rPr>
      </w:pPr>
      <w:r>
        <w:rPr>
          <w:b/>
          <w:color w:val="FF0000"/>
          <w:sz w:val="21"/>
          <w:szCs w:val="20"/>
        </w:rPr>
        <w:t>B. 将清洁的纸尿裤纵向对折拉松</w:t>
      </w:r>
    </w:p>
    <w:p w14:paraId="19103478">
      <w:pPr>
        <w:rPr>
          <w:sz w:val="21"/>
          <w:szCs w:val="20"/>
        </w:rPr>
      </w:pPr>
      <w:r>
        <w:rPr>
          <w:sz w:val="21"/>
          <w:szCs w:val="20"/>
        </w:rPr>
        <w:t>C. 贴皮肤面朝外</w:t>
      </w:r>
    </w:p>
    <w:p w14:paraId="4F8E3EC6">
      <w:pPr>
        <w:rPr>
          <w:sz w:val="21"/>
          <w:szCs w:val="20"/>
        </w:rPr>
      </w:pPr>
      <w:r>
        <w:rPr>
          <w:sz w:val="21"/>
          <w:szCs w:val="20"/>
        </w:rPr>
        <w:t>D. 将纸尿裤后片从两腿间前撤</w:t>
      </w:r>
    </w:p>
    <w:p w14:paraId="7ACF988F">
      <w:pPr>
        <w:rPr>
          <w:sz w:val="21"/>
          <w:szCs w:val="20"/>
        </w:rPr>
      </w:pPr>
      <w:r>
        <w:rPr>
          <w:b/>
          <w:color w:val="008000"/>
          <w:sz w:val="20"/>
          <w:szCs w:val="20"/>
        </w:rPr>
        <w:t>参考答案：B</w:t>
      </w:r>
    </w:p>
    <w:p w14:paraId="5EF4142B">
      <w:pPr>
        <w:rPr>
          <w:sz w:val="21"/>
          <w:szCs w:val="20"/>
        </w:rPr>
      </w:pPr>
      <w:r>
        <w:rPr>
          <w:b/>
          <w:sz w:val="21"/>
          <w:szCs w:val="20"/>
        </w:rPr>
        <w:t xml:space="preserve">136. </w:t>
      </w:r>
      <w:r>
        <w:rPr>
          <w:sz w:val="21"/>
          <w:szCs w:val="20"/>
        </w:rPr>
        <w:t>长护师为照护对象测口温时得知5分钟前饮用过开水，为此应（ ）</w:t>
      </w:r>
      <w:r>
        <w:rPr>
          <w:color w:val="808080"/>
          <w:sz w:val="16"/>
          <w:szCs w:val="20"/>
        </w:rPr>
        <w:t xml:space="preserve">  【单选题】</w:t>
      </w:r>
    </w:p>
    <w:p w14:paraId="6C685532">
      <w:pPr>
        <w:rPr>
          <w:sz w:val="21"/>
          <w:szCs w:val="20"/>
        </w:rPr>
      </w:pPr>
      <w:r>
        <w:rPr>
          <w:b/>
          <w:color w:val="FF0000"/>
          <w:sz w:val="21"/>
          <w:szCs w:val="20"/>
        </w:rPr>
        <w:t>A. 告知照护对象30分钟后再测量口腔温度</w:t>
      </w:r>
    </w:p>
    <w:p w14:paraId="6F02FC90">
      <w:pPr>
        <w:rPr>
          <w:sz w:val="21"/>
          <w:szCs w:val="20"/>
        </w:rPr>
      </w:pPr>
      <w:r>
        <w:rPr>
          <w:sz w:val="21"/>
          <w:szCs w:val="20"/>
        </w:rPr>
        <w:t>B. 冷开水漱口后测量</w:t>
      </w:r>
    </w:p>
    <w:p w14:paraId="33982007">
      <w:pPr>
        <w:rPr>
          <w:sz w:val="21"/>
          <w:szCs w:val="20"/>
        </w:rPr>
      </w:pPr>
      <w:r>
        <w:rPr>
          <w:sz w:val="21"/>
          <w:szCs w:val="20"/>
        </w:rPr>
        <w:t>C. 改测直肠温度</w:t>
      </w:r>
    </w:p>
    <w:p w14:paraId="025F15B0">
      <w:pPr>
        <w:rPr>
          <w:sz w:val="21"/>
          <w:szCs w:val="20"/>
        </w:rPr>
      </w:pPr>
      <w:r>
        <w:rPr>
          <w:sz w:val="21"/>
          <w:szCs w:val="20"/>
        </w:rPr>
        <w:t>D. 暂停测量一次</w:t>
      </w:r>
    </w:p>
    <w:p w14:paraId="101339CA">
      <w:pPr>
        <w:rPr>
          <w:sz w:val="21"/>
          <w:szCs w:val="20"/>
        </w:rPr>
      </w:pPr>
      <w:r>
        <w:rPr>
          <w:b/>
          <w:color w:val="008000"/>
          <w:sz w:val="20"/>
          <w:szCs w:val="20"/>
        </w:rPr>
        <w:t>参考答案：A</w:t>
      </w:r>
    </w:p>
    <w:p w14:paraId="5156725C">
      <w:pPr>
        <w:rPr>
          <w:sz w:val="21"/>
          <w:szCs w:val="20"/>
        </w:rPr>
      </w:pPr>
      <w:r>
        <w:rPr>
          <w:b/>
          <w:sz w:val="21"/>
          <w:szCs w:val="20"/>
        </w:rPr>
        <w:t xml:space="preserve">137. </w:t>
      </w:r>
      <w:r>
        <w:rPr>
          <w:sz w:val="21"/>
          <w:szCs w:val="20"/>
        </w:rPr>
        <w:t>卧床照护对象呕吐时，头要偏向一侧，防止呕吐物引起（ ）</w:t>
      </w:r>
      <w:r>
        <w:rPr>
          <w:color w:val="808080"/>
          <w:sz w:val="16"/>
          <w:szCs w:val="20"/>
        </w:rPr>
        <w:t xml:space="preserve">  【单选题】</w:t>
      </w:r>
    </w:p>
    <w:p w14:paraId="665907EF">
      <w:pPr>
        <w:rPr>
          <w:sz w:val="21"/>
          <w:szCs w:val="20"/>
        </w:rPr>
      </w:pPr>
      <w:r>
        <w:rPr>
          <w:sz w:val="21"/>
          <w:szCs w:val="20"/>
        </w:rPr>
        <w:t>A. 噎食</w:t>
      </w:r>
    </w:p>
    <w:p w14:paraId="178E0B49">
      <w:pPr>
        <w:rPr>
          <w:sz w:val="21"/>
          <w:szCs w:val="20"/>
        </w:rPr>
      </w:pPr>
      <w:r>
        <w:rPr>
          <w:b/>
          <w:color w:val="FF0000"/>
          <w:sz w:val="21"/>
          <w:szCs w:val="20"/>
        </w:rPr>
        <w:t>B. 误吸</w:t>
      </w:r>
    </w:p>
    <w:p w14:paraId="797B84B4">
      <w:pPr>
        <w:rPr>
          <w:sz w:val="21"/>
          <w:szCs w:val="20"/>
        </w:rPr>
      </w:pPr>
      <w:r>
        <w:rPr>
          <w:sz w:val="21"/>
          <w:szCs w:val="20"/>
        </w:rPr>
        <w:t>C. 恶心</w:t>
      </w:r>
    </w:p>
    <w:p w14:paraId="5B7A799A">
      <w:pPr>
        <w:rPr>
          <w:sz w:val="21"/>
          <w:szCs w:val="20"/>
        </w:rPr>
      </w:pPr>
      <w:r>
        <w:rPr>
          <w:sz w:val="21"/>
          <w:szCs w:val="20"/>
        </w:rPr>
        <w:t>D. 呛咳</w:t>
      </w:r>
    </w:p>
    <w:p w14:paraId="5E824C04">
      <w:pPr>
        <w:rPr>
          <w:sz w:val="21"/>
          <w:szCs w:val="20"/>
        </w:rPr>
      </w:pPr>
      <w:r>
        <w:rPr>
          <w:b/>
          <w:color w:val="008000"/>
          <w:sz w:val="20"/>
          <w:szCs w:val="20"/>
        </w:rPr>
        <w:t>参考答案：B</w:t>
      </w:r>
    </w:p>
    <w:p w14:paraId="1FE85828">
      <w:pPr>
        <w:rPr>
          <w:sz w:val="21"/>
          <w:szCs w:val="20"/>
        </w:rPr>
      </w:pPr>
      <w:r>
        <w:rPr>
          <w:b/>
          <w:sz w:val="21"/>
          <w:szCs w:val="20"/>
        </w:rPr>
        <w:t xml:space="preserve">138. </w:t>
      </w:r>
      <w:r>
        <w:rPr>
          <w:sz w:val="21"/>
          <w:szCs w:val="20"/>
        </w:rPr>
        <w:t>患侧卧位时，对头部姿势的基本要求是（ ）</w:t>
      </w:r>
      <w:r>
        <w:rPr>
          <w:color w:val="808080"/>
          <w:sz w:val="16"/>
          <w:szCs w:val="20"/>
        </w:rPr>
        <w:t xml:space="preserve">  【单选题】</w:t>
      </w:r>
    </w:p>
    <w:p w14:paraId="758F749F">
      <w:pPr>
        <w:rPr>
          <w:sz w:val="21"/>
          <w:szCs w:val="20"/>
        </w:rPr>
      </w:pPr>
      <w:r>
        <w:rPr>
          <w:sz w:val="21"/>
          <w:szCs w:val="20"/>
        </w:rPr>
        <w:t>A. 头下垫高枕，强制向患侧扭转</w:t>
      </w:r>
    </w:p>
    <w:p w14:paraId="37FC5430">
      <w:pPr>
        <w:rPr>
          <w:sz w:val="21"/>
          <w:szCs w:val="20"/>
        </w:rPr>
      </w:pPr>
      <w:r>
        <w:rPr>
          <w:sz w:val="21"/>
          <w:szCs w:val="20"/>
        </w:rPr>
        <w:t>B. 头部不使用枕头，保持后仰</w:t>
      </w:r>
    </w:p>
    <w:p w14:paraId="3D1EA7CA">
      <w:pPr>
        <w:rPr>
          <w:sz w:val="21"/>
          <w:szCs w:val="20"/>
        </w:rPr>
      </w:pPr>
      <w:r>
        <w:rPr>
          <w:b/>
          <w:color w:val="FF0000"/>
          <w:sz w:val="21"/>
          <w:szCs w:val="20"/>
        </w:rPr>
        <w:t>C. 枕头高度适中，使头颈与躯干呈一直线，并稍向后仰</w:t>
      </w:r>
    </w:p>
    <w:p w14:paraId="22CEC6D0">
      <w:pPr>
        <w:rPr>
          <w:sz w:val="21"/>
          <w:szCs w:val="20"/>
        </w:rPr>
      </w:pPr>
      <w:r>
        <w:rPr>
          <w:sz w:val="21"/>
          <w:szCs w:val="20"/>
        </w:rPr>
        <w:t>D. 头部姿势无需特别关注</w:t>
      </w:r>
    </w:p>
    <w:p w14:paraId="782A85CC">
      <w:pPr>
        <w:rPr>
          <w:sz w:val="21"/>
          <w:szCs w:val="20"/>
        </w:rPr>
      </w:pPr>
      <w:r>
        <w:rPr>
          <w:b/>
          <w:color w:val="008000"/>
          <w:sz w:val="20"/>
          <w:szCs w:val="20"/>
        </w:rPr>
        <w:t>参考答案：C</w:t>
      </w:r>
    </w:p>
    <w:p w14:paraId="728C9CAC">
      <w:pPr>
        <w:rPr>
          <w:sz w:val="21"/>
          <w:szCs w:val="20"/>
        </w:rPr>
      </w:pPr>
      <w:r>
        <w:rPr>
          <w:b/>
          <w:sz w:val="21"/>
          <w:szCs w:val="20"/>
        </w:rPr>
        <w:t xml:space="preserve">139. </w:t>
      </w:r>
      <w:r>
        <w:rPr>
          <w:sz w:val="21"/>
          <w:szCs w:val="20"/>
        </w:rPr>
        <w:t>以人为本强调了人的重要性，重视人的价值和尊严，对此理解不正确的是（ ）</w:t>
      </w:r>
      <w:r>
        <w:rPr>
          <w:color w:val="808080"/>
          <w:sz w:val="16"/>
          <w:szCs w:val="20"/>
        </w:rPr>
        <w:t xml:space="preserve">  【单选题】</w:t>
      </w:r>
    </w:p>
    <w:p w14:paraId="77EF0868">
      <w:pPr>
        <w:rPr>
          <w:sz w:val="21"/>
          <w:szCs w:val="20"/>
        </w:rPr>
      </w:pPr>
      <w:r>
        <w:rPr>
          <w:sz w:val="21"/>
          <w:szCs w:val="20"/>
        </w:rPr>
        <w:t>A. 在照护服务中树立以照护对象为中心的理念</w:t>
      </w:r>
    </w:p>
    <w:p w14:paraId="2734942C">
      <w:pPr>
        <w:rPr>
          <w:sz w:val="21"/>
          <w:szCs w:val="20"/>
        </w:rPr>
      </w:pPr>
      <w:r>
        <w:rPr>
          <w:sz w:val="21"/>
          <w:szCs w:val="20"/>
        </w:rPr>
        <w:t>B. 为照护对象着想</w:t>
      </w:r>
    </w:p>
    <w:p w14:paraId="6D59141F">
      <w:pPr>
        <w:rPr>
          <w:sz w:val="21"/>
          <w:szCs w:val="20"/>
        </w:rPr>
      </w:pPr>
      <w:r>
        <w:rPr>
          <w:b/>
          <w:color w:val="FF0000"/>
          <w:sz w:val="21"/>
          <w:szCs w:val="20"/>
        </w:rPr>
        <w:t>C. 满足照护对象所有的需求</w:t>
      </w:r>
    </w:p>
    <w:p w14:paraId="1D94A46A">
      <w:pPr>
        <w:rPr>
          <w:sz w:val="21"/>
          <w:szCs w:val="20"/>
        </w:rPr>
      </w:pPr>
      <w:r>
        <w:rPr>
          <w:sz w:val="21"/>
          <w:szCs w:val="20"/>
        </w:rPr>
        <w:t>D. 切实提高照护对象的获得感</w:t>
      </w:r>
    </w:p>
    <w:p w14:paraId="1D9CC3D4">
      <w:pPr>
        <w:rPr>
          <w:sz w:val="21"/>
          <w:szCs w:val="20"/>
        </w:rPr>
      </w:pPr>
      <w:r>
        <w:rPr>
          <w:b/>
          <w:color w:val="008000"/>
          <w:sz w:val="20"/>
          <w:szCs w:val="20"/>
        </w:rPr>
        <w:t>参考答案：C</w:t>
      </w:r>
    </w:p>
    <w:p w14:paraId="4A3E140A">
      <w:pPr>
        <w:rPr>
          <w:sz w:val="21"/>
          <w:szCs w:val="20"/>
        </w:rPr>
      </w:pPr>
      <w:r>
        <w:rPr>
          <w:b/>
          <w:sz w:val="21"/>
          <w:szCs w:val="20"/>
        </w:rPr>
        <w:t xml:space="preserve">140. </w:t>
      </w:r>
      <w:r>
        <w:rPr>
          <w:sz w:val="21"/>
          <w:szCs w:val="20"/>
        </w:rPr>
        <w:t>在穿戴和脱卸防护用品的过程中，下列关于手卫生的描述正确的是（ ）</w:t>
      </w:r>
      <w:r>
        <w:rPr>
          <w:color w:val="808080"/>
          <w:sz w:val="16"/>
          <w:szCs w:val="20"/>
        </w:rPr>
        <w:t xml:space="preserve">  【单选题】</w:t>
      </w:r>
    </w:p>
    <w:p w14:paraId="344FA904">
      <w:pPr>
        <w:rPr>
          <w:sz w:val="21"/>
          <w:szCs w:val="20"/>
        </w:rPr>
      </w:pPr>
      <w:r>
        <w:rPr>
          <w:sz w:val="21"/>
          <w:szCs w:val="20"/>
        </w:rPr>
        <w:t>A. 只在穿戴前进行手卫生</w:t>
      </w:r>
    </w:p>
    <w:p w14:paraId="24C99046">
      <w:pPr>
        <w:rPr>
          <w:sz w:val="21"/>
          <w:szCs w:val="20"/>
        </w:rPr>
      </w:pPr>
      <w:r>
        <w:rPr>
          <w:sz w:val="21"/>
          <w:szCs w:val="20"/>
        </w:rPr>
        <w:t>B. 只在脱卸后进行手卫生</w:t>
      </w:r>
    </w:p>
    <w:p w14:paraId="129E667C">
      <w:pPr>
        <w:rPr>
          <w:sz w:val="21"/>
          <w:szCs w:val="20"/>
        </w:rPr>
      </w:pPr>
      <w:r>
        <w:rPr>
          <w:b/>
          <w:color w:val="FF0000"/>
          <w:sz w:val="21"/>
          <w:szCs w:val="20"/>
        </w:rPr>
        <w:t>C. 在穿戴和脱卸防护用品前后，以及接触照护对象前后，都应进行手卫生</w:t>
      </w:r>
    </w:p>
    <w:p w14:paraId="6D8319F5">
      <w:pPr>
        <w:rPr>
          <w:sz w:val="21"/>
          <w:szCs w:val="20"/>
        </w:rPr>
      </w:pPr>
      <w:r>
        <w:rPr>
          <w:sz w:val="21"/>
          <w:szCs w:val="20"/>
        </w:rPr>
        <w:t>D. 手卫生可以偶尔忽略</w:t>
      </w:r>
    </w:p>
    <w:p w14:paraId="6ACB989F">
      <w:pPr>
        <w:rPr>
          <w:sz w:val="21"/>
          <w:szCs w:val="20"/>
        </w:rPr>
      </w:pPr>
      <w:r>
        <w:rPr>
          <w:b/>
          <w:color w:val="008000"/>
          <w:sz w:val="20"/>
          <w:szCs w:val="20"/>
        </w:rPr>
        <w:t>参考答案：C</w:t>
      </w:r>
    </w:p>
    <w:p w14:paraId="7D667033">
      <w:pPr>
        <w:rPr>
          <w:sz w:val="21"/>
          <w:szCs w:val="20"/>
        </w:rPr>
      </w:pPr>
      <w:r>
        <w:rPr>
          <w:sz w:val="21"/>
          <w:szCs w:val="20"/>
        </w:rPr>
        <w:br w:type="page"/>
      </w:r>
    </w:p>
    <w:p w14:paraId="3A407170">
      <w:pPr>
        <w:rPr>
          <w:sz w:val="21"/>
          <w:szCs w:val="20"/>
        </w:rPr>
      </w:pPr>
      <w:r>
        <w:rPr>
          <w:b/>
          <w:sz w:val="21"/>
          <w:szCs w:val="20"/>
        </w:rPr>
        <w:t xml:space="preserve">141. </w:t>
      </w:r>
      <w:r>
        <w:rPr>
          <w:sz w:val="21"/>
          <w:szCs w:val="20"/>
        </w:rPr>
        <w:t>识别噎食照护中，照护对象的典型表现是（ ）</w:t>
      </w:r>
      <w:r>
        <w:rPr>
          <w:color w:val="808080"/>
          <w:sz w:val="16"/>
          <w:szCs w:val="20"/>
        </w:rPr>
        <w:t xml:space="preserve">  【单选题】</w:t>
      </w:r>
    </w:p>
    <w:p w14:paraId="7FE2F779">
      <w:pPr>
        <w:rPr>
          <w:sz w:val="21"/>
          <w:szCs w:val="20"/>
        </w:rPr>
      </w:pPr>
      <w:r>
        <w:rPr>
          <w:b/>
          <w:color w:val="FF0000"/>
          <w:sz w:val="21"/>
          <w:szCs w:val="20"/>
        </w:rPr>
        <w:t>A. 剧烈咳嗽、呼吸困难</w:t>
      </w:r>
    </w:p>
    <w:p w14:paraId="323FE309">
      <w:pPr>
        <w:rPr>
          <w:sz w:val="21"/>
          <w:szCs w:val="20"/>
        </w:rPr>
      </w:pPr>
      <w:r>
        <w:rPr>
          <w:sz w:val="21"/>
          <w:szCs w:val="20"/>
        </w:rPr>
        <w:t>B. 食欲下降</w:t>
      </w:r>
    </w:p>
    <w:p w14:paraId="78E41362">
      <w:pPr>
        <w:rPr>
          <w:sz w:val="21"/>
          <w:szCs w:val="20"/>
        </w:rPr>
      </w:pPr>
      <w:r>
        <w:rPr>
          <w:sz w:val="21"/>
          <w:szCs w:val="20"/>
        </w:rPr>
        <w:t>C. 呕吐</w:t>
      </w:r>
    </w:p>
    <w:p w14:paraId="2B34C14C">
      <w:pPr>
        <w:rPr>
          <w:sz w:val="21"/>
          <w:szCs w:val="20"/>
        </w:rPr>
      </w:pPr>
      <w:r>
        <w:rPr>
          <w:sz w:val="21"/>
          <w:szCs w:val="20"/>
        </w:rPr>
        <w:t>D. 腹痛</w:t>
      </w:r>
    </w:p>
    <w:p w14:paraId="33EDC156">
      <w:pPr>
        <w:rPr>
          <w:sz w:val="21"/>
          <w:szCs w:val="20"/>
        </w:rPr>
      </w:pPr>
      <w:r>
        <w:rPr>
          <w:b/>
          <w:color w:val="008000"/>
          <w:sz w:val="20"/>
          <w:szCs w:val="20"/>
        </w:rPr>
        <w:t>参考答案：A</w:t>
      </w:r>
    </w:p>
    <w:p w14:paraId="3A5079AE">
      <w:pPr>
        <w:rPr>
          <w:sz w:val="21"/>
          <w:szCs w:val="20"/>
        </w:rPr>
      </w:pPr>
      <w:r>
        <w:rPr>
          <w:b/>
          <w:sz w:val="21"/>
          <w:szCs w:val="20"/>
        </w:rPr>
        <w:t xml:space="preserve">142. </w:t>
      </w:r>
      <w:r>
        <w:rPr>
          <w:sz w:val="21"/>
          <w:szCs w:val="20"/>
        </w:rPr>
        <w:t>高血压和冠心病老年照护对象每日食盐的摄入量应控制在（ ）</w:t>
      </w:r>
      <w:r>
        <w:rPr>
          <w:color w:val="808080"/>
          <w:sz w:val="16"/>
          <w:szCs w:val="20"/>
        </w:rPr>
        <w:t xml:space="preserve">  【单选题】</w:t>
      </w:r>
    </w:p>
    <w:p w14:paraId="3F0E983C">
      <w:pPr>
        <w:rPr>
          <w:sz w:val="21"/>
          <w:szCs w:val="20"/>
        </w:rPr>
      </w:pPr>
      <w:r>
        <w:rPr>
          <w:b/>
          <w:color w:val="FF0000"/>
          <w:sz w:val="21"/>
          <w:szCs w:val="20"/>
        </w:rPr>
        <w:t>A. 2克~3克</w:t>
      </w:r>
    </w:p>
    <w:p w14:paraId="7CA0179B">
      <w:pPr>
        <w:rPr>
          <w:sz w:val="21"/>
          <w:szCs w:val="20"/>
        </w:rPr>
      </w:pPr>
      <w:r>
        <w:rPr>
          <w:sz w:val="21"/>
          <w:szCs w:val="20"/>
        </w:rPr>
        <w:t>B. 5克左右</w:t>
      </w:r>
    </w:p>
    <w:p w14:paraId="3B78476F">
      <w:pPr>
        <w:rPr>
          <w:sz w:val="21"/>
          <w:szCs w:val="20"/>
        </w:rPr>
      </w:pPr>
      <w:r>
        <w:rPr>
          <w:sz w:val="21"/>
          <w:szCs w:val="20"/>
        </w:rPr>
        <w:t>C. 8克左右</w:t>
      </w:r>
    </w:p>
    <w:p w14:paraId="4C20A887">
      <w:pPr>
        <w:rPr>
          <w:sz w:val="21"/>
          <w:szCs w:val="20"/>
        </w:rPr>
      </w:pPr>
      <w:r>
        <w:rPr>
          <w:sz w:val="21"/>
          <w:szCs w:val="20"/>
        </w:rPr>
        <w:t>D. 10克左右</w:t>
      </w:r>
    </w:p>
    <w:p w14:paraId="5C366144">
      <w:pPr>
        <w:rPr>
          <w:sz w:val="21"/>
          <w:szCs w:val="20"/>
        </w:rPr>
      </w:pPr>
      <w:r>
        <w:rPr>
          <w:b/>
          <w:color w:val="008000"/>
          <w:sz w:val="20"/>
          <w:szCs w:val="20"/>
        </w:rPr>
        <w:t>参考答案：A</w:t>
      </w:r>
    </w:p>
    <w:p w14:paraId="61B1D221">
      <w:pPr>
        <w:rPr>
          <w:sz w:val="21"/>
          <w:szCs w:val="20"/>
        </w:rPr>
      </w:pPr>
      <w:r>
        <w:rPr>
          <w:b/>
          <w:sz w:val="21"/>
          <w:szCs w:val="20"/>
        </w:rPr>
        <w:t xml:space="preserve">143. </w:t>
      </w:r>
      <w:r>
        <w:rPr>
          <w:sz w:val="21"/>
          <w:szCs w:val="20"/>
        </w:rPr>
        <w:t>坐便器要符合照护对象特点，便于照护对象坐起，应比正常人使用的高（ ）</w:t>
      </w:r>
      <w:r>
        <w:rPr>
          <w:color w:val="808080"/>
          <w:sz w:val="16"/>
          <w:szCs w:val="20"/>
        </w:rPr>
        <w:t xml:space="preserve">  【单选题】</w:t>
      </w:r>
    </w:p>
    <w:p w14:paraId="60B82A07">
      <w:pPr>
        <w:rPr>
          <w:sz w:val="21"/>
          <w:szCs w:val="20"/>
        </w:rPr>
      </w:pPr>
      <w:r>
        <w:rPr>
          <w:sz w:val="21"/>
          <w:szCs w:val="20"/>
        </w:rPr>
        <w:t>A. 1～2厘米</w:t>
      </w:r>
    </w:p>
    <w:p w14:paraId="41839DED">
      <w:pPr>
        <w:rPr>
          <w:sz w:val="21"/>
          <w:szCs w:val="20"/>
        </w:rPr>
      </w:pPr>
      <w:r>
        <w:rPr>
          <w:b/>
          <w:color w:val="FF0000"/>
          <w:sz w:val="21"/>
          <w:szCs w:val="20"/>
        </w:rPr>
        <w:t>B. 2～3厘米</w:t>
      </w:r>
    </w:p>
    <w:p w14:paraId="535D7649">
      <w:pPr>
        <w:rPr>
          <w:sz w:val="21"/>
          <w:szCs w:val="20"/>
        </w:rPr>
      </w:pPr>
      <w:r>
        <w:rPr>
          <w:sz w:val="21"/>
          <w:szCs w:val="20"/>
        </w:rPr>
        <w:t>C. 3～4厘米</w:t>
      </w:r>
    </w:p>
    <w:p w14:paraId="54D09A86">
      <w:pPr>
        <w:rPr>
          <w:sz w:val="21"/>
          <w:szCs w:val="20"/>
        </w:rPr>
      </w:pPr>
      <w:r>
        <w:rPr>
          <w:sz w:val="21"/>
          <w:szCs w:val="20"/>
        </w:rPr>
        <w:t>D. 4～5厘米</w:t>
      </w:r>
    </w:p>
    <w:p w14:paraId="14A09873">
      <w:pPr>
        <w:rPr>
          <w:sz w:val="21"/>
          <w:szCs w:val="20"/>
        </w:rPr>
      </w:pPr>
      <w:r>
        <w:rPr>
          <w:b/>
          <w:color w:val="008000"/>
          <w:sz w:val="20"/>
          <w:szCs w:val="20"/>
        </w:rPr>
        <w:t>参考答案：B</w:t>
      </w:r>
    </w:p>
    <w:p w14:paraId="7D3988A3">
      <w:pPr>
        <w:rPr>
          <w:sz w:val="21"/>
          <w:szCs w:val="20"/>
        </w:rPr>
      </w:pPr>
      <w:r>
        <w:rPr>
          <w:b/>
          <w:sz w:val="21"/>
          <w:szCs w:val="20"/>
        </w:rPr>
        <w:t xml:space="preserve">144. </w:t>
      </w:r>
      <w:r>
        <w:rPr>
          <w:sz w:val="21"/>
          <w:szCs w:val="20"/>
        </w:rPr>
        <w:t>糖尿病照护对象出现高血糖时，可自行增加降糖药剂量，直到血糖恢复正常</w:t>
      </w:r>
      <w:r>
        <w:rPr>
          <w:color w:val="808080"/>
          <w:sz w:val="16"/>
          <w:szCs w:val="20"/>
        </w:rPr>
        <w:t xml:space="preserve">  【判断题】</w:t>
      </w:r>
    </w:p>
    <w:p w14:paraId="15F892FC">
      <w:pPr>
        <w:rPr>
          <w:sz w:val="21"/>
          <w:szCs w:val="20"/>
        </w:rPr>
      </w:pPr>
      <w:r>
        <w:rPr>
          <w:sz w:val="21"/>
          <w:szCs w:val="20"/>
        </w:rPr>
        <w:t>A. 正确</w:t>
      </w:r>
    </w:p>
    <w:p w14:paraId="77933FE8">
      <w:pPr>
        <w:rPr>
          <w:sz w:val="21"/>
          <w:szCs w:val="20"/>
        </w:rPr>
      </w:pPr>
      <w:r>
        <w:rPr>
          <w:b/>
          <w:color w:val="FF0000"/>
          <w:sz w:val="21"/>
          <w:szCs w:val="20"/>
        </w:rPr>
        <w:t>B. 错误</w:t>
      </w:r>
    </w:p>
    <w:p w14:paraId="78ABC965">
      <w:pPr>
        <w:rPr>
          <w:sz w:val="21"/>
          <w:szCs w:val="20"/>
        </w:rPr>
      </w:pPr>
      <w:r>
        <w:rPr>
          <w:b/>
          <w:color w:val="008000"/>
          <w:sz w:val="20"/>
          <w:szCs w:val="20"/>
        </w:rPr>
        <w:t>参考答案：B</w:t>
      </w:r>
    </w:p>
    <w:p w14:paraId="47CCE73C">
      <w:pPr>
        <w:rPr>
          <w:sz w:val="21"/>
          <w:szCs w:val="20"/>
        </w:rPr>
      </w:pPr>
      <w:r>
        <w:rPr>
          <w:b/>
          <w:sz w:val="21"/>
          <w:szCs w:val="20"/>
        </w:rPr>
        <w:t xml:space="preserve">145. </w:t>
      </w:r>
      <w:r>
        <w:rPr>
          <w:sz w:val="21"/>
          <w:szCs w:val="20"/>
        </w:rPr>
        <w:t>测脉搏时将（ ）指端并排放在动脉上，压力大小以能摸清楚动脉搏动为限</w:t>
      </w:r>
      <w:r>
        <w:rPr>
          <w:color w:val="808080"/>
          <w:sz w:val="16"/>
          <w:szCs w:val="20"/>
        </w:rPr>
        <w:t xml:space="preserve">  【单选题】</w:t>
      </w:r>
    </w:p>
    <w:p w14:paraId="46A97C48">
      <w:pPr>
        <w:rPr>
          <w:sz w:val="21"/>
          <w:szCs w:val="20"/>
        </w:rPr>
      </w:pPr>
      <w:r>
        <w:rPr>
          <w:sz w:val="21"/>
          <w:szCs w:val="20"/>
        </w:rPr>
        <w:t>A. 无名指、拇指、食指</w:t>
      </w:r>
    </w:p>
    <w:p w14:paraId="396B19F0">
      <w:pPr>
        <w:rPr>
          <w:sz w:val="21"/>
          <w:szCs w:val="20"/>
        </w:rPr>
      </w:pPr>
      <w:r>
        <w:rPr>
          <w:sz w:val="21"/>
          <w:szCs w:val="20"/>
        </w:rPr>
        <w:t>B. 食指、无名指、拇指</w:t>
      </w:r>
    </w:p>
    <w:p w14:paraId="3EAD437B">
      <w:pPr>
        <w:rPr>
          <w:sz w:val="21"/>
          <w:szCs w:val="20"/>
        </w:rPr>
      </w:pPr>
      <w:r>
        <w:rPr>
          <w:sz w:val="21"/>
          <w:szCs w:val="20"/>
        </w:rPr>
        <w:t>C. 中指、小智、无名指</w:t>
      </w:r>
    </w:p>
    <w:p w14:paraId="2D5815FC">
      <w:pPr>
        <w:rPr>
          <w:sz w:val="21"/>
          <w:szCs w:val="20"/>
        </w:rPr>
      </w:pPr>
      <w:r>
        <w:rPr>
          <w:b/>
          <w:color w:val="FF0000"/>
          <w:sz w:val="21"/>
          <w:szCs w:val="20"/>
        </w:rPr>
        <w:t>D. 食指、中指、无名指</w:t>
      </w:r>
    </w:p>
    <w:p w14:paraId="4489EEF0">
      <w:pPr>
        <w:rPr>
          <w:sz w:val="21"/>
          <w:szCs w:val="20"/>
        </w:rPr>
      </w:pPr>
      <w:r>
        <w:rPr>
          <w:b/>
          <w:color w:val="008000"/>
          <w:sz w:val="20"/>
          <w:szCs w:val="20"/>
        </w:rPr>
        <w:t>参考答案：D</w:t>
      </w:r>
    </w:p>
    <w:p w14:paraId="42C196A7">
      <w:pPr>
        <w:rPr>
          <w:sz w:val="21"/>
          <w:szCs w:val="20"/>
        </w:rPr>
      </w:pPr>
      <w:r>
        <w:rPr>
          <w:b/>
          <w:sz w:val="21"/>
          <w:szCs w:val="20"/>
        </w:rPr>
        <w:t xml:space="preserve">146. </w:t>
      </w:r>
      <w:r>
        <w:rPr>
          <w:sz w:val="21"/>
          <w:szCs w:val="20"/>
        </w:rPr>
        <w:t>长护师协助照护对象进水时，水温应控制在（ ）</w:t>
      </w:r>
      <w:r>
        <w:rPr>
          <w:color w:val="808080"/>
          <w:sz w:val="16"/>
          <w:szCs w:val="20"/>
        </w:rPr>
        <w:t xml:space="preserve">  【单选题】</w:t>
      </w:r>
    </w:p>
    <w:p w14:paraId="69589CBD">
      <w:pPr>
        <w:rPr>
          <w:sz w:val="21"/>
          <w:szCs w:val="20"/>
        </w:rPr>
      </w:pPr>
      <w:r>
        <w:rPr>
          <w:sz w:val="21"/>
          <w:szCs w:val="20"/>
        </w:rPr>
        <w:t>A. 30～35℃</w:t>
      </w:r>
    </w:p>
    <w:p w14:paraId="2D8AB5C5">
      <w:pPr>
        <w:rPr>
          <w:sz w:val="21"/>
          <w:szCs w:val="20"/>
        </w:rPr>
      </w:pPr>
      <w:r>
        <w:rPr>
          <w:b/>
          <w:color w:val="FF0000"/>
          <w:sz w:val="21"/>
          <w:szCs w:val="20"/>
        </w:rPr>
        <w:t>B. 38～40℃</w:t>
      </w:r>
    </w:p>
    <w:p w14:paraId="527339DE">
      <w:pPr>
        <w:rPr>
          <w:sz w:val="21"/>
          <w:szCs w:val="20"/>
        </w:rPr>
      </w:pPr>
      <w:r>
        <w:rPr>
          <w:sz w:val="21"/>
          <w:szCs w:val="20"/>
        </w:rPr>
        <w:t>C. 45～50℃</w:t>
      </w:r>
    </w:p>
    <w:p w14:paraId="2C2B78D2">
      <w:pPr>
        <w:rPr>
          <w:sz w:val="21"/>
          <w:szCs w:val="20"/>
        </w:rPr>
      </w:pPr>
      <w:r>
        <w:rPr>
          <w:sz w:val="21"/>
          <w:szCs w:val="20"/>
        </w:rPr>
        <w:t>D. 室温</w:t>
      </w:r>
    </w:p>
    <w:p w14:paraId="65F5FDA4">
      <w:pPr>
        <w:rPr>
          <w:sz w:val="21"/>
          <w:szCs w:val="20"/>
        </w:rPr>
      </w:pPr>
      <w:r>
        <w:rPr>
          <w:b/>
          <w:color w:val="008000"/>
          <w:sz w:val="20"/>
          <w:szCs w:val="20"/>
        </w:rPr>
        <w:t>参考答案：B</w:t>
      </w:r>
    </w:p>
    <w:p w14:paraId="26EA3ADF">
      <w:pPr>
        <w:rPr>
          <w:sz w:val="21"/>
          <w:szCs w:val="20"/>
        </w:rPr>
      </w:pPr>
      <w:r>
        <w:rPr>
          <w:b/>
          <w:sz w:val="21"/>
          <w:szCs w:val="20"/>
        </w:rPr>
        <w:t xml:space="preserve">147. </w:t>
      </w:r>
      <w:r>
        <w:rPr>
          <w:sz w:val="21"/>
          <w:szCs w:val="20"/>
        </w:rPr>
        <w:t>进食辅具适用于的情形是（ ）</w:t>
      </w:r>
      <w:r>
        <w:rPr>
          <w:color w:val="808080"/>
          <w:sz w:val="16"/>
          <w:szCs w:val="20"/>
        </w:rPr>
        <w:t xml:space="preserve">  【单选题】</w:t>
      </w:r>
    </w:p>
    <w:p w14:paraId="7FD83AFC">
      <w:pPr>
        <w:rPr>
          <w:sz w:val="21"/>
          <w:szCs w:val="20"/>
        </w:rPr>
      </w:pPr>
      <w:r>
        <w:rPr>
          <w:sz w:val="21"/>
          <w:szCs w:val="20"/>
        </w:rPr>
        <w:t>A. 因消化系统问题需要改变进食方式的人</w:t>
      </w:r>
    </w:p>
    <w:p w14:paraId="2EC0A0A6">
      <w:pPr>
        <w:rPr>
          <w:sz w:val="21"/>
          <w:szCs w:val="20"/>
        </w:rPr>
      </w:pPr>
      <w:r>
        <w:rPr>
          <w:sz w:val="21"/>
          <w:szCs w:val="20"/>
        </w:rPr>
        <w:t>B. 经常更换饮食习惯、对普通餐具适应不佳的人</w:t>
      </w:r>
    </w:p>
    <w:p w14:paraId="2CB94132">
      <w:pPr>
        <w:rPr>
          <w:sz w:val="21"/>
          <w:szCs w:val="20"/>
        </w:rPr>
      </w:pPr>
      <w:r>
        <w:rPr>
          <w:sz w:val="21"/>
          <w:szCs w:val="20"/>
        </w:rPr>
        <w:t>C. 有轻微手部颤抖，但能够正常控制普通餐具的个人</w:t>
      </w:r>
    </w:p>
    <w:p w14:paraId="58AD3630">
      <w:pPr>
        <w:rPr>
          <w:sz w:val="21"/>
          <w:szCs w:val="20"/>
        </w:rPr>
      </w:pPr>
      <w:r>
        <w:rPr>
          <w:b/>
          <w:color w:val="FF0000"/>
          <w:sz w:val="21"/>
          <w:szCs w:val="20"/>
        </w:rPr>
        <w:t>D. 因大脑、神经变性疾患或年龄相关变化引发的进食和吞咽障碍</w:t>
      </w:r>
    </w:p>
    <w:p w14:paraId="0186E80A">
      <w:pPr>
        <w:rPr>
          <w:sz w:val="21"/>
          <w:szCs w:val="20"/>
        </w:rPr>
      </w:pPr>
      <w:r>
        <w:rPr>
          <w:b/>
          <w:color w:val="008000"/>
          <w:sz w:val="20"/>
          <w:szCs w:val="20"/>
        </w:rPr>
        <w:t>参考答案：D</w:t>
      </w:r>
    </w:p>
    <w:p w14:paraId="3483B0A4">
      <w:pPr>
        <w:rPr>
          <w:sz w:val="21"/>
          <w:szCs w:val="20"/>
        </w:rPr>
      </w:pPr>
      <w:r>
        <w:rPr>
          <w:b/>
          <w:sz w:val="21"/>
          <w:szCs w:val="20"/>
        </w:rPr>
        <w:t xml:space="preserve">148. </w:t>
      </w:r>
      <w:r>
        <w:rPr>
          <w:sz w:val="21"/>
          <w:szCs w:val="20"/>
        </w:rPr>
        <w:t>关于使用降糖药物正确的是（ ）</w:t>
      </w:r>
      <w:r>
        <w:rPr>
          <w:color w:val="808080"/>
          <w:sz w:val="16"/>
          <w:szCs w:val="20"/>
        </w:rPr>
        <w:t xml:space="preserve">  【单选题】</w:t>
      </w:r>
    </w:p>
    <w:p w14:paraId="08BB16ED">
      <w:pPr>
        <w:rPr>
          <w:sz w:val="21"/>
          <w:szCs w:val="20"/>
        </w:rPr>
      </w:pPr>
      <w:r>
        <w:rPr>
          <w:sz w:val="21"/>
          <w:szCs w:val="20"/>
        </w:rPr>
        <w:t>A. 想什么时候吃药就什么时候吃</w:t>
      </w:r>
    </w:p>
    <w:p w14:paraId="1E2DCDA7">
      <w:pPr>
        <w:rPr>
          <w:sz w:val="21"/>
          <w:szCs w:val="20"/>
        </w:rPr>
      </w:pPr>
      <w:r>
        <w:rPr>
          <w:b/>
          <w:color w:val="FF0000"/>
          <w:sz w:val="21"/>
          <w:szCs w:val="20"/>
        </w:rPr>
        <w:t>B. 必须要听从医生的建议，不要随便改变药物的剂量</w:t>
      </w:r>
    </w:p>
    <w:p w14:paraId="40010DF3">
      <w:pPr>
        <w:rPr>
          <w:sz w:val="21"/>
          <w:szCs w:val="20"/>
        </w:rPr>
      </w:pPr>
      <w:r>
        <w:rPr>
          <w:sz w:val="21"/>
          <w:szCs w:val="20"/>
        </w:rPr>
        <w:t>C. 想吃什么药就吃什么药</w:t>
      </w:r>
    </w:p>
    <w:p w14:paraId="70591766">
      <w:pPr>
        <w:rPr>
          <w:sz w:val="21"/>
          <w:szCs w:val="20"/>
        </w:rPr>
      </w:pPr>
      <w:r>
        <w:rPr>
          <w:sz w:val="21"/>
          <w:szCs w:val="20"/>
        </w:rPr>
        <w:t>D. 自己决定要打多少胰岛素</w:t>
      </w:r>
    </w:p>
    <w:p w14:paraId="0C19EB17">
      <w:pPr>
        <w:rPr>
          <w:sz w:val="21"/>
          <w:szCs w:val="20"/>
        </w:rPr>
      </w:pPr>
      <w:r>
        <w:rPr>
          <w:b/>
          <w:color w:val="008000"/>
          <w:sz w:val="20"/>
          <w:szCs w:val="20"/>
        </w:rPr>
        <w:t>参考答案：B</w:t>
      </w:r>
    </w:p>
    <w:p w14:paraId="7F47BCD5">
      <w:pPr>
        <w:rPr>
          <w:sz w:val="21"/>
          <w:szCs w:val="20"/>
        </w:rPr>
      </w:pPr>
      <w:r>
        <w:rPr>
          <w:b/>
          <w:sz w:val="21"/>
          <w:szCs w:val="20"/>
        </w:rPr>
        <w:t xml:space="preserve">149. </w:t>
      </w:r>
      <w:r>
        <w:rPr>
          <w:sz w:val="21"/>
          <w:szCs w:val="20"/>
        </w:rPr>
        <w:t>倾倒排泄物后，长护师应立即清洗和消毒便器</w:t>
      </w:r>
      <w:r>
        <w:rPr>
          <w:color w:val="808080"/>
          <w:sz w:val="16"/>
          <w:szCs w:val="20"/>
        </w:rPr>
        <w:t xml:space="preserve">  【判断题】</w:t>
      </w:r>
    </w:p>
    <w:p w14:paraId="145AC472">
      <w:pPr>
        <w:rPr>
          <w:sz w:val="21"/>
          <w:szCs w:val="20"/>
        </w:rPr>
      </w:pPr>
      <w:r>
        <w:rPr>
          <w:b/>
          <w:color w:val="FF0000"/>
          <w:sz w:val="21"/>
          <w:szCs w:val="20"/>
        </w:rPr>
        <w:t>A. 正确</w:t>
      </w:r>
    </w:p>
    <w:p w14:paraId="0CDFF847">
      <w:pPr>
        <w:rPr>
          <w:sz w:val="21"/>
          <w:szCs w:val="20"/>
        </w:rPr>
      </w:pPr>
      <w:r>
        <w:rPr>
          <w:sz w:val="21"/>
          <w:szCs w:val="20"/>
        </w:rPr>
        <w:t>B. 错误</w:t>
      </w:r>
    </w:p>
    <w:p w14:paraId="13B72523">
      <w:pPr>
        <w:rPr>
          <w:sz w:val="21"/>
          <w:szCs w:val="20"/>
        </w:rPr>
      </w:pPr>
      <w:r>
        <w:rPr>
          <w:b/>
          <w:color w:val="008000"/>
          <w:sz w:val="20"/>
          <w:szCs w:val="20"/>
        </w:rPr>
        <w:t>参考答案：A</w:t>
      </w:r>
    </w:p>
    <w:p w14:paraId="2D135672">
      <w:pPr>
        <w:rPr>
          <w:sz w:val="21"/>
          <w:szCs w:val="20"/>
        </w:rPr>
      </w:pPr>
      <w:r>
        <w:rPr>
          <w:b/>
          <w:sz w:val="21"/>
          <w:szCs w:val="20"/>
        </w:rPr>
        <w:t xml:space="preserve">150. </w:t>
      </w:r>
      <w:r>
        <w:rPr>
          <w:sz w:val="21"/>
          <w:szCs w:val="20"/>
        </w:rPr>
        <w:t>测量血糖不需要用到的是（ ）</w:t>
      </w:r>
      <w:r>
        <w:rPr>
          <w:color w:val="808080"/>
          <w:sz w:val="16"/>
          <w:szCs w:val="20"/>
        </w:rPr>
        <w:t xml:space="preserve">  【单选题】</w:t>
      </w:r>
    </w:p>
    <w:p w14:paraId="71C420DF">
      <w:pPr>
        <w:rPr>
          <w:sz w:val="21"/>
          <w:szCs w:val="20"/>
        </w:rPr>
      </w:pPr>
      <w:r>
        <w:rPr>
          <w:sz w:val="21"/>
          <w:szCs w:val="20"/>
        </w:rPr>
        <w:t>A. 采血针</w:t>
      </w:r>
    </w:p>
    <w:p w14:paraId="2137AE6D">
      <w:pPr>
        <w:rPr>
          <w:sz w:val="21"/>
          <w:szCs w:val="20"/>
        </w:rPr>
      </w:pPr>
      <w:r>
        <w:rPr>
          <w:sz w:val="21"/>
          <w:szCs w:val="20"/>
        </w:rPr>
        <w:t>B. 血糖试纸</w:t>
      </w:r>
    </w:p>
    <w:p w14:paraId="25169335">
      <w:pPr>
        <w:rPr>
          <w:sz w:val="21"/>
          <w:szCs w:val="20"/>
        </w:rPr>
      </w:pPr>
      <w:r>
        <w:rPr>
          <w:b/>
          <w:color w:val="FF0000"/>
          <w:sz w:val="21"/>
          <w:szCs w:val="20"/>
        </w:rPr>
        <w:t>C. 碘伏</w:t>
      </w:r>
    </w:p>
    <w:p w14:paraId="08B8580C">
      <w:pPr>
        <w:rPr>
          <w:sz w:val="21"/>
          <w:szCs w:val="20"/>
        </w:rPr>
      </w:pPr>
      <w:r>
        <w:rPr>
          <w:sz w:val="21"/>
          <w:szCs w:val="20"/>
        </w:rPr>
        <w:t>D. 75%酒精</w:t>
      </w:r>
    </w:p>
    <w:p w14:paraId="0504DA6C">
      <w:pPr>
        <w:rPr>
          <w:sz w:val="21"/>
          <w:szCs w:val="20"/>
        </w:rPr>
      </w:pPr>
      <w:r>
        <w:rPr>
          <w:b/>
          <w:color w:val="008000"/>
          <w:sz w:val="20"/>
          <w:szCs w:val="20"/>
        </w:rPr>
        <w:t>参考答案：C</w:t>
      </w:r>
    </w:p>
    <w:p w14:paraId="72893F45">
      <w:pPr>
        <w:rPr>
          <w:sz w:val="21"/>
          <w:szCs w:val="20"/>
        </w:rPr>
      </w:pPr>
      <w:r>
        <w:rPr>
          <w:sz w:val="21"/>
          <w:szCs w:val="20"/>
        </w:rPr>
        <w:br w:type="page"/>
      </w:r>
    </w:p>
    <w:p w14:paraId="24085BCE">
      <w:pPr>
        <w:rPr>
          <w:sz w:val="21"/>
          <w:szCs w:val="20"/>
        </w:rPr>
      </w:pPr>
      <w:r>
        <w:rPr>
          <w:b/>
          <w:sz w:val="21"/>
          <w:szCs w:val="20"/>
        </w:rPr>
        <w:t xml:space="preserve">151. </w:t>
      </w:r>
      <w:r>
        <w:rPr>
          <w:sz w:val="21"/>
          <w:szCs w:val="20"/>
        </w:rPr>
        <w:t>协助截瘫照护对象翻身时，应遵循“由下至上”的原则，先移动下肢，再移动上半身</w:t>
      </w:r>
      <w:r>
        <w:rPr>
          <w:color w:val="808080"/>
          <w:sz w:val="16"/>
          <w:szCs w:val="20"/>
        </w:rPr>
        <w:t xml:space="preserve">  【判断题】</w:t>
      </w:r>
    </w:p>
    <w:p w14:paraId="02485037">
      <w:pPr>
        <w:rPr>
          <w:sz w:val="21"/>
          <w:szCs w:val="20"/>
        </w:rPr>
      </w:pPr>
      <w:r>
        <w:rPr>
          <w:sz w:val="21"/>
          <w:szCs w:val="20"/>
        </w:rPr>
        <w:t>A. 正确</w:t>
      </w:r>
    </w:p>
    <w:p w14:paraId="6615128B">
      <w:pPr>
        <w:rPr>
          <w:sz w:val="21"/>
          <w:szCs w:val="20"/>
        </w:rPr>
      </w:pPr>
      <w:r>
        <w:rPr>
          <w:b/>
          <w:color w:val="FF0000"/>
          <w:sz w:val="21"/>
          <w:szCs w:val="20"/>
        </w:rPr>
        <w:t>B. 错误</w:t>
      </w:r>
    </w:p>
    <w:p w14:paraId="6DCE655A">
      <w:pPr>
        <w:rPr>
          <w:sz w:val="21"/>
          <w:szCs w:val="20"/>
        </w:rPr>
      </w:pPr>
      <w:r>
        <w:rPr>
          <w:b/>
          <w:color w:val="008000"/>
          <w:sz w:val="20"/>
          <w:szCs w:val="20"/>
        </w:rPr>
        <w:t>参考答案：B</w:t>
      </w:r>
    </w:p>
    <w:p w14:paraId="25553B76">
      <w:pPr>
        <w:rPr>
          <w:sz w:val="21"/>
          <w:szCs w:val="20"/>
        </w:rPr>
      </w:pPr>
      <w:r>
        <w:rPr>
          <w:b/>
          <w:sz w:val="21"/>
          <w:szCs w:val="20"/>
        </w:rPr>
        <w:t xml:space="preserve">152. </w:t>
      </w:r>
      <w:r>
        <w:rPr>
          <w:sz w:val="21"/>
          <w:szCs w:val="20"/>
        </w:rPr>
        <w:t>如果照护对象坐位自主进食速度过慢，长护师应（ ）</w:t>
      </w:r>
      <w:r>
        <w:rPr>
          <w:color w:val="808080"/>
          <w:sz w:val="16"/>
          <w:szCs w:val="20"/>
        </w:rPr>
        <w:t xml:space="preserve">  【单选题】</w:t>
      </w:r>
    </w:p>
    <w:p w14:paraId="727B475E">
      <w:pPr>
        <w:rPr>
          <w:sz w:val="21"/>
          <w:szCs w:val="20"/>
        </w:rPr>
      </w:pPr>
      <w:r>
        <w:rPr>
          <w:sz w:val="21"/>
          <w:szCs w:val="20"/>
        </w:rPr>
        <w:t>A. 大声呵斥</w:t>
      </w:r>
    </w:p>
    <w:p w14:paraId="293E6FDC">
      <w:pPr>
        <w:rPr>
          <w:sz w:val="21"/>
          <w:szCs w:val="20"/>
        </w:rPr>
      </w:pPr>
      <w:r>
        <w:rPr>
          <w:sz w:val="21"/>
          <w:szCs w:val="20"/>
        </w:rPr>
        <w:t>B. 协助喂饭</w:t>
      </w:r>
    </w:p>
    <w:p w14:paraId="36197C2F">
      <w:pPr>
        <w:rPr>
          <w:sz w:val="21"/>
          <w:szCs w:val="20"/>
        </w:rPr>
      </w:pPr>
      <w:r>
        <w:rPr>
          <w:b/>
          <w:color w:val="FF0000"/>
          <w:sz w:val="21"/>
          <w:szCs w:val="20"/>
        </w:rPr>
        <w:t>C. 适当提醒</w:t>
      </w:r>
    </w:p>
    <w:p w14:paraId="31186396">
      <w:pPr>
        <w:rPr>
          <w:sz w:val="21"/>
          <w:szCs w:val="20"/>
        </w:rPr>
      </w:pPr>
      <w:r>
        <w:rPr>
          <w:sz w:val="21"/>
          <w:szCs w:val="20"/>
        </w:rPr>
        <w:t>D. 不闻不问</w:t>
      </w:r>
    </w:p>
    <w:p w14:paraId="7743B2E3">
      <w:pPr>
        <w:rPr>
          <w:sz w:val="21"/>
          <w:szCs w:val="20"/>
        </w:rPr>
      </w:pPr>
      <w:r>
        <w:rPr>
          <w:b/>
          <w:color w:val="008000"/>
          <w:sz w:val="20"/>
          <w:szCs w:val="20"/>
        </w:rPr>
        <w:t>参考答案：C</w:t>
      </w:r>
    </w:p>
    <w:p w14:paraId="192E19C7">
      <w:pPr>
        <w:rPr>
          <w:sz w:val="21"/>
          <w:szCs w:val="20"/>
        </w:rPr>
      </w:pPr>
      <w:r>
        <w:rPr>
          <w:b/>
          <w:sz w:val="21"/>
          <w:szCs w:val="20"/>
        </w:rPr>
        <w:t xml:space="preserve">153. </w:t>
      </w:r>
      <w:r>
        <w:rPr>
          <w:sz w:val="21"/>
          <w:szCs w:val="20"/>
        </w:rPr>
        <w:t>便失禁的照护对象应按需使用护理垫或纸尿裤，以下关于便失禁的描述不正确的是（ ）</w:t>
      </w:r>
      <w:r>
        <w:rPr>
          <w:color w:val="808080"/>
          <w:sz w:val="16"/>
          <w:szCs w:val="20"/>
        </w:rPr>
        <w:t xml:space="preserve">  【单选题】</w:t>
      </w:r>
    </w:p>
    <w:p w14:paraId="1A2E53FD">
      <w:pPr>
        <w:rPr>
          <w:sz w:val="21"/>
          <w:szCs w:val="20"/>
        </w:rPr>
      </w:pPr>
      <w:r>
        <w:rPr>
          <w:sz w:val="21"/>
          <w:szCs w:val="20"/>
        </w:rPr>
        <w:t>A. 便失禁指排便不受意识控制</w:t>
      </w:r>
    </w:p>
    <w:p w14:paraId="441664B4">
      <w:pPr>
        <w:rPr>
          <w:sz w:val="21"/>
          <w:szCs w:val="20"/>
        </w:rPr>
      </w:pPr>
      <w:r>
        <w:rPr>
          <w:sz w:val="21"/>
          <w:szCs w:val="20"/>
        </w:rPr>
        <w:t>B. 照护对象可能在毫无知觉的情况下排便</w:t>
      </w:r>
    </w:p>
    <w:p w14:paraId="676634F1">
      <w:pPr>
        <w:rPr>
          <w:sz w:val="21"/>
          <w:szCs w:val="20"/>
        </w:rPr>
      </w:pPr>
      <w:r>
        <w:rPr>
          <w:sz w:val="21"/>
          <w:szCs w:val="20"/>
        </w:rPr>
        <w:t>C. 肛门括约肌失去控制能力是便失禁的原因</w:t>
      </w:r>
    </w:p>
    <w:p w14:paraId="7F332E04">
      <w:pPr>
        <w:rPr>
          <w:sz w:val="21"/>
          <w:szCs w:val="20"/>
        </w:rPr>
      </w:pPr>
      <w:r>
        <w:rPr>
          <w:b/>
          <w:color w:val="FF0000"/>
          <w:sz w:val="21"/>
          <w:szCs w:val="20"/>
        </w:rPr>
        <w:t>D. 肢体神经功能障碍可导致便失禁</w:t>
      </w:r>
    </w:p>
    <w:p w14:paraId="743BBE50">
      <w:pPr>
        <w:rPr>
          <w:sz w:val="21"/>
          <w:szCs w:val="20"/>
        </w:rPr>
      </w:pPr>
      <w:r>
        <w:rPr>
          <w:b/>
          <w:color w:val="008000"/>
          <w:sz w:val="20"/>
          <w:szCs w:val="20"/>
        </w:rPr>
        <w:t>参考答案：D</w:t>
      </w:r>
    </w:p>
    <w:p w14:paraId="40BDD094">
      <w:pPr>
        <w:rPr>
          <w:sz w:val="21"/>
          <w:szCs w:val="20"/>
        </w:rPr>
      </w:pPr>
      <w:r>
        <w:rPr>
          <w:b/>
          <w:sz w:val="21"/>
          <w:szCs w:val="20"/>
        </w:rPr>
        <w:t xml:space="preserve">154. </w:t>
      </w:r>
      <w:r>
        <w:rPr>
          <w:sz w:val="21"/>
          <w:szCs w:val="20"/>
        </w:rPr>
        <w:t>常用功能体位安放注意事项不正确的是（ ）</w:t>
      </w:r>
      <w:r>
        <w:rPr>
          <w:color w:val="808080"/>
          <w:sz w:val="16"/>
          <w:szCs w:val="20"/>
        </w:rPr>
        <w:t xml:space="preserve">  【单选题】</w:t>
      </w:r>
    </w:p>
    <w:p w14:paraId="0CC5781D">
      <w:pPr>
        <w:rPr>
          <w:sz w:val="21"/>
          <w:szCs w:val="20"/>
        </w:rPr>
      </w:pPr>
      <w:r>
        <w:rPr>
          <w:sz w:val="21"/>
          <w:szCs w:val="20"/>
        </w:rPr>
        <w:t>A. 轮换体位</w:t>
      </w:r>
    </w:p>
    <w:p w14:paraId="3E4F9A25">
      <w:pPr>
        <w:rPr>
          <w:sz w:val="21"/>
          <w:szCs w:val="20"/>
        </w:rPr>
      </w:pPr>
      <w:r>
        <w:rPr>
          <w:sz w:val="21"/>
          <w:szCs w:val="20"/>
        </w:rPr>
        <w:t>B. 支撑与垫高</w:t>
      </w:r>
    </w:p>
    <w:p w14:paraId="73E51200">
      <w:pPr>
        <w:rPr>
          <w:sz w:val="21"/>
          <w:szCs w:val="20"/>
        </w:rPr>
      </w:pPr>
      <w:r>
        <w:rPr>
          <w:sz w:val="21"/>
          <w:szCs w:val="20"/>
        </w:rPr>
        <w:t>C. 避免压迫</w:t>
      </w:r>
    </w:p>
    <w:p w14:paraId="7A73BF9A">
      <w:pPr>
        <w:rPr>
          <w:sz w:val="21"/>
          <w:szCs w:val="20"/>
        </w:rPr>
      </w:pPr>
      <w:r>
        <w:rPr>
          <w:b/>
          <w:color w:val="FF0000"/>
          <w:sz w:val="21"/>
          <w:szCs w:val="20"/>
        </w:rPr>
        <w:t>D. 固定体位</w:t>
      </w:r>
    </w:p>
    <w:p w14:paraId="5308921B">
      <w:pPr>
        <w:rPr>
          <w:sz w:val="21"/>
          <w:szCs w:val="20"/>
        </w:rPr>
      </w:pPr>
      <w:r>
        <w:rPr>
          <w:b/>
          <w:color w:val="008000"/>
          <w:sz w:val="20"/>
          <w:szCs w:val="20"/>
        </w:rPr>
        <w:t>参考答案：D</w:t>
      </w:r>
    </w:p>
    <w:p w14:paraId="5B6F7A8C">
      <w:pPr>
        <w:rPr>
          <w:sz w:val="21"/>
          <w:szCs w:val="20"/>
        </w:rPr>
      </w:pPr>
      <w:r>
        <w:rPr>
          <w:b/>
          <w:sz w:val="21"/>
          <w:szCs w:val="20"/>
        </w:rPr>
        <w:t xml:space="preserve">155. </w:t>
      </w:r>
      <w:r>
        <w:rPr>
          <w:sz w:val="21"/>
          <w:szCs w:val="20"/>
        </w:rPr>
        <w:t>炎热的夏季，为使照护对象凉爽舒适，可以（ ）</w:t>
      </w:r>
      <w:r>
        <w:rPr>
          <w:color w:val="808080"/>
          <w:sz w:val="16"/>
          <w:szCs w:val="20"/>
        </w:rPr>
        <w:t xml:space="preserve">  【单选题】</w:t>
      </w:r>
    </w:p>
    <w:p w14:paraId="251022A4">
      <w:pPr>
        <w:rPr>
          <w:sz w:val="21"/>
          <w:szCs w:val="20"/>
        </w:rPr>
      </w:pPr>
      <w:r>
        <w:rPr>
          <w:b/>
          <w:color w:val="FF0000"/>
          <w:sz w:val="21"/>
          <w:szCs w:val="20"/>
        </w:rPr>
        <w:t>A. 适当剪短头发便于散热</w:t>
      </w:r>
    </w:p>
    <w:p w14:paraId="31628890">
      <w:pPr>
        <w:rPr>
          <w:sz w:val="21"/>
          <w:szCs w:val="20"/>
        </w:rPr>
      </w:pPr>
      <w:r>
        <w:rPr>
          <w:sz w:val="21"/>
          <w:szCs w:val="20"/>
        </w:rPr>
        <w:t>B. 直接剃光头</w:t>
      </w:r>
    </w:p>
    <w:p w14:paraId="311E4A99">
      <w:pPr>
        <w:rPr>
          <w:sz w:val="21"/>
          <w:szCs w:val="20"/>
        </w:rPr>
      </w:pPr>
      <w:r>
        <w:rPr>
          <w:sz w:val="21"/>
          <w:szCs w:val="20"/>
        </w:rPr>
        <w:t>C. 留长发便于保暖</w:t>
      </w:r>
    </w:p>
    <w:p w14:paraId="2BE8E182">
      <w:pPr>
        <w:rPr>
          <w:sz w:val="21"/>
          <w:szCs w:val="20"/>
        </w:rPr>
      </w:pPr>
      <w:r>
        <w:rPr>
          <w:sz w:val="21"/>
          <w:szCs w:val="20"/>
        </w:rPr>
        <w:t>D. 减少洗发次数避免着凉</w:t>
      </w:r>
    </w:p>
    <w:p w14:paraId="100DDBFB">
      <w:pPr>
        <w:rPr>
          <w:sz w:val="21"/>
          <w:szCs w:val="20"/>
        </w:rPr>
      </w:pPr>
      <w:r>
        <w:rPr>
          <w:b/>
          <w:color w:val="008000"/>
          <w:sz w:val="20"/>
          <w:szCs w:val="20"/>
        </w:rPr>
        <w:t>参考答案：A</w:t>
      </w:r>
    </w:p>
    <w:p w14:paraId="7265E779">
      <w:pPr>
        <w:rPr>
          <w:sz w:val="21"/>
          <w:szCs w:val="20"/>
        </w:rPr>
      </w:pPr>
      <w:r>
        <w:rPr>
          <w:b/>
          <w:sz w:val="21"/>
          <w:szCs w:val="20"/>
        </w:rPr>
        <w:t xml:space="preserve">156. </w:t>
      </w:r>
      <w:r>
        <w:rPr>
          <w:sz w:val="21"/>
          <w:szCs w:val="20"/>
        </w:rPr>
        <w:t>长护师服务过程中的注意事项，错误的是（ ）</w:t>
      </w:r>
      <w:r>
        <w:rPr>
          <w:color w:val="808080"/>
          <w:sz w:val="16"/>
          <w:szCs w:val="20"/>
        </w:rPr>
        <w:t xml:space="preserve">  【单选题】</w:t>
      </w:r>
    </w:p>
    <w:p w14:paraId="6031A8FE">
      <w:pPr>
        <w:rPr>
          <w:sz w:val="21"/>
          <w:szCs w:val="20"/>
        </w:rPr>
      </w:pPr>
      <w:r>
        <w:rPr>
          <w:sz w:val="21"/>
          <w:szCs w:val="20"/>
        </w:rPr>
        <w:t>A. 注意为照护对象保暖</w:t>
      </w:r>
    </w:p>
    <w:p w14:paraId="163AF35E">
      <w:pPr>
        <w:rPr>
          <w:sz w:val="21"/>
          <w:szCs w:val="20"/>
        </w:rPr>
      </w:pPr>
      <w:r>
        <w:rPr>
          <w:sz w:val="21"/>
          <w:szCs w:val="20"/>
        </w:rPr>
        <w:t>B. 一旦出现异常情况，应立即停止操作</w:t>
      </w:r>
    </w:p>
    <w:p w14:paraId="368AE696">
      <w:pPr>
        <w:rPr>
          <w:sz w:val="21"/>
          <w:szCs w:val="20"/>
        </w:rPr>
      </w:pPr>
      <w:r>
        <w:rPr>
          <w:b/>
          <w:color w:val="FF0000"/>
          <w:sz w:val="21"/>
          <w:szCs w:val="20"/>
        </w:rPr>
        <w:t>C. 可适当接受照护对象及其家属的馈赠</w:t>
      </w:r>
    </w:p>
    <w:p w14:paraId="6362242A">
      <w:pPr>
        <w:rPr>
          <w:sz w:val="21"/>
          <w:szCs w:val="20"/>
        </w:rPr>
      </w:pPr>
      <w:r>
        <w:rPr>
          <w:sz w:val="21"/>
          <w:szCs w:val="20"/>
        </w:rPr>
        <w:t>D. 注意时间管理，合理安排服务时间</w:t>
      </w:r>
    </w:p>
    <w:p w14:paraId="79C31736">
      <w:pPr>
        <w:rPr>
          <w:sz w:val="21"/>
          <w:szCs w:val="20"/>
        </w:rPr>
      </w:pPr>
      <w:r>
        <w:rPr>
          <w:b/>
          <w:color w:val="008000"/>
          <w:sz w:val="20"/>
          <w:szCs w:val="20"/>
        </w:rPr>
        <w:t>参考答案：C</w:t>
      </w:r>
    </w:p>
    <w:p w14:paraId="451AD81B">
      <w:pPr>
        <w:rPr>
          <w:sz w:val="21"/>
          <w:szCs w:val="20"/>
        </w:rPr>
      </w:pPr>
      <w:r>
        <w:rPr>
          <w:b/>
          <w:sz w:val="21"/>
          <w:szCs w:val="20"/>
        </w:rPr>
        <w:t xml:space="preserve">157. </w:t>
      </w:r>
      <w:r>
        <w:rPr>
          <w:sz w:val="21"/>
          <w:szCs w:val="20"/>
        </w:rPr>
        <w:t>不需用戴手套的情景是（ ）</w:t>
      </w:r>
      <w:r>
        <w:rPr>
          <w:color w:val="808080"/>
          <w:sz w:val="16"/>
          <w:szCs w:val="20"/>
        </w:rPr>
        <w:t xml:space="preserve">  【单选题】</w:t>
      </w:r>
    </w:p>
    <w:p w14:paraId="04D0FCCA">
      <w:pPr>
        <w:rPr>
          <w:sz w:val="21"/>
          <w:szCs w:val="20"/>
        </w:rPr>
      </w:pPr>
      <w:r>
        <w:rPr>
          <w:sz w:val="21"/>
          <w:szCs w:val="20"/>
        </w:rPr>
        <w:t>A. 清洁</w:t>
      </w:r>
    </w:p>
    <w:p w14:paraId="7AE9B559">
      <w:pPr>
        <w:rPr>
          <w:sz w:val="21"/>
          <w:szCs w:val="20"/>
        </w:rPr>
      </w:pPr>
      <w:r>
        <w:rPr>
          <w:sz w:val="21"/>
          <w:szCs w:val="20"/>
        </w:rPr>
        <w:t>B. 喂食</w:t>
      </w:r>
    </w:p>
    <w:p w14:paraId="12555DC0">
      <w:pPr>
        <w:rPr>
          <w:sz w:val="21"/>
          <w:szCs w:val="20"/>
        </w:rPr>
      </w:pPr>
      <w:r>
        <w:rPr>
          <w:b/>
          <w:color w:val="FF0000"/>
          <w:sz w:val="21"/>
          <w:szCs w:val="20"/>
        </w:rPr>
        <w:t>C. 使用手机</w:t>
      </w:r>
    </w:p>
    <w:p w14:paraId="1B8C8BEB">
      <w:pPr>
        <w:rPr>
          <w:sz w:val="21"/>
          <w:szCs w:val="20"/>
        </w:rPr>
      </w:pPr>
      <w:r>
        <w:rPr>
          <w:sz w:val="21"/>
          <w:szCs w:val="20"/>
        </w:rPr>
        <w:t>D. 更换尿布</w:t>
      </w:r>
    </w:p>
    <w:p w14:paraId="31342D21">
      <w:pPr>
        <w:rPr>
          <w:sz w:val="21"/>
          <w:szCs w:val="20"/>
        </w:rPr>
      </w:pPr>
      <w:r>
        <w:rPr>
          <w:b/>
          <w:color w:val="008000"/>
          <w:sz w:val="20"/>
          <w:szCs w:val="20"/>
        </w:rPr>
        <w:t>参考答案：C</w:t>
      </w:r>
    </w:p>
    <w:p w14:paraId="5C870CD5">
      <w:pPr>
        <w:rPr>
          <w:sz w:val="21"/>
          <w:szCs w:val="20"/>
        </w:rPr>
      </w:pPr>
      <w:r>
        <w:rPr>
          <w:b/>
          <w:sz w:val="21"/>
          <w:szCs w:val="20"/>
        </w:rPr>
        <w:t xml:space="preserve">158. </w:t>
      </w:r>
      <w:r>
        <w:rPr>
          <w:sz w:val="21"/>
          <w:szCs w:val="20"/>
        </w:rPr>
        <w:t>良肢位摆放只需在白天进行，夜间无需调整</w:t>
      </w:r>
      <w:r>
        <w:rPr>
          <w:color w:val="808080"/>
          <w:sz w:val="16"/>
          <w:szCs w:val="20"/>
        </w:rPr>
        <w:t xml:space="preserve">  【判断题】</w:t>
      </w:r>
    </w:p>
    <w:p w14:paraId="1CB773F3">
      <w:pPr>
        <w:rPr>
          <w:sz w:val="21"/>
          <w:szCs w:val="20"/>
        </w:rPr>
      </w:pPr>
      <w:r>
        <w:rPr>
          <w:sz w:val="21"/>
          <w:szCs w:val="20"/>
        </w:rPr>
        <w:t>A. 正确</w:t>
      </w:r>
    </w:p>
    <w:p w14:paraId="12049EA1">
      <w:pPr>
        <w:rPr>
          <w:sz w:val="21"/>
          <w:szCs w:val="20"/>
        </w:rPr>
      </w:pPr>
      <w:r>
        <w:rPr>
          <w:b/>
          <w:color w:val="FF0000"/>
          <w:sz w:val="21"/>
          <w:szCs w:val="20"/>
        </w:rPr>
        <w:t>B. 错误</w:t>
      </w:r>
    </w:p>
    <w:p w14:paraId="75C76066">
      <w:pPr>
        <w:rPr>
          <w:sz w:val="21"/>
          <w:szCs w:val="20"/>
        </w:rPr>
      </w:pPr>
      <w:r>
        <w:rPr>
          <w:b/>
          <w:color w:val="008000"/>
          <w:sz w:val="20"/>
          <w:szCs w:val="20"/>
        </w:rPr>
        <w:t>参考答案：B</w:t>
      </w:r>
    </w:p>
    <w:p w14:paraId="406C9BC2">
      <w:pPr>
        <w:rPr>
          <w:sz w:val="21"/>
          <w:szCs w:val="20"/>
        </w:rPr>
      </w:pPr>
      <w:r>
        <w:rPr>
          <w:b/>
          <w:sz w:val="21"/>
          <w:szCs w:val="20"/>
        </w:rPr>
        <w:t xml:space="preserve">159. </w:t>
      </w:r>
      <w:r>
        <w:rPr>
          <w:sz w:val="21"/>
          <w:szCs w:val="20"/>
        </w:rPr>
        <w:t>戴好手套后，双手可随意接触身体其他部位，只要不接触污染物即可</w:t>
      </w:r>
      <w:r>
        <w:rPr>
          <w:color w:val="808080"/>
          <w:sz w:val="16"/>
          <w:szCs w:val="20"/>
        </w:rPr>
        <w:t xml:space="preserve">  【判断题】</w:t>
      </w:r>
    </w:p>
    <w:p w14:paraId="723846C3">
      <w:pPr>
        <w:rPr>
          <w:sz w:val="21"/>
          <w:szCs w:val="20"/>
        </w:rPr>
      </w:pPr>
      <w:r>
        <w:rPr>
          <w:sz w:val="21"/>
          <w:szCs w:val="20"/>
        </w:rPr>
        <w:t>A. 正确</w:t>
      </w:r>
    </w:p>
    <w:p w14:paraId="245EA2C8">
      <w:pPr>
        <w:rPr>
          <w:sz w:val="21"/>
          <w:szCs w:val="20"/>
        </w:rPr>
      </w:pPr>
      <w:r>
        <w:rPr>
          <w:b/>
          <w:color w:val="FF0000"/>
          <w:sz w:val="21"/>
          <w:szCs w:val="20"/>
        </w:rPr>
        <w:t>B. 错误</w:t>
      </w:r>
    </w:p>
    <w:p w14:paraId="7A43CD98">
      <w:pPr>
        <w:rPr>
          <w:sz w:val="21"/>
          <w:szCs w:val="20"/>
        </w:rPr>
      </w:pPr>
      <w:r>
        <w:rPr>
          <w:b/>
          <w:color w:val="008000"/>
          <w:sz w:val="20"/>
          <w:szCs w:val="20"/>
        </w:rPr>
        <w:t>参考答案：B</w:t>
      </w:r>
    </w:p>
    <w:p w14:paraId="13DB09F1">
      <w:pPr>
        <w:rPr>
          <w:sz w:val="21"/>
          <w:szCs w:val="20"/>
        </w:rPr>
      </w:pPr>
      <w:r>
        <w:rPr>
          <w:b/>
          <w:sz w:val="21"/>
          <w:szCs w:val="20"/>
        </w:rPr>
        <w:t xml:space="preserve">160. </w:t>
      </w:r>
      <w:r>
        <w:rPr>
          <w:sz w:val="21"/>
          <w:szCs w:val="20"/>
        </w:rPr>
        <w:t>长护师协助照护对象良肢位摆放仰卧位时，手心向上</w:t>
      </w:r>
      <w:r>
        <w:rPr>
          <w:color w:val="808080"/>
          <w:sz w:val="16"/>
          <w:szCs w:val="20"/>
        </w:rPr>
        <w:t xml:space="preserve">  【判断题】</w:t>
      </w:r>
    </w:p>
    <w:p w14:paraId="65A2FBEC">
      <w:pPr>
        <w:rPr>
          <w:sz w:val="21"/>
          <w:szCs w:val="20"/>
        </w:rPr>
      </w:pPr>
      <w:r>
        <w:rPr>
          <w:sz w:val="21"/>
          <w:szCs w:val="20"/>
        </w:rPr>
        <w:t>A. 正确</w:t>
      </w:r>
    </w:p>
    <w:p w14:paraId="69595750">
      <w:pPr>
        <w:rPr>
          <w:sz w:val="21"/>
          <w:szCs w:val="20"/>
        </w:rPr>
      </w:pPr>
      <w:r>
        <w:rPr>
          <w:b/>
          <w:color w:val="FF0000"/>
          <w:sz w:val="21"/>
          <w:szCs w:val="20"/>
        </w:rPr>
        <w:t>B. 错误</w:t>
      </w:r>
    </w:p>
    <w:p w14:paraId="31FDA2FF">
      <w:pPr>
        <w:rPr>
          <w:sz w:val="21"/>
          <w:szCs w:val="20"/>
        </w:rPr>
      </w:pPr>
      <w:r>
        <w:rPr>
          <w:b/>
          <w:color w:val="008000"/>
          <w:sz w:val="20"/>
          <w:szCs w:val="20"/>
        </w:rPr>
        <w:t>参考答案：B</w:t>
      </w:r>
    </w:p>
    <w:p w14:paraId="6D979796">
      <w:pPr>
        <w:rPr>
          <w:sz w:val="21"/>
          <w:szCs w:val="20"/>
        </w:rPr>
      </w:pPr>
      <w:r>
        <w:rPr>
          <w:sz w:val="21"/>
          <w:szCs w:val="20"/>
        </w:rPr>
        <w:br w:type="page"/>
      </w:r>
    </w:p>
    <w:p w14:paraId="0FFA09AD">
      <w:pPr>
        <w:rPr>
          <w:sz w:val="21"/>
          <w:szCs w:val="20"/>
        </w:rPr>
      </w:pPr>
      <w:r>
        <w:rPr>
          <w:b/>
          <w:sz w:val="21"/>
          <w:szCs w:val="20"/>
        </w:rPr>
        <w:t xml:space="preserve">161. </w:t>
      </w:r>
      <w:r>
        <w:rPr>
          <w:sz w:val="21"/>
          <w:szCs w:val="20"/>
        </w:rPr>
        <w:t>以下食物中，不适合为侧卧位照护对象喂食的是（ ）</w:t>
      </w:r>
      <w:r>
        <w:rPr>
          <w:color w:val="808080"/>
          <w:sz w:val="16"/>
          <w:szCs w:val="20"/>
        </w:rPr>
        <w:t xml:space="preserve">  【单选题】</w:t>
      </w:r>
    </w:p>
    <w:p w14:paraId="0235D522">
      <w:pPr>
        <w:rPr>
          <w:sz w:val="21"/>
          <w:szCs w:val="20"/>
        </w:rPr>
      </w:pPr>
      <w:r>
        <w:rPr>
          <w:sz w:val="21"/>
          <w:szCs w:val="20"/>
        </w:rPr>
        <w:t>A. 米糊</w:t>
      </w:r>
    </w:p>
    <w:p w14:paraId="579C59AB">
      <w:pPr>
        <w:rPr>
          <w:sz w:val="21"/>
          <w:szCs w:val="20"/>
        </w:rPr>
      </w:pPr>
      <w:r>
        <w:rPr>
          <w:sz w:val="21"/>
          <w:szCs w:val="20"/>
        </w:rPr>
        <w:t>B. 蒸蛋</w:t>
      </w:r>
    </w:p>
    <w:p w14:paraId="22CC3031">
      <w:pPr>
        <w:rPr>
          <w:sz w:val="21"/>
          <w:szCs w:val="20"/>
        </w:rPr>
      </w:pPr>
      <w:r>
        <w:rPr>
          <w:b/>
          <w:color w:val="FF0000"/>
          <w:sz w:val="21"/>
          <w:szCs w:val="20"/>
        </w:rPr>
        <w:t>C. 坚果</w:t>
      </w:r>
    </w:p>
    <w:p w14:paraId="2B699F97">
      <w:pPr>
        <w:rPr>
          <w:sz w:val="21"/>
          <w:szCs w:val="20"/>
        </w:rPr>
      </w:pPr>
      <w:r>
        <w:rPr>
          <w:sz w:val="21"/>
          <w:szCs w:val="20"/>
        </w:rPr>
        <w:t>D. 蛋汤</w:t>
      </w:r>
    </w:p>
    <w:p w14:paraId="3D1ECFF5">
      <w:pPr>
        <w:rPr>
          <w:sz w:val="21"/>
          <w:szCs w:val="20"/>
        </w:rPr>
      </w:pPr>
      <w:r>
        <w:rPr>
          <w:b/>
          <w:color w:val="008000"/>
          <w:sz w:val="20"/>
          <w:szCs w:val="20"/>
        </w:rPr>
        <w:t>参考答案：C</w:t>
      </w:r>
    </w:p>
    <w:p w14:paraId="1AFD3618">
      <w:pPr>
        <w:rPr>
          <w:sz w:val="21"/>
          <w:szCs w:val="20"/>
        </w:rPr>
      </w:pPr>
      <w:r>
        <w:rPr>
          <w:b/>
          <w:sz w:val="21"/>
          <w:szCs w:val="20"/>
        </w:rPr>
        <w:t xml:space="preserve">162. </w:t>
      </w:r>
      <w:r>
        <w:rPr>
          <w:sz w:val="21"/>
          <w:szCs w:val="20"/>
        </w:rPr>
        <w:t>劳动者享有平等的就业权利和就业机会，描述的劳动就业原则是（ ）</w:t>
      </w:r>
      <w:r>
        <w:rPr>
          <w:color w:val="808080"/>
          <w:sz w:val="16"/>
          <w:szCs w:val="20"/>
        </w:rPr>
        <w:t xml:space="preserve">  【单选题】</w:t>
      </w:r>
    </w:p>
    <w:p w14:paraId="3E790322">
      <w:pPr>
        <w:rPr>
          <w:sz w:val="21"/>
          <w:szCs w:val="20"/>
        </w:rPr>
      </w:pPr>
      <w:r>
        <w:rPr>
          <w:sz w:val="21"/>
          <w:szCs w:val="20"/>
        </w:rPr>
        <w:t>A. 国家促进就业</w:t>
      </w:r>
    </w:p>
    <w:p w14:paraId="27EF60D8">
      <w:pPr>
        <w:rPr>
          <w:sz w:val="21"/>
          <w:szCs w:val="20"/>
        </w:rPr>
      </w:pPr>
      <w:r>
        <w:rPr>
          <w:b/>
          <w:color w:val="FF0000"/>
          <w:sz w:val="21"/>
          <w:szCs w:val="20"/>
        </w:rPr>
        <w:t>B. 平等就业</w:t>
      </w:r>
    </w:p>
    <w:p w14:paraId="0E0B3256">
      <w:pPr>
        <w:rPr>
          <w:sz w:val="21"/>
          <w:szCs w:val="20"/>
        </w:rPr>
      </w:pPr>
      <w:r>
        <w:rPr>
          <w:sz w:val="21"/>
          <w:szCs w:val="20"/>
        </w:rPr>
        <w:t>C. 劳动竞争就业</w:t>
      </w:r>
    </w:p>
    <w:p w14:paraId="09AA4E90">
      <w:pPr>
        <w:rPr>
          <w:sz w:val="21"/>
          <w:szCs w:val="20"/>
        </w:rPr>
      </w:pPr>
      <w:r>
        <w:rPr>
          <w:sz w:val="21"/>
          <w:szCs w:val="20"/>
        </w:rPr>
        <w:t>D. 照顾特殊群体人员就业</w:t>
      </w:r>
    </w:p>
    <w:p w14:paraId="7091B0DF">
      <w:pPr>
        <w:rPr>
          <w:sz w:val="21"/>
          <w:szCs w:val="20"/>
        </w:rPr>
      </w:pPr>
      <w:r>
        <w:rPr>
          <w:b/>
          <w:color w:val="008000"/>
          <w:sz w:val="20"/>
          <w:szCs w:val="20"/>
        </w:rPr>
        <w:t>参考答案：B</w:t>
      </w:r>
    </w:p>
    <w:p w14:paraId="0ACB5D21">
      <w:pPr>
        <w:rPr>
          <w:sz w:val="21"/>
          <w:szCs w:val="20"/>
        </w:rPr>
      </w:pPr>
      <w:r>
        <w:rPr>
          <w:b/>
          <w:sz w:val="21"/>
          <w:szCs w:val="20"/>
        </w:rPr>
        <w:t xml:space="preserve">163. </w:t>
      </w:r>
      <w:r>
        <w:rPr>
          <w:sz w:val="21"/>
          <w:szCs w:val="20"/>
        </w:rPr>
        <w:t>照护对象尿液气味呈氨臭味，长护师应做好相关异常情况记录</w:t>
      </w:r>
      <w:r>
        <w:rPr>
          <w:color w:val="808080"/>
          <w:sz w:val="16"/>
          <w:szCs w:val="20"/>
        </w:rPr>
        <w:t xml:space="preserve">  【判断题】</w:t>
      </w:r>
    </w:p>
    <w:p w14:paraId="4A5F2805">
      <w:pPr>
        <w:rPr>
          <w:sz w:val="21"/>
          <w:szCs w:val="20"/>
        </w:rPr>
      </w:pPr>
      <w:r>
        <w:rPr>
          <w:b/>
          <w:color w:val="FF0000"/>
          <w:sz w:val="21"/>
          <w:szCs w:val="20"/>
        </w:rPr>
        <w:t>A. 正确</w:t>
      </w:r>
    </w:p>
    <w:p w14:paraId="082DE8A5">
      <w:pPr>
        <w:rPr>
          <w:sz w:val="21"/>
          <w:szCs w:val="20"/>
        </w:rPr>
      </w:pPr>
      <w:r>
        <w:rPr>
          <w:sz w:val="21"/>
          <w:szCs w:val="20"/>
        </w:rPr>
        <w:t>B. 错误</w:t>
      </w:r>
    </w:p>
    <w:p w14:paraId="61B3A3DA">
      <w:pPr>
        <w:rPr>
          <w:sz w:val="21"/>
          <w:szCs w:val="20"/>
        </w:rPr>
      </w:pPr>
      <w:r>
        <w:rPr>
          <w:b/>
          <w:color w:val="008000"/>
          <w:sz w:val="20"/>
          <w:szCs w:val="20"/>
        </w:rPr>
        <w:t>参考答案：A</w:t>
      </w:r>
    </w:p>
    <w:p w14:paraId="5D978853">
      <w:pPr>
        <w:rPr>
          <w:sz w:val="21"/>
          <w:szCs w:val="20"/>
        </w:rPr>
      </w:pPr>
      <w:r>
        <w:rPr>
          <w:b/>
          <w:sz w:val="21"/>
          <w:szCs w:val="20"/>
        </w:rPr>
        <w:t xml:space="preserve">164. </w:t>
      </w:r>
      <w:r>
        <w:rPr>
          <w:sz w:val="21"/>
          <w:szCs w:val="20"/>
        </w:rPr>
        <w:t>训练时，手部康复训练球应置于（ ）的位置</w:t>
      </w:r>
      <w:r>
        <w:rPr>
          <w:color w:val="808080"/>
          <w:sz w:val="16"/>
          <w:szCs w:val="20"/>
        </w:rPr>
        <w:t xml:space="preserve">  【单选题】</w:t>
      </w:r>
    </w:p>
    <w:p w14:paraId="7419A795">
      <w:pPr>
        <w:rPr>
          <w:sz w:val="21"/>
          <w:szCs w:val="20"/>
        </w:rPr>
      </w:pPr>
      <w:r>
        <w:rPr>
          <w:sz w:val="21"/>
          <w:szCs w:val="20"/>
        </w:rPr>
        <w:t>A. 手腕</w:t>
      </w:r>
    </w:p>
    <w:p w14:paraId="7DE6D9FC">
      <w:pPr>
        <w:rPr>
          <w:sz w:val="21"/>
          <w:szCs w:val="20"/>
        </w:rPr>
      </w:pPr>
      <w:r>
        <w:rPr>
          <w:sz w:val="21"/>
          <w:szCs w:val="20"/>
        </w:rPr>
        <w:t>B. 指尖</w:t>
      </w:r>
    </w:p>
    <w:p w14:paraId="7BF06A28">
      <w:pPr>
        <w:rPr>
          <w:sz w:val="21"/>
          <w:szCs w:val="20"/>
        </w:rPr>
      </w:pPr>
      <w:r>
        <w:rPr>
          <w:b/>
          <w:color w:val="FF0000"/>
          <w:sz w:val="21"/>
          <w:szCs w:val="20"/>
        </w:rPr>
        <w:t>C. 掌心</w:t>
      </w:r>
    </w:p>
    <w:p w14:paraId="2E5D592C">
      <w:pPr>
        <w:rPr>
          <w:sz w:val="21"/>
          <w:szCs w:val="20"/>
        </w:rPr>
      </w:pPr>
      <w:r>
        <w:rPr>
          <w:sz w:val="21"/>
          <w:szCs w:val="20"/>
        </w:rPr>
        <w:t>D. 手背</w:t>
      </w:r>
    </w:p>
    <w:p w14:paraId="6D9A9A59">
      <w:pPr>
        <w:rPr>
          <w:sz w:val="21"/>
          <w:szCs w:val="20"/>
        </w:rPr>
      </w:pPr>
      <w:r>
        <w:rPr>
          <w:b/>
          <w:color w:val="008000"/>
          <w:sz w:val="20"/>
          <w:szCs w:val="20"/>
        </w:rPr>
        <w:t>参考答案：C</w:t>
      </w:r>
    </w:p>
    <w:p w14:paraId="38ED0C72">
      <w:pPr>
        <w:rPr>
          <w:sz w:val="21"/>
          <w:szCs w:val="20"/>
        </w:rPr>
      </w:pPr>
      <w:r>
        <w:rPr>
          <w:b/>
          <w:sz w:val="21"/>
          <w:szCs w:val="20"/>
        </w:rPr>
        <w:t xml:space="preserve">165. </w:t>
      </w:r>
      <w:r>
        <w:rPr>
          <w:sz w:val="21"/>
          <w:szCs w:val="20"/>
        </w:rPr>
        <w:t>长护师协助照护对象由卧位转换为坐位时，动作要缓慢，避免造成（ ）</w:t>
      </w:r>
      <w:r>
        <w:rPr>
          <w:color w:val="808080"/>
          <w:sz w:val="16"/>
          <w:szCs w:val="20"/>
        </w:rPr>
        <w:t xml:space="preserve">  【单选题】</w:t>
      </w:r>
    </w:p>
    <w:p w14:paraId="42BB22FD">
      <w:pPr>
        <w:rPr>
          <w:sz w:val="21"/>
          <w:szCs w:val="20"/>
        </w:rPr>
      </w:pPr>
      <w:r>
        <w:rPr>
          <w:sz w:val="21"/>
          <w:szCs w:val="20"/>
        </w:rPr>
        <w:t>A. 血压升高</w:t>
      </w:r>
    </w:p>
    <w:p w14:paraId="4C2DACBF">
      <w:pPr>
        <w:rPr>
          <w:sz w:val="21"/>
          <w:szCs w:val="20"/>
        </w:rPr>
      </w:pPr>
      <w:r>
        <w:rPr>
          <w:b/>
          <w:color w:val="FF0000"/>
          <w:sz w:val="21"/>
          <w:szCs w:val="20"/>
        </w:rPr>
        <w:t>B. 血压降低</w:t>
      </w:r>
    </w:p>
    <w:p w14:paraId="0DFD6D35">
      <w:pPr>
        <w:rPr>
          <w:sz w:val="21"/>
          <w:szCs w:val="20"/>
        </w:rPr>
      </w:pPr>
      <w:r>
        <w:rPr>
          <w:sz w:val="21"/>
          <w:szCs w:val="20"/>
        </w:rPr>
        <w:t>C. 心率增高</w:t>
      </w:r>
    </w:p>
    <w:p w14:paraId="52C5A8E8">
      <w:pPr>
        <w:rPr>
          <w:sz w:val="21"/>
          <w:szCs w:val="20"/>
        </w:rPr>
      </w:pPr>
      <w:r>
        <w:rPr>
          <w:sz w:val="21"/>
          <w:szCs w:val="20"/>
        </w:rPr>
        <w:t>D. 心率降低</w:t>
      </w:r>
    </w:p>
    <w:p w14:paraId="6EF1EA0A">
      <w:pPr>
        <w:rPr>
          <w:sz w:val="21"/>
          <w:szCs w:val="20"/>
        </w:rPr>
      </w:pPr>
      <w:r>
        <w:rPr>
          <w:b/>
          <w:color w:val="008000"/>
          <w:sz w:val="20"/>
          <w:szCs w:val="20"/>
        </w:rPr>
        <w:t>参考答案：B</w:t>
      </w:r>
    </w:p>
    <w:p w14:paraId="5731EB0F">
      <w:pPr>
        <w:rPr>
          <w:sz w:val="21"/>
          <w:szCs w:val="20"/>
        </w:rPr>
      </w:pPr>
      <w:r>
        <w:rPr>
          <w:b/>
          <w:sz w:val="21"/>
          <w:szCs w:val="20"/>
        </w:rPr>
        <w:t xml:space="preserve">166. </w:t>
      </w:r>
      <w:r>
        <w:rPr>
          <w:sz w:val="21"/>
          <w:szCs w:val="20"/>
        </w:rPr>
        <w:t>长护师协助照护对象转移过程中勿拖拽照护对象，鼓励照护对象主动意识参与</w:t>
      </w:r>
      <w:r>
        <w:rPr>
          <w:color w:val="808080"/>
          <w:sz w:val="16"/>
          <w:szCs w:val="20"/>
        </w:rPr>
        <w:t xml:space="preserve">  【判断题】</w:t>
      </w:r>
    </w:p>
    <w:p w14:paraId="50516DD0">
      <w:pPr>
        <w:rPr>
          <w:sz w:val="21"/>
          <w:szCs w:val="20"/>
        </w:rPr>
      </w:pPr>
      <w:r>
        <w:rPr>
          <w:b/>
          <w:color w:val="FF0000"/>
          <w:sz w:val="21"/>
          <w:szCs w:val="20"/>
        </w:rPr>
        <w:t>A. 正确</w:t>
      </w:r>
    </w:p>
    <w:p w14:paraId="0C142531">
      <w:pPr>
        <w:rPr>
          <w:sz w:val="21"/>
          <w:szCs w:val="20"/>
        </w:rPr>
      </w:pPr>
      <w:r>
        <w:rPr>
          <w:sz w:val="21"/>
          <w:szCs w:val="20"/>
        </w:rPr>
        <w:t>B. 错误</w:t>
      </w:r>
    </w:p>
    <w:p w14:paraId="5BEBD9DC">
      <w:pPr>
        <w:rPr>
          <w:sz w:val="21"/>
          <w:szCs w:val="20"/>
        </w:rPr>
      </w:pPr>
      <w:r>
        <w:rPr>
          <w:b/>
          <w:color w:val="008000"/>
          <w:sz w:val="20"/>
          <w:szCs w:val="20"/>
        </w:rPr>
        <w:t>参考答案：A</w:t>
      </w:r>
    </w:p>
    <w:p w14:paraId="1985C3BF">
      <w:pPr>
        <w:rPr>
          <w:sz w:val="21"/>
          <w:szCs w:val="20"/>
        </w:rPr>
      </w:pPr>
      <w:r>
        <w:rPr>
          <w:b/>
          <w:sz w:val="21"/>
          <w:szCs w:val="20"/>
        </w:rPr>
        <w:t xml:space="preserve">167. </w:t>
      </w:r>
      <w:r>
        <w:rPr>
          <w:sz w:val="21"/>
          <w:szCs w:val="20"/>
        </w:rPr>
        <w:t>小王帮王奶奶床上半坐位进食，应尽量将食物置于勺子（ ）</w:t>
      </w:r>
      <w:r>
        <w:rPr>
          <w:color w:val="808080"/>
          <w:sz w:val="16"/>
          <w:szCs w:val="20"/>
        </w:rPr>
        <w:t xml:space="preserve">  【单选题】</w:t>
      </w:r>
    </w:p>
    <w:p w14:paraId="7309AB4B">
      <w:pPr>
        <w:rPr>
          <w:sz w:val="21"/>
          <w:szCs w:val="20"/>
        </w:rPr>
      </w:pPr>
      <w:r>
        <w:rPr>
          <w:sz w:val="21"/>
          <w:szCs w:val="20"/>
        </w:rPr>
        <w:t>A. 后端1/3</w:t>
      </w:r>
    </w:p>
    <w:p w14:paraId="5344850D">
      <w:pPr>
        <w:rPr>
          <w:sz w:val="21"/>
          <w:szCs w:val="20"/>
        </w:rPr>
      </w:pPr>
      <w:r>
        <w:rPr>
          <w:sz w:val="21"/>
          <w:szCs w:val="20"/>
        </w:rPr>
        <w:t>B. 左边1/2</w:t>
      </w:r>
    </w:p>
    <w:p w14:paraId="6897C73F">
      <w:pPr>
        <w:rPr>
          <w:sz w:val="21"/>
          <w:szCs w:val="20"/>
        </w:rPr>
      </w:pPr>
      <w:r>
        <w:rPr>
          <w:b/>
          <w:color w:val="FF0000"/>
          <w:sz w:val="21"/>
          <w:szCs w:val="20"/>
        </w:rPr>
        <w:t>C. 前端1/3</w:t>
      </w:r>
    </w:p>
    <w:p w14:paraId="199DFDF8">
      <w:pPr>
        <w:rPr>
          <w:sz w:val="21"/>
          <w:szCs w:val="20"/>
        </w:rPr>
      </w:pPr>
      <w:r>
        <w:rPr>
          <w:sz w:val="21"/>
          <w:szCs w:val="20"/>
        </w:rPr>
        <w:t>D. 右边1/2</w:t>
      </w:r>
    </w:p>
    <w:p w14:paraId="56AFEDFF">
      <w:pPr>
        <w:rPr>
          <w:sz w:val="21"/>
          <w:szCs w:val="20"/>
        </w:rPr>
      </w:pPr>
      <w:r>
        <w:rPr>
          <w:b/>
          <w:color w:val="008000"/>
          <w:sz w:val="20"/>
          <w:szCs w:val="20"/>
        </w:rPr>
        <w:t>参考答案：C</w:t>
      </w:r>
    </w:p>
    <w:p w14:paraId="6F35532C">
      <w:pPr>
        <w:rPr>
          <w:sz w:val="21"/>
          <w:szCs w:val="20"/>
        </w:rPr>
      </w:pPr>
      <w:r>
        <w:rPr>
          <w:b/>
          <w:sz w:val="21"/>
          <w:szCs w:val="20"/>
        </w:rPr>
        <w:t xml:space="preserve">168. </w:t>
      </w:r>
      <w:r>
        <w:rPr>
          <w:sz w:val="21"/>
          <w:szCs w:val="20"/>
        </w:rPr>
        <w:t>长护师协助照护对象从床到轮椅转移，轮椅摆放正确的是（ ）</w:t>
      </w:r>
      <w:r>
        <w:rPr>
          <w:color w:val="808080"/>
          <w:sz w:val="16"/>
          <w:szCs w:val="20"/>
        </w:rPr>
        <w:t xml:space="preserve">  【单选题】</w:t>
      </w:r>
    </w:p>
    <w:p w14:paraId="0EB8FDC1">
      <w:pPr>
        <w:rPr>
          <w:sz w:val="21"/>
          <w:szCs w:val="20"/>
        </w:rPr>
      </w:pPr>
      <w:r>
        <w:rPr>
          <w:sz w:val="21"/>
          <w:szCs w:val="20"/>
        </w:rPr>
        <w:t>A. 与床平行</w:t>
      </w:r>
    </w:p>
    <w:p w14:paraId="26C23F2C">
      <w:pPr>
        <w:rPr>
          <w:sz w:val="21"/>
          <w:szCs w:val="20"/>
        </w:rPr>
      </w:pPr>
      <w:r>
        <w:rPr>
          <w:b/>
          <w:color w:val="FF0000"/>
          <w:sz w:val="21"/>
          <w:szCs w:val="20"/>
        </w:rPr>
        <w:t>B. 与床呈45°夹角</w:t>
      </w:r>
    </w:p>
    <w:p w14:paraId="01A86922">
      <w:pPr>
        <w:rPr>
          <w:sz w:val="21"/>
          <w:szCs w:val="20"/>
        </w:rPr>
      </w:pPr>
      <w:r>
        <w:rPr>
          <w:sz w:val="21"/>
          <w:szCs w:val="20"/>
        </w:rPr>
        <w:t>C. 与床呈60°夹角</w:t>
      </w:r>
    </w:p>
    <w:p w14:paraId="4A078347">
      <w:pPr>
        <w:rPr>
          <w:sz w:val="21"/>
          <w:szCs w:val="20"/>
        </w:rPr>
      </w:pPr>
      <w:r>
        <w:rPr>
          <w:sz w:val="21"/>
          <w:szCs w:val="20"/>
        </w:rPr>
        <w:t>D. 与床垂直</w:t>
      </w:r>
    </w:p>
    <w:p w14:paraId="2CD25477">
      <w:pPr>
        <w:rPr>
          <w:sz w:val="21"/>
          <w:szCs w:val="20"/>
        </w:rPr>
      </w:pPr>
      <w:r>
        <w:rPr>
          <w:b/>
          <w:color w:val="008000"/>
          <w:sz w:val="20"/>
          <w:szCs w:val="20"/>
        </w:rPr>
        <w:t>参考答案：B</w:t>
      </w:r>
    </w:p>
    <w:p w14:paraId="37A91244">
      <w:pPr>
        <w:rPr>
          <w:sz w:val="21"/>
          <w:szCs w:val="20"/>
        </w:rPr>
      </w:pPr>
      <w:r>
        <w:rPr>
          <w:b/>
          <w:sz w:val="21"/>
          <w:szCs w:val="20"/>
        </w:rPr>
        <w:t xml:space="preserve">169. </w:t>
      </w:r>
      <w:r>
        <w:rPr>
          <w:sz w:val="21"/>
          <w:szCs w:val="20"/>
        </w:rPr>
        <w:t>急救基本常识中，对意识丧失的照护对象应立即喂食水</w:t>
      </w:r>
      <w:r>
        <w:rPr>
          <w:color w:val="808080"/>
          <w:sz w:val="16"/>
          <w:szCs w:val="20"/>
        </w:rPr>
        <w:t xml:space="preserve">  【判断题】</w:t>
      </w:r>
    </w:p>
    <w:p w14:paraId="458820B8">
      <w:pPr>
        <w:rPr>
          <w:sz w:val="21"/>
          <w:szCs w:val="20"/>
        </w:rPr>
      </w:pPr>
      <w:r>
        <w:rPr>
          <w:sz w:val="21"/>
          <w:szCs w:val="20"/>
        </w:rPr>
        <w:t>A. 正确</w:t>
      </w:r>
    </w:p>
    <w:p w14:paraId="051BFB31">
      <w:pPr>
        <w:rPr>
          <w:sz w:val="21"/>
          <w:szCs w:val="20"/>
        </w:rPr>
      </w:pPr>
      <w:r>
        <w:rPr>
          <w:b/>
          <w:color w:val="FF0000"/>
          <w:sz w:val="21"/>
          <w:szCs w:val="20"/>
        </w:rPr>
        <w:t>B. 错误</w:t>
      </w:r>
    </w:p>
    <w:p w14:paraId="6D760282">
      <w:pPr>
        <w:rPr>
          <w:sz w:val="21"/>
          <w:szCs w:val="20"/>
        </w:rPr>
      </w:pPr>
      <w:r>
        <w:rPr>
          <w:b/>
          <w:color w:val="008000"/>
          <w:sz w:val="20"/>
          <w:szCs w:val="20"/>
        </w:rPr>
        <w:t>参考答案：B</w:t>
      </w:r>
    </w:p>
    <w:p w14:paraId="02EB6765">
      <w:pPr>
        <w:rPr>
          <w:sz w:val="21"/>
          <w:szCs w:val="20"/>
        </w:rPr>
      </w:pPr>
      <w:r>
        <w:rPr>
          <w:b/>
          <w:sz w:val="21"/>
          <w:szCs w:val="20"/>
        </w:rPr>
        <w:t xml:space="preserve">170. </w:t>
      </w:r>
      <w:r>
        <w:rPr>
          <w:sz w:val="21"/>
          <w:szCs w:val="20"/>
        </w:rPr>
        <w:t>以下哪类机构不提供长期护理保险服务的是（ ）</w:t>
      </w:r>
      <w:r>
        <w:rPr>
          <w:color w:val="808080"/>
          <w:sz w:val="16"/>
          <w:szCs w:val="20"/>
        </w:rPr>
        <w:t xml:space="preserve">  【单选题】</w:t>
      </w:r>
    </w:p>
    <w:p w14:paraId="28A32455">
      <w:pPr>
        <w:rPr>
          <w:sz w:val="21"/>
          <w:szCs w:val="20"/>
        </w:rPr>
      </w:pPr>
      <w:r>
        <w:rPr>
          <w:sz w:val="21"/>
          <w:szCs w:val="20"/>
        </w:rPr>
        <w:t>A. 养老院</w:t>
      </w:r>
    </w:p>
    <w:p w14:paraId="4CE2E008">
      <w:pPr>
        <w:rPr>
          <w:sz w:val="21"/>
          <w:szCs w:val="20"/>
        </w:rPr>
      </w:pPr>
      <w:r>
        <w:rPr>
          <w:sz w:val="21"/>
          <w:szCs w:val="20"/>
        </w:rPr>
        <w:t>B. 康复中心</w:t>
      </w:r>
    </w:p>
    <w:p w14:paraId="3A57D8D2">
      <w:pPr>
        <w:rPr>
          <w:sz w:val="21"/>
          <w:szCs w:val="20"/>
        </w:rPr>
      </w:pPr>
      <w:r>
        <w:rPr>
          <w:b/>
          <w:color w:val="FF0000"/>
          <w:sz w:val="21"/>
          <w:szCs w:val="20"/>
        </w:rPr>
        <w:t>C. 疾控中心</w:t>
      </w:r>
    </w:p>
    <w:p w14:paraId="51C82420">
      <w:pPr>
        <w:rPr>
          <w:sz w:val="21"/>
          <w:szCs w:val="20"/>
        </w:rPr>
      </w:pPr>
      <w:r>
        <w:rPr>
          <w:sz w:val="21"/>
          <w:szCs w:val="20"/>
        </w:rPr>
        <w:t>D. 社区护理站</w:t>
      </w:r>
    </w:p>
    <w:p w14:paraId="299232B4">
      <w:pPr>
        <w:rPr>
          <w:sz w:val="21"/>
          <w:szCs w:val="20"/>
        </w:rPr>
      </w:pPr>
      <w:r>
        <w:rPr>
          <w:b/>
          <w:color w:val="008000"/>
          <w:sz w:val="20"/>
          <w:szCs w:val="20"/>
        </w:rPr>
        <w:t>参考答案：C</w:t>
      </w:r>
    </w:p>
    <w:p w14:paraId="3FDE1893">
      <w:pPr>
        <w:rPr>
          <w:sz w:val="21"/>
          <w:szCs w:val="20"/>
        </w:rPr>
      </w:pPr>
      <w:r>
        <w:rPr>
          <w:sz w:val="21"/>
          <w:szCs w:val="20"/>
        </w:rPr>
        <w:br w:type="page"/>
      </w:r>
    </w:p>
    <w:p w14:paraId="6A1CE473">
      <w:pPr>
        <w:rPr>
          <w:sz w:val="21"/>
          <w:szCs w:val="20"/>
        </w:rPr>
      </w:pPr>
      <w:r>
        <w:rPr>
          <w:b/>
          <w:sz w:val="21"/>
          <w:szCs w:val="20"/>
        </w:rPr>
        <w:t xml:space="preserve">171. </w:t>
      </w:r>
      <w:r>
        <w:rPr>
          <w:sz w:val="21"/>
          <w:szCs w:val="20"/>
        </w:rPr>
        <w:t>遇到电器着火，以下最合理的应对措施是（ ）</w:t>
      </w:r>
      <w:r>
        <w:rPr>
          <w:color w:val="808080"/>
          <w:sz w:val="16"/>
          <w:szCs w:val="20"/>
        </w:rPr>
        <w:t xml:space="preserve">  【单选题】</w:t>
      </w:r>
    </w:p>
    <w:p w14:paraId="6C2FFB28">
      <w:pPr>
        <w:rPr>
          <w:sz w:val="21"/>
          <w:szCs w:val="20"/>
        </w:rPr>
      </w:pPr>
      <w:r>
        <w:rPr>
          <w:sz w:val="21"/>
          <w:szCs w:val="20"/>
        </w:rPr>
        <w:t>A. 用水灭火</w:t>
      </w:r>
    </w:p>
    <w:p w14:paraId="6207AFC9">
      <w:pPr>
        <w:rPr>
          <w:sz w:val="21"/>
          <w:szCs w:val="20"/>
        </w:rPr>
      </w:pPr>
      <w:r>
        <w:rPr>
          <w:sz w:val="21"/>
          <w:szCs w:val="20"/>
        </w:rPr>
        <w:t>B. 用厚衣物覆盖灭火</w:t>
      </w:r>
    </w:p>
    <w:p w14:paraId="33B68CCD">
      <w:pPr>
        <w:rPr>
          <w:sz w:val="21"/>
          <w:szCs w:val="20"/>
        </w:rPr>
      </w:pPr>
      <w:r>
        <w:rPr>
          <w:b/>
          <w:color w:val="FF0000"/>
          <w:sz w:val="21"/>
          <w:szCs w:val="20"/>
        </w:rPr>
        <w:t>C. 先断电后灭火</w:t>
      </w:r>
    </w:p>
    <w:p w14:paraId="171740BC">
      <w:pPr>
        <w:rPr>
          <w:sz w:val="21"/>
          <w:szCs w:val="20"/>
        </w:rPr>
      </w:pPr>
      <w:r>
        <w:rPr>
          <w:sz w:val="21"/>
          <w:szCs w:val="20"/>
        </w:rPr>
        <w:t>D. 先灭火后断电</w:t>
      </w:r>
    </w:p>
    <w:p w14:paraId="1A39ECC1">
      <w:pPr>
        <w:rPr>
          <w:sz w:val="21"/>
          <w:szCs w:val="20"/>
        </w:rPr>
      </w:pPr>
      <w:r>
        <w:rPr>
          <w:b/>
          <w:color w:val="008000"/>
          <w:sz w:val="20"/>
          <w:szCs w:val="20"/>
        </w:rPr>
        <w:t>参考答案：C</w:t>
      </w:r>
    </w:p>
    <w:p w14:paraId="06932D25">
      <w:pPr>
        <w:rPr>
          <w:sz w:val="21"/>
          <w:szCs w:val="20"/>
        </w:rPr>
      </w:pPr>
      <w:r>
        <w:rPr>
          <w:b/>
          <w:sz w:val="21"/>
          <w:szCs w:val="20"/>
        </w:rPr>
        <w:t xml:space="preserve">172. </w:t>
      </w:r>
      <w:r>
        <w:rPr>
          <w:sz w:val="21"/>
          <w:szCs w:val="20"/>
        </w:rPr>
        <w:t>以下关于坐便椅及其使用方法的描述正确的是（ ）</w:t>
      </w:r>
      <w:r>
        <w:rPr>
          <w:color w:val="808080"/>
          <w:sz w:val="16"/>
          <w:szCs w:val="20"/>
        </w:rPr>
        <w:t xml:space="preserve">  【单选题】</w:t>
      </w:r>
    </w:p>
    <w:p w14:paraId="45E1B971">
      <w:pPr>
        <w:rPr>
          <w:sz w:val="21"/>
          <w:szCs w:val="20"/>
        </w:rPr>
      </w:pPr>
      <w:r>
        <w:rPr>
          <w:sz w:val="21"/>
          <w:szCs w:val="20"/>
        </w:rPr>
        <w:t>A. 坐便椅可放在斜坡上</w:t>
      </w:r>
    </w:p>
    <w:p w14:paraId="12793023">
      <w:pPr>
        <w:rPr>
          <w:sz w:val="21"/>
          <w:szCs w:val="20"/>
        </w:rPr>
      </w:pPr>
      <w:r>
        <w:rPr>
          <w:b/>
          <w:color w:val="FF0000"/>
          <w:sz w:val="21"/>
          <w:szCs w:val="20"/>
        </w:rPr>
        <w:t>B. 需准备好卫生纸、温水、手套等物品</w:t>
      </w:r>
    </w:p>
    <w:p w14:paraId="778FCDD6">
      <w:pPr>
        <w:rPr>
          <w:sz w:val="21"/>
          <w:szCs w:val="20"/>
        </w:rPr>
      </w:pPr>
      <w:r>
        <w:rPr>
          <w:sz w:val="21"/>
          <w:szCs w:val="20"/>
        </w:rPr>
        <w:t>C. 排便后无需洗手</w:t>
      </w:r>
    </w:p>
    <w:p w14:paraId="1798708A">
      <w:pPr>
        <w:rPr>
          <w:sz w:val="21"/>
          <w:szCs w:val="20"/>
        </w:rPr>
      </w:pPr>
      <w:r>
        <w:rPr>
          <w:sz w:val="21"/>
          <w:szCs w:val="20"/>
        </w:rPr>
        <w:t>D. 排泄物不需要即时倾倒</w:t>
      </w:r>
    </w:p>
    <w:p w14:paraId="41F21CD4">
      <w:pPr>
        <w:rPr>
          <w:sz w:val="21"/>
          <w:szCs w:val="20"/>
        </w:rPr>
      </w:pPr>
      <w:r>
        <w:rPr>
          <w:b/>
          <w:color w:val="008000"/>
          <w:sz w:val="20"/>
          <w:szCs w:val="20"/>
        </w:rPr>
        <w:t>参考答案：B</w:t>
      </w:r>
    </w:p>
    <w:p w14:paraId="6B0041A0">
      <w:pPr>
        <w:rPr>
          <w:sz w:val="21"/>
          <w:szCs w:val="20"/>
        </w:rPr>
      </w:pPr>
      <w:r>
        <w:rPr>
          <w:b/>
          <w:sz w:val="21"/>
          <w:szCs w:val="20"/>
        </w:rPr>
        <w:t xml:space="preserve">173. </w:t>
      </w:r>
      <w:r>
        <w:rPr>
          <w:sz w:val="21"/>
          <w:szCs w:val="20"/>
        </w:rPr>
        <w:t>火灾时的安全区域，通常不包括（ ）</w:t>
      </w:r>
      <w:r>
        <w:rPr>
          <w:color w:val="808080"/>
          <w:sz w:val="16"/>
          <w:szCs w:val="20"/>
        </w:rPr>
        <w:t xml:space="preserve">  【单选题】</w:t>
      </w:r>
    </w:p>
    <w:p w14:paraId="35C2FF11">
      <w:pPr>
        <w:rPr>
          <w:sz w:val="21"/>
          <w:szCs w:val="20"/>
        </w:rPr>
      </w:pPr>
      <w:r>
        <w:rPr>
          <w:sz w:val="21"/>
          <w:szCs w:val="20"/>
        </w:rPr>
        <w:t>A. 空旷场所</w:t>
      </w:r>
    </w:p>
    <w:p w14:paraId="16FA2A73">
      <w:pPr>
        <w:rPr>
          <w:sz w:val="21"/>
          <w:szCs w:val="20"/>
        </w:rPr>
      </w:pPr>
      <w:r>
        <w:rPr>
          <w:sz w:val="21"/>
          <w:szCs w:val="20"/>
        </w:rPr>
        <w:t>B. 高层建筑避难层</w:t>
      </w:r>
    </w:p>
    <w:p w14:paraId="382D88FB">
      <w:pPr>
        <w:rPr>
          <w:sz w:val="21"/>
          <w:szCs w:val="20"/>
        </w:rPr>
      </w:pPr>
      <w:r>
        <w:rPr>
          <w:sz w:val="21"/>
          <w:szCs w:val="20"/>
        </w:rPr>
        <w:t>C. 防烟楼梯间</w:t>
      </w:r>
    </w:p>
    <w:p w14:paraId="6B1151BA">
      <w:pPr>
        <w:rPr>
          <w:sz w:val="21"/>
          <w:szCs w:val="20"/>
        </w:rPr>
      </w:pPr>
      <w:r>
        <w:rPr>
          <w:b/>
          <w:color w:val="FF0000"/>
          <w:sz w:val="21"/>
          <w:szCs w:val="20"/>
        </w:rPr>
        <w:t>D. 电梯间</w:t>
      </w:r>
    </w:p>
    <w:p w14:paraId="69ED9915">
      <w:pPr>
        <w:rPr>
          <w:sz w:val="21"/>
          <w:szCs w:val="20"/>
        </w:rPr>
      </w:pPr>
      <w:r>
        <w:rPr>
          <w:b/>
          <w:color w:val="008000"/>
          <w:sz w:val="20"/>
          <w:szCs w:val="20"/>
        </w:rPr>
        <w:t>参考答案：D</w:t>
      </w:r>
    </w:p>
    <w:p w14:paraId="6CF66A54">
      <w:pPr>
        <w:rPr>
          <w:sz w:val="21"/>
          <w:szCs w:val="20"/>
        </w:rPr>
      </w:pPr>
      <w:r>
        <w:rPr>
          <w:b/>
          <w:sz w:val="21"/>
          <w:szCs w:val="20"/>
        </w:rPr>
        <w:t xml:space="preserve">174. </w:t>
      </w:r>
      <w:r>
        <w:rPr>
          <w:sz w:val="21"/>
          <w:szCs w:val="20"/>
        </w:rPr>
        <w:t>戴义齿不能改善照护对象说话漏风，吐字不清的状况</w:t>
      </w:r>
      <w:r>
        <w:rPr>
          <w:color w:val="808080"/>
          <w:sz w:val="16"/>
          <w:szCs w:val="20"/>
        </w:rPr>
        <w:t xml:space="preserve">  【判断题】</w:t>
      </w:r>
    </w:p>
    <w:p w14:paraId="2FA50B8D">
      <w:pPr>
        <w:rPr>
          <w:sz w:val="21"/>
          <w:szCs w:val="20"/>
        </w:rPr>
      </w:pPr>
      <w:r>
        <w:rPr>
          <w:sz w:val="21"/>
          <w:szCs w:val="20"/>
        </w:rPr>
        <w:t>A. 正确</w:t>
      </w:r>
    </w:p>
    <w:p w14:paraId="7477E036">
      <w:pPr>
        <w:rPr>
          <w:sz w:val="21"/>
          <w:szCs w:val="20"/>
        </w:rPr>
      </w:pPr>
      <w:r>
        <w:rPr>
          <w:b/>
          <w:color w:val="FF0000"/>
          <w:sz w:val="21"/>
          <w:szCs w:val="20"/>
        </w:rPr>
        <w:t>B. 错误</w:t>
      </w:r>
    </w:p>
    <w:p w14:paraId="41500BD1">
      <w:pPr>
        <w:rPr>
          <w:sz w:val="21"/>
          <w:szCs w:val="20"/>
        </w:rPr>
      </w:pPr>
      <w:r>
        <w:rPr>
          <w:b/>
          <w:color w:val="008000"/>
          <w:sz w:val="20"/>
          <w:szCs w:val="20"/>
        </w:rPr>
        <w:t>参考答案：B</w:t>
      </w:r>
    </w:p>
    <w:p w14:paraId="7F3CDB1A">
      <w:pPr>
        <w:rPr>
          <w:sz w:val="21"/>
          <w:szCs w:val="20"/>
        </w:rPr>
      </w:pPr>
      <w:r>
        <w:rPr>
          <w:b/>
          <w:sz w:val="21"/>
          <w:szCs w:val="20"/>
        </w:rPr>
        <w:t xml:space="preserve">175. </w:t>
      </w:r>
      <w:r>
        <w:rPr>
          <w:sz w:val="21"/>
          <w:szCs w:val="20"/>
        </w:rPr>
        <w:t>当手部沾有血液或其他体液时，应该采取的清洁措施是（ ）</w:t>
      </w:r>
      <w:r>
        <w:rPr>
          <w:color w:val="808080"/>
          <w:sz w:val="16"/>
          <w:szCs w:val="20"/>
        </w:rPr>
        <w:t xml:space="preserve">  【单选题】</w:t>
      </w:r>
    </w:p>
    <w:p w14:paraId="79C715CA">
      <w:pPr>
        <w:rPr>
          <w:sz w:val="21"/>
          <w:szCs w:val="20"/>
        </w:rPr>
      </w:pPr>
      <w:r>
        <w:rPr>
          <w:sz w:val="21"/>
          <w:szCs w:val="20"/>
        </w:rPr>
        <w:t>A. 使用纸巾擦拭</w:t>
      </w:r>
    </w:p>
    <w:p w14:paraId="43A0FC50">
      <w:pPr>
        <w:rPr>
          <w:sz w:val="21"/>
          <w:szCs w:val="20"/>
        </w:rPr>
      </w:pPr>
      <w:r>
        <w:rPr>
          <w:sz w:val="21"/>
          <w:szCs w:val="20"/>
        </w:rPr>
        <w:t>B. 使用速干手消毒剂</w:t>
      </w:r>
    </w:p>
    <w:p w14:paraId="551CED5D">
      <w:pPr>
        <w:rPr>
          <w:sz w:val="21"/>
          <w:szCs w:val="20"/>
        </w:rPr>
      </w:pPr>
      <w:r>
        <w:rPr>
          <w:b/>
          <w:color w:val="FF0000"/>
          <w:sz w:val="21"/>
          <w:szCs w:val="20"/>
        </w:rPr>
        <w:t>C. 使用流动水和肥皂或洗手液揉搓冲洗</w:t>
      </w:r>
    </w:p>
    <w:p w14:paraId="5C89EA2A">
      <w:pPr>
        <w:rPr>
          <w:sz w:val="21"/>
          <w:szCs w:val="20"/>
        </w:rPr>
      </w:pPr>
      <w:r>
        <w:rPr>
          <w:sz w:val="21"/>
          <w:szCs w:val="20"/>
        </w:rPr>
        <w:t>D. 不需要特别处理，自然风干</w:t>
      </w:r>
    </w:p>
    <w:p w14:paraId="3DF9F5DB">
      <w:pPr>
        <w:rPr>
          <w:sz w:val="21"/>
          <w:szCs w:val="20"/>
        </w:rPr>
      </w:pPr>
      <w:r>
        <w:rPr>
          <w:b/>
          <w:color w:val="008000"/>
          <w:sz w:val="20"/>
          <w:szCs w:val="20"/>
        </w:rPr>
        <w:t>参考答案：C</w:t>
      </w:r>
    </w:p>
    <w:p w14:paraId="56BD9311">
      <w:pPr>
        <w:rPr>
          <w:sz w:val="21"/>
          <w:szCs w:val="20"/>
        </w:rPr>
      </w:pPr>
      <w:r>
        <w:rPr>
          <w:b/>
          <w:sz w:val="21"/>
          <w:szCs w:val="20"/>
        </w:rPr>
        <w:t xml:space="preserve">176. </w:t>
      </w:r>
      <w:r>
        <w:rPr>
          <w:sz w:val="21"/>
          <w:szCs w:val="20"/>
        </w:rPr>
        <w:t>卧位洗发时需要将照护对象的头部（ ）</w:t>
      </w:r>
      <w:r>
        <w:rPr>
          <w:color w:val="808080"/>
          <w:sz w:val="16"/>
          <w:szCs w:val="20"/>
        </w:rPr>
        <w:t xml:space="preserve">  【单选题】</w:t>
      </w:r>
    </w:p>
    <w:p w14:paraId="73AEF512">
      <w:pPr>
        <w:rPr>
          <w:sz w:val="21"/>
          <w:szCs w:val="20"/>
        </w:rPr>
      </w:pPr>
      <w:r>
        <w:rPr>
          <w:b/>
          <w:color w:val="FF0000"/>
          <w:sz w:val="21"/>
          <w:szCs w:val="20"/>
        </w:rPr>
        <w:t>A. 垫高</w:t>
      </w:r>
    </w:p>
    <w:p w14:paraId="6979DA72">
      <w:pPr>
        <w:rPr>
          <w:sz w:val="21"/>
          <w:szCs w:val="20"/>
        </w:rPr>
      </w:pPr>
      <w:r>
        <w:rPr>
          <w:sz w:val="21"/>
          <w:szCs w:val="20"/>
        </w:rPr>
        <w:t>B. 放低</w:t>
      </w:r>
    </w:p>
    <w:p w14:paraId="7E8D2795">
      <w:pPr>
        <w:rPr>
          <w:sz w:val="21"/>
          <w:szCs w:val="20"/>
        </w:rPr>
      </w:pPr>
      <w:r>
        <w:rPr>
          <w:sz w:val="21"/>
          <w:szCs w:val="20"/>
        </w:rPr>
        <w:t>C. 向床旁偏移</w:t>
      </w:r>
    </w:p>
    <w:p w14:paraId="6205DE75">
      <w:pPr>
        <w:rPr>
          <w:sz w:val="21"/>
          <w:szCs w:val="20"/>
        </w:rPr>
      </w:pPr>
      <w:r>
        <w:rPr>
          <w:sz w:val="21"/>
          <w:szCs w:val="20"/>
        </w:rPr>
        <w:t>D. 侧向健侧</w:t>
      </w:r>
    </w:p>
    <w:p w14:paraId="2847A082">
      <w:pPr>
        <w:rPr>
          <w:sz w:val="21"/>
          <w:szCs w:val="20"/>
        </w:rPr>
      </w:pPr>
      <w:r>
        <w:rPr>
          <w:b/>
          <w:color w:val="008000"/>
          <w:sz w:val="20"/>
          <w:szCs w:val="20"/>
        </w:rPr>
        <w:t>参考答案：A</w:t>
      </w:r>
    </w:p>
    <w:p w14:paraId="3D7EF661">
      <w:pPr>
        <w:rPr>
          <w:sz w:val="21"/>
          <w:szCs w:val="20"/>
        </w:rPr>
      </w:pPr>
      <w:r>
        <w:rPr>
          <w:b/>
          <w:sz w:val="21"/>
          <w:szCs w:val="20"/>
        </w:rPr>
        <w:t xml:space="preserve">177. </w:t>
      </w:r>
      <w:r>
        <w:rPr>
          <w:sz w:val="21"/>
          <w:szCs w:val="20"/>
        </w:rPr>
        <w:t>长护师拨打“120”时，应等调度员挂断电话后，再开始进行急救</w:t>
      </w:r>
      <w:r>
        <w:rPr>
          <w:color w:val="808080"/>
          <w:sz w:val="16"/>
          <w:szCs w:val="20"/>
        </w:rPr>
        <w:t xml:space="preserve">  【判断题】</w:t>
      </w:r>
    </w:p>
    <w:p w14:paraId="0064568A">
      <w:pPr>
        <w:rPr>
          <w:sz w:val="21"/>
          <w:szCs w:val="20"/>
        </w:rPr>
      </w:pPr>
      <w:r>
        <w:rPr>
          <w:sz w:val="21"/>
          <w:szCs w:val="20"/>
        </w:rPr>
        <w:t>A. 正确</w:t>
      </w:r>
    </w:p>
    <w:p w14:paraId="40CA7382">
      <w:pPr>
        <w:rPr>
          <w:sz w:val="21"/>
          <w:szCs w:val="20"/>
        </w:rPr>
      </w:pPr>
      <w:r>
        <w:rPr>
          <w:b/>
          <w:color w:val="FF0000"/>
          <w:sz w:val="21"/>
          <w:szCs w:val="20"/>
        </w:rPr>
        <w:t>B. 错误</w:t>
      </w:r>
    </w:p>
    <w:p w14:paraId="2D4C87BB">
      <w:pPr>
        <w:rPr>
          <w:sz w:val="21"/>
          <w:szCs w:val="20"/>
        </w:rPr>
      </w:pPr>
      <w:r>
        <w:rPr>
          <w:b/>
          <w:color w:val="008000"/>
          <w:sz w:val="20"/>
          <w:szCs w:val="20"/>
        </w:rPr>
        <w:t>参考答案：B</w:t>
      </w:r>
    </w:p>
    <w:p w14:paraId="00F786AF">
      <w:pPr>
        <w:rPr>
          <w:sz w:val="21"/>
          <w:szCs w:val="20"/>
        </w:rPr>
      </w:pPr>
      <w:r>
        <w:rPr>
          <w:b/>
          <w:sz w:val="21"/>
          <w:szCs w:val="20"/>
        </w:rPr>
        <w:t xml:space="preserve">178. </w:t>
      </w:r>
      <w:r>
        <w:rPr>
          <w:sz w:val="21"/>
          <w:szCs w:val="20"/>
        </w:rPr>
        <w:t>照护对象自主进食时，长护师应（ ）</w:t>
      </w:r>
      <w:r>
        <w:rPr>
          <w:color w:val="808080"/>
          <w:sz w:val="16"/>
          <w:szCs w:val="20"/>
        </w:rPr>
        <w:t xml:space="preserve">  【单选题】</w:t>
      </w:r>
    </w:p>
    <w:p w14:paraId="6A81E63C">
      <w:pPr>
        <w:rPr>
          <w:sz w:val="21"/>
          <w:szCs w:val="20"/>
        </w:rPr>
      </w:pPr>
      <w:r>
        <w:rPr>
          <w:sz w:val="21"/>
          <w:szCs w:val="20"/>
        </w:rPr>
        <w:t>A. 催促其加快进食速度</w:t>
      </w:r>
    </w:p>
    <w:p w14:paraId="191D5B40">
      <w:pPr>
        <w:rPr>
          <w:sz w:val="21"/>
          <w:szCs w:val="20"/>
        </w:rPr>
      </w:pPr>
      <w:r>
        <w:rPr>
          <w:sz w:val="21"/>
          <w:szCs w:val="20"/>
        </w:rPr>
        <w:t>B. 清扫房间卫生</w:t>
      </w:r>
    </w:p>
    <w:p w14:paraId="11B2435C">
      <w:pPr>
        <w:rPr>
          <w:sz w:val="21"/>
          <w:szCs w:val="20"/>
        </w:rPr>
      </w:pPr>
      <w:r>
        <w:rPr>
          <w:sz w:val="21"/>
          <w:szCs w:val="20"/>
        </w:rPr>
        <w:t>C. 休息补充体力</w:t>
      </w:r>
    </w:p>
    <w:p w14:paraId="39C466BF">
      <w:pPr>
        <w:rPr>
          <w:sz w:val="21"/>
          <w:szCs w:val="20"/>
        </w:rPr>
      </w:pPr>
      <w:r>
        <w:rPr>
          <w:b/>
          <w:color w:val="FF0000"/>
          <w:sz w:val="21"/>
          <w:szCs w:val="20"/>
        </w:rPr>
        <w:t>D. 关注其进食情况</w:t>
      </w:r>
    </w:p>
    <w:p w14:paraId="4F4D4D53">
      <w:pPr>
        <w:rPr>
          <w:sz w:val="21"/>
          <w:szCs w:val="20"/>
        </w:rPr>
      </w:pPr>
      <w:r>
        <w:rPr>
          <w:b/>
          <w:color w:val="008000"/>
          <w:sz w:val="20"/>
          <w:szCs w:val="20"/>
        </w:rPr>
        <w:t>参考答案：D</w:t>
      </w:r>
    </w:p>
    <w:p w14:paraId="438176AE">
      <w:pPr>
        <w:rPr>
          <w:sz w:val="21"/>
          <w:szCs w:val="20"/>
        </w:rPr>
      </w:pPr>
      <w:r>
        <w:rPr>
          <w:b/>
          <w:sz w:val="21"/>
          <w:szCs w:val="20"/>
        </w:rPr>
        <w:t xml:space="preserve">179. </w:t>
      </w:r>
      <w:r>
        <w:rPr>
          <w:sz w:val="21"/>
          <w:szCs w:val="20"/>
        </w:rPr>
        <w:t>长护师戴手套时，应（ ）</w:t>
      </w:r>
      <w:r>
        <w:rPr>
          <w:color w:val="808080"/>
          <w:sz w:val="16"/>
          <w:szCs w:val="20"/>
        </w:rPr>
        <w:t xml:space="preserve">  【单选题】</w:t>
      </w:r>
    </w:p>
    <w:p w14:paraId="42FE0558">
      <w:pPr>
        <w:rPr>
          <w:sz w:val="21"/>
          <w:szCs w:val="20"/>
        </w:rPr>
      </w:pPr>
      <w:r>
        <w:rPr>
          <w:sz w:val="21"/>
          <w:szCs w:val="20"/>
        </w:rPr>
        <w:t>A. 先戴手套再洗手</w:t>
      </w:r>
    </w:p>
    <w:p w14:paraId="0E73A051">
      <w:pPr>
        <w:rPr>
          <w:sz w:val="21"/>
          <w:szCs w:val="20"/>
        </w:rPr>
      </w:pPr>
      <w:r>
        <w:rPr>
          <w:b/>
          <w:color w:val="FF0000"/>
          <w:sz w:val="21"/>
          <w:szCs w:val="20"/>
        </w:rPr>
        <w:t>B. 洗手后戴手套</w:t>
      </w:r>
    </w:p>
    <w:p w14:paraId="1E9902F0">
      <w:pPr>
        <w:rPr>
          <w:sz w:val="21"/>
          <w:szCs w:val="20"/>
        </w:rPr>
      </w:pPr>
      <w:r>
        <w:rPr>
          <w:sz w:val="21"/>
          <w:szCs w:val="20"/>
        </w:rPr>
        <w:t>C. 无需洗手</w:t>
      </w:r>
    </w:p>
    <w:p w14:paraId="49AE1DB2">
      <w:pPr>
        <w:rPr>
          <w:sz w:val="21"/>
          <w:szCs w:val="20"/>
        </w:rPr>
      </w:pPr>
      <w:r>
        <w:rPr>
          <w:sz w:val="21"/>
          <w:szCs w:val="20"/>
        </w:rPr>
        <w:t>D. 戴手套后随意触摸</w:t>
      </w:r>
    </w:p>
    <w:p w14:paraId="3EDA88E4">
      <w:pPr>
        <w:rPr>
          <w:sz w:val="21"/>
          <w:szCs w:val="20"/>
        </w:rPr>
      </w:pPr>
      <w:r>
        <w:rPr>
          <w:b/>
          <w:color w:val="008000"/>
          <w:sz w:val="20"/>
          <w:szCs w:val="20"/>
        </w:rPr>
        <w:t>参考答案：B</w:t>
      </w:r>
    </w:p>
    <w:p w14:paraId="4D767A56">
      <w:pPr>
        <w:rPr>
          <w:sz w:val="21"/>
          <w:szCs w:val="20"/>
        </w:rPr>
      </w:pPr>
      <w:r>
        <w:rPr>
          <w:b/>
          <w:sz w:val="21"/>
          <w:szCs w:val="20"/>
        </w:rPr>
        <w:t xml:space="preserve">180. </w:t>
      </w:r>
      <w:r>
        <w:rPr>
          <w:sz w:val="21"/>
          <w:szCs w:val="20"/>
        </w:rPr>
        <w:t>餐后2小时 血糖的正常范围是 3.8～6.1mmol/L，最高不超过 11.1 mmol/L</w:t>
      </w:r>
      <w:r>
        <w:rPr>
          <w:color w:val="808080"/>
          <w:sz w:val="16"/>
          <w:szCs w:val="20"/>
        </w:rPr>
        <w:t xml:space="preserve">  【判断题】</w:t>
      </w:r>
    </w:p>
    <w:p w14:paraId="324FDD24">
      <w:pPr>
        <w:rPr>
          <w:sz w:val="21"/>
          <w:szCs w:val="20"/>
        </w:rPr>
      </w:pPr>
      <w:r>
        <w:rPr>
          <w:b/>
          <w:color w:val="FF0000"/>
          <w:sz w:val="21"/>
          <w:szCs w:val="20"/>
        </w:rPr>
        <w:t>A. 正确</w:t>
      </w:r>
    </w:p>
    <w:p w14:paraId="0D6B392E">
      <w:pPr>
        <w:rPr>
          <w:sz w:val="21"/>
          <w:szCs w:val="20"/>
        </w:rPr>
      </w:pPr>
      <w:r>
        <w:rPr>
          <w:sz w:val="21"/>
          <w:szCs w:val="20"/>
        </w:rPr>
        <w:t>B. 错误</w:t>
      </w:r>
    </w:p>
    <w:p w14:paraId="5F6D9225">
      <w:pPr>
        <w:rPr>
          <w:sz w:val="21"/>
          <w:szCs w:val="20"/>
        </w:rPr>
      </w:pPr>
      <w:r>
        <w:rPr>
          <w:b/>
          <w:color w:val="008000"/>
          <w:sz w:val="20"/>
          <w:szCs w:val="20"/>
        </w:rPr>
        <w:t>参考答案：A</w:t>
      </w:r>
    </w:p>
    <w:p w14:paraId="584BD1C5">
      <w:pPr>
        <w:rPr>
          <w:sz w:val="21"/>
          <w:szCs w:val="20"/>
        </w:rPr>
      </w:pPr>
      <w:r>
        <w:rPr>
          <w:sz w:val="21"/>
          <w:szCs w:val="20"/>
        </w:rPr>
        <w:br w:type="page"/>
      </w:r>
    </w:p>
    <w:p w14:paraId="15FB8FD5">
      <w:pPr>
        <w:rPr>
          <w:sz w:val="21"/>
          <w:szCs w:val="20"/>
        </w:rPr>
      </w:pPr>
      <w:r>
        <w:rPr>
          <w:b/>
          <w:sz w:val="21"/>
          <w:szCs w:val="20"/>
        </w:rPr>
        <w:t xml:space="preserve">181. </w:t>
      </w:r>
      <w:r>
        <w:rPr>
          <w:sz w:val="21"/>
          <w:szCs w:val="20"/>
        </w:rPr>
        <w:t>可以使用的电动轮椅的照护对象是（ ）</w:t>
      </w:r>
      <w:r>
        <w:rPr>
          <w:color w:val="808080"/>
          <w:sz w:val="16"/>
          <w:szCs w:val="20"/>
        </w:rPr>
        <w:t xml:space="preserve">  【单选题】</w:t>
      </w:r>
    </w:p>
    <w:p w14:paraId="55575D81">
      <w:pPr>
        <w:rPr>
          <w:sz w:val="21"/>
          <w:szCs w:val="20"/>
        </w:rPr>
      </w:pPr>
      <w:r>
        <w:rPr>
          <w:sz w:val="21"/>
          <w:szCs w:val="20"/>
        </w:rPr>
        <w:t>A. 患有阿尔茨海默症</w:t>
      </w:r>
    </w:p>
    <w:p w14:paraId="3C9115C2">
      <w:pPr>
        <w:rPr>
          <w:sz w:val="21"/>
          <w:szCs w:val="20"/>
        </w:rPr>
      </w:pPr>
      <w:r>
        <w:rPr>
          <w:sz w:val="21"/>
          <w:szCs w:val="20"/>
        </w:rPr>
        <w:t>B. 双手功能障碍，不可控</w:t>
      </w:r>
    </w:p>
    <w:p w14:paraId="1F6A49D9">
      <w:pPr>
        <w:rPr>
          <w:sz w:val="21"/>
          <w:szCs w:val="20"/>
        </w:rPr>
      </w:pPr>
      <w:r>
        <w:rPr>
          <w:sz w:val="21"/>
          <w:szCs w:val="20"/>
        </w:rPr>
        <w:t>C. 视力障碍</w:t>
      </w:r>
    </w:p>
    <w:p w14:paraId="03345D8A">
      <w:pPr>
        <w:rPr>
          <w:sz w:val="21"/>
          <w:szCs w:val="20"/>
        </w:rPr>
      </w:pPr>
      <w:r>
        <w:rPr>
          <w:b/>
          <w:color w:val="FF0000"/>
          <w:sz w:val="21"/>
          <w:szCs w:val="20"/>
        </w:rPr>
        <w:t>D. 高位截瘫，但单手有控制能力</w:t>
      </w:r>
    </w:p>
    <w:p w14:paraId="7C75D2B8">
      <w:pPr>
        <w:rPr>
          <w:sz w:val="21"/>
          <w:szCs w:val="20"/>
        </w:rPr>
      </w:pPr>
      <w:r>
        <w:rPr>
          <w:b/>
          <w:color w:val="008000"/>
          <w:sz w:val="20"/>
          <w:szCs w:val="20"/>
        </w:rPr>
        <w:t>参考答案：D</w:t>
      </w:r>
    </w:p>
    <w:p w14:paraId="7C30C21D">
      <w:pPr>
        <w:rPr>
          <w:sz w:val="21"/>
          <w:szCs w:val="20"/>
        </w:rPr>
      </w:pPr>
      <w:r>
        <w:rPr>
          <w:b/>
          <w:sz w:val="21"/>
          <w:szCs w:val="20"/>
        </w:rPr>
        <w:t xml:space="preserve">182. </w:t>
      </w:r>
      <w:r>
        <w:rPr>
          <w:sz w:val="21"/>
          <w:szCs w:val="20"/>
        </w:rPr>
        <w:t>流质饮食的餐饮安排原则是（ ）</w:t>
      </w:r>
      <w:r>
        <w:rPr>
          <w:color w:val="808080"/>
          <w:sz w:val="16"/>
          <w:szCs w:val="20"/>
        </w:rPr>
        <w:t xml:space="preserve">  【单选题】</w:t>
      </w:r>
    </w:p>
    <w:p w14:paraId="610CE62E">
      <w:pPr>
        <w:rPr>
          <w:sz w:val="21"/>
          <w:szCs w:val="20"/>
        </w:rPr>
      </w:pPr>
      <w:r>
        <w:rPr>
          <w:sz w:val="21"/>
          <w:szCs w:val="20"/>
        </w:rPr>
        <w:t>A. 每日3餐</w:t>
      </w:r>
    </w:p>
    <w:p w14:paraId="3D4507DA">
      <w:pPr>
        <w:rPr>
          <w:sz w:val="21"/>
          <w:szCs w:val="20"/>
        </w:rPr>
      </w:pPr>
      <w:r>
        <w:rPr>
          <w:b/>
          <w:color w:val="FF0000"/>
          <w:sz w:val="21"/>
          <w:szCs w:val="20"/>
        </w:rPr>
        <w:t>B. 少量多餐</w:t>
      </w:r>
    </w:p>
    <w:p w14:paraId="1A4EE6E7">
      <w:pPr>
        <w:rPr>
          <w:sz w:val="21"/>
          <w:szCs w:val="20"/>
        </w:rPr>
      </w:pPr>
      <w:r>
        <w:rPr>
          <w:sz w:val="21"/>
          <w:szCs w:val="20"/>
        </w:rPr>
        <w:t>C. 每日2餐</w:t>
      </w:r>
    </w:p>
    <w:p w14:paraId="530FDFA7">
      <w:pPr>
        <w:rPr>
          <w:sz w:val="21"/>
          <w:szCs w:val="20"/>
        </w:rPr>
      </w:pPr>
      <w:r>
        <w:rPr>
          <w:sz w:val="21"/>
          <w:szCs w:val="20"/>
        </w:rPr>
        <w:t>D. 随意进食</w:t>
      </w:r>
    </w:p>
    <w:p w14:paraId="73FE8C1A">
      <w:pPr>
        <w:rPr>
          <w:sz w:val="21"/>
          <w:szCs w:val="20"/>
        </w:rPr>
      </w:pPr>
      <w:r>
        <w:rPr>
          <w:b/>
          <w:color w:val="008000"/>
          <w:sz w:val="20"/>
          <w:szCs w:val="20"/>
        </w:rPr>
        <w:t>参考答案：B</w:t>
      </w:r>
    </w:p>
    <w:p w14:paraId="4DF119A1">
      <w:pPr>
        <w:rPr>
          <w:sz w:val="21"/>
          <w:szCs w:val="20"/>
        </w:rPr>
      </w:pPr>
      <w:r>
        <w:rPr>
          <w:b/>
          <w:sz w:val="21"/>
          <w:szCs w:val="20"/>
        </w:rPr>
        <w:t xml:space="preserve">183. </w:t>
      </w:r>
      <w:r>
        <w:rPr>
          <w:sz w:val="21"/>
          <w:szCs w:val="20"/>
        </w:rPr>
        <w:t>（ ）设计为手柄粗大、可加热变形，适合手功能障碍或手形态异常的照护对象</w:t>
      </w:r>
      <w:r>
        <w:rPr>
          <w:color w:val="808080"/>
          <w:sz w:val="16"/>
          <w:szCs w:val="20"/>
        </w:rPr>
        <w:t xml:space="preserve">  【单选题】</w:t>
      </w:r>
    </w:p>
    <w:p w14:paraId="00F0C447">
      <w:pPr>
        <w:rPr>
          <w:sz w:val="21"/>
          <w:szCs w:val="20"/>
        </w:rPr>
      </w:pPr>
      <w:r>
        <w:rPr>
          <w:sz w:val="21"/>
          <w:szCs w:val="20"/>
        </w:rPr>
        <w:t>A. 左右手刀叉</w:t>
      </w:r>
    </w:p>
    <w:p w14:paraId="34E83DE1">
      <w:pPr>
        <w:rPr>
          <w:sz w:val="21"/>
          <w:szCs w:val="20"/>
        </w:rPr>
      </w:pPr>
      <w:r>
        <w:rPr>
          <w:sz w:val="21"/>
          <w:szCs w:val="20"/>
        </w:rPr>
        <w:t>B. 握力勺</w:t>
      </w:r>
    </w:p>
    <w:p w14:paraId="046F48E0">
      <w:pPr>
        <w:rPr>
          <w:sz w:val="21"/>
          <w:szCs w:val="20"/>
        </w:rPr>
      </w:pPr>
      <w:r>
        <w:rPr>
          <w:sz w:val="21"/>
          <w:szCs w:val="20"/>
        </w:rPr>
        <w:t>C. 助食筷</w:t>
      </w:r>
    </w:p>
    <w:p w14:paraId="3BA63032">
      <w:pPr>
        <w:rPr>
          <w:sz w:val="21"/>
          <w:szCs w:val="20"/>
        </w:rPr>
      </w:pPr>
      <w:r>
        <w:rPr>
          <w:b/>
          <w:color w:val="FF0000"/>
          <w:sz w:val="21"/>
          <w:szCs w:val="20"/>
        </w:rPr>
        <w:t>D. 变形勺或叉</w:t>
      </w:r>
    </w:p>
    <w:p w14:paraId="0B3CE210">
      <w:pPr>
        <w:rPr>
          <w:sz w:val="21"/>
          <w:szCs w:val="20"/>
        </w:rPr>
      </w:pPr>
      <w:r>
        <w:rPr>
          <w:b/>
          <w:color w:val="008000"/>
          <w:sz w:val="20"/>
          <w:szCs w:val="20"/>
        </w:rPr>
        <w:t>参考答案：D</w:t>
      </w:r>
    </w:p>
    <w:p w14:paraId="7EB0AD40">
      <w:pPr>
        <w:rPr>
          <w:sz w:val="21"/>
          <w:szCs w:val="20"/>
        </w:rPr>
      </w:pPr>
      <w:r>
        <w:rPr>
          <w:b/>
          <w:sz w:val="21"/>
          <w:szCs w:val="20"/>
        </w:rPr>
        <w:t xml:space="preserve">184. </w:t>
      </w:r>
      <w:r>
        <w:rPr>
          <w:sz w:val="21"/>
          <w:szCs w:val="20"/>
        </w:rPr>
        <w:t>发现照护对象噎食时，拨打“120”应说明（ ）</w:t>
      </w:r>
      <w:r>
        <w:rPr>
          <w:color w:val="808080"/>
          <w:sz w:val="16"/>
          <w:szCs w:val="20"/>
        </w:rPr>
        <w:t xml:space="preserve">  【单选题】</w:t>
      </w:r>
    </w:p>
    <w:p w14:paraId="4591438B">
      <w:pPr>
        <w:rPr>
          <w:sz w:val="21"/>
          <w:szCs w:val="20"/>
        </w:rPr>
      </w:pPr>
      <w:r>
        <w:rPr>
          <w:b/>
          <w:color w:val="FF0000"/>
          <w:sz w:val="21"/>
          <w:szCs w:val="20"/>
        </w:rPr>
        <w:t>A. 地址、症状、联系方式</w:t>
      </w:r>
    </w:p>
    <w:p w14:paraId="0B6362A5">
      <w:pPr>
        <w:rPr>
          <w:sz w:val="21"/>
          <w:szCs w:val="20"/>
        </w:rPr>
      </w:pPr>
      <w:r>
        <w:rPr>
          <w:sz w:val="21"/>
          <w:szCs w:val="20"/>
        </w:rPr>
        <w:t>B. 仅地址</w:t>
      </w:r>
    </w:p>
    <w:p w14:paraId="2254E1EF">
      <w:pPr>
        <w:rPr>
          <w:sz w:val="21"/>
          <w:szCs w:val="20"/>
        </w:rPr>
      </w:pPr>
      <w:r>
        <w:rPr>
          <w:sz w:val="21"/>
          <w:szCs w:val="20"/>
        </w:rPr>
        <w:t>C. 仅症状</w:t>
      </w:r>
    </w:p>
    <w:p w14:paraId="6F747AC9">
      <w:pPr>
        <w:rPr>
          <w:sz w:val="21"/>
          <w:szCs w:val="20"/>
        </w:rPr>
      </w:pPr>
      <w:r>
        <w:rPr>
          <w:sz w:val="21"/>
          <w:szCs w:val="20"/>
        </w:rPr>
        <w:t>D. 无需说明</w:t>
      </w:r>
    </w:p>
    <w:p w14:paraId="1A567FE5">
      <w:pPr>
        <w:rPr>
          <w:sz w:val="21"/>
          <w:szCs w:val="20"/>
        </w:rPr>
      </w:pPr>
      <w:r>
        <w:rPr>
          <w:b/>
          <w:color w:val="008000"/>
          <w:sz w:val="20"/>
          <w:szCs w:val="20"/>
        </w:rPr>
        <w:t>参考答案：A</w:t>
      </w:r>
    </w:p>
    <w:p w14:paraId="5FABAF75">
      <w:pPr>
        <w:rPr>
          <w:sz w:val="21"/>
          <w:szCs w:val="20"/>
        </w:rPr>
      </w:pPr>
      <w:r>
        <w:rPr>
          <w:b/>
          <w:sz w:val="21"/>
          <w:szCs w:val="20"/>
        </w:rPr>
        <w:t xml:space="preserve">185. </w:t>
      </w:r>
      <w:r>
        <w:rPr>
          <w:sz w:val="21"/>
          <w:szCs w:val="20"/>
        </w:rPr>
        <w:t>长护师在使用轮椅转运照护对象时，容易造成翻倒或滑落的原因是（ ）</w:t>
      </w:r>
      <w:r>
        <w:rPr>
          <w:color w:val="808080"/>
          <w:sz w:val="16"/>
          <w:szCs w:val="20"/>
        </w:rPr>
        <w:t xml:space="preserve">  【单选题】</w:t>
      </w:r>
    </w:p>
    <w:p w14:paraId="7B173C29">
      <w:pPr>
        <w:rPr>
          <w:sz w:val="21"/>
          <w:szCs w:val="20"/>
        </w:rPr>
      </w:pPr>
      <w:r>
        <w:rPr>
          <w:b/>
          <w:color w:val="FF0000"/>
          <w:sz w:val="21"/>
          <w:szCs w:val="20"/>
        </w:rPr>
        <w:t>A. 轮椅刹车未固定</w:t>
      </w:r>
    </w:p>
    <w:p w14:paraId="4E16B177">
      <w:pPr>
        <w:rPr>
          <w:sz w:val="21"/>
          <w:szCs w:val="20"/>
        </w:rPr>
      </w:pPr>
      <w:r>
        <w:rPr>
          <w:sz w:val="21"/>
          <w:szCs w:val="20"/>
        </w:rPr>
        <w:t>B. 及时系上安全带</w:t>
      </w:r>
    </w:p>
    <w:p w14:paraId="585455AF">
      <w:pPr>
        <w:rPr>
          <w:sz w:val="21"/>
          <w:szCs w:val="20"/>
        </w:rPr>
      </w:pPr>
      <w:r>
        <w:rPr>
          <w:sz w:val="21"/>
          <w:szCs w:val="20"/>
        </w:rPr>
        <w:t>C. 转运速度缓慢</w:t>
      </w:r>
    </w:p>
    <w:p w14:paraId="5847197B">
      <w:pPr>
        <w:rPr>
          <w:sz w:val="21"/>
          <w:szCs w:val="20"/>
        </w:rPr>
      </w:pPr>
      <w:r>
        <w:rPr>
          <w:sz w:val="21"/>
          <w:szCs w:val="20"/>
        </w:rPr>
        <w:t>D. 全程保护</w:t>
      </w:r>
    </w:p>
    <w:p w14:paraId="650FD52B">
      <w:pPr>
        <w:rPr>
          <w:sz w:val="21"/>
          <w:szCs w:val="20"/>
        </w:rPr>
      </w:pPr>
      <w:r>
        <w:rPr>
          <w:b/>
          <w:color w:val="008000"/>
          <w:sz w:val="20"/>
          <w:szCs w:val="20"/>
        </w:rPr>
        <w:t>参考答案：A</w:t>
      </w:r>
    </w:p>
    <w:p w14:paraId="6ED44E8D">
      <w:pPr>
        <w:rPr>
          <w:sz w:val="21"/>
          <w:szCs w:val="20"/>
        </w:rPr>
      </w:pPr>
      <w:r>
        <w:rPr>
          <w:b/>
          <w:sz w:val="21"/>
          <w:szCs w:val="20"/>
        </w:rPr>
        <w:t xml:space="preserve">186. </w:t>
      </w:r>
      <w:r>
        <w:rPr>
          <w:sz w:val="21"/>
          <w:szCs w:val="20"/>
        </w:rPr>
        <w:t>对于意识清醒的轻度气道梗阻患者（能咳嗽、发声），正确的处理流程是（ ）</w:t>
      </w:r>
      <w:r>
        <w:rPr>
          <w:color w:val="808080"/>
          <w:sz w:val="16"/>
          <w:szCs w:val="20"/>
        </w:rPr>
        <w:t xml:space="preserve">  【单选题】</w:t>
      </w:r>
    </w:p>
    <w:p w14:paraId="0AD6ACF8">
      <w:pPr>
        <w:rPr>
          <w:sz w:val="21"/>
          <w:szCs w:val="20"/>
        </w:rPr>
      </w:pPr>
      <w:r>
        <w:rPr>
          <w:sz w:val="21"/>
          <w:szCs w:val="20"/>
        </w:rPr>
        <w:t>A. 立即实施海姆立克急救法</w:t>
      </w:r>
    </w:p>
    <w:p w14:paraId="2F664786">
      <w:pPr>
        <w:rPr>
          <w:sz w:val="21"/>
          <w:szCs w:val="20"/>
        </w:rPr>
      </w:pPr>
      <w:r>
        <w:rPr>
          <w:b/>
          <w:color w:val="FF0000"/>
          <w:sz w:val="21"/>
          <w:szCs w:val="20"/>
        </w:rPr>
        <w:t>B. 鼓励其继续用力咳嗽，并密切观察</w:t>
      </w:r>
    </w:p>
    <w:p w14:paraId="7E1AF45C">
      <w:pPr>
        <w:rPr>
          <w:sz w:val="21"/>
          <w:szCs w:val="20"/>
        </w:rPr>
      </w:pPr>
      <w:r>
        <w:rPr>
          <w:sz w:val="21"/>
          <w:szCs w:val="20"/>
        </w:rPr>
        <w:t>C. 立即让其喝水冲下异物</w:t>
      </w:r>
    </w:p>
    <w:p w14:paraId="28ECE1EB">
      <w:pPr>
        <w:rPr>
          <w:sz w:val="21"/>
          <w:szCs w:val="20"/>
        </w:rPr>
      </w:pPr>
      <w:r>
        <w:rPr>
          <w:sz w:val="21"/>
          <w:szCs w:val="20"/>
        </w:rPr>
        <w:t>D. 让其平躺休息</w:t>
      </w:r>
    </w:p>
    <w:p w14:paraId="5752C095">
      <w:pPr>
        <w:rPr>
          <w:sz w:val="21"/>
          <w:szCs w:val="20"/>
        </w:rPr>
      </w:pPr>
      <w:r>
        <w:rPr>
          <w:b/>
          <w:color w:val="008000"/>
          <w:sz w:val="20"/>
          <w:szCs w:val="20"/>
        </w:rPr>
        <w:t>参考答案：B</w:t>
      </w:r>
    </w:p>
    <w:p w14:paraId="125410BE">
      <w:pPr>
        <w:rPr>
          <w:sz w:val="21"/>
          <w:szCs w:val="20"/>
        </w:rPr>
      </w:pPr>
      <w:r>
        <w:rPr>
          <w:b/>
          <w:sz w:val="21"/>
          <w:szCs w:val="20"/>
        </w:rPr>
        <w:t xml:space="preserve">187. </w:t>
      </w:r>
      <w:r>
        <w:rPr>
          <w:sz w:val="21"/>
          <w:szCs w:val="20"/>
        </w:rPr>
        <w:t>照护对象床上半坐位自主进食时，为协助其体位稳定，可以（ ）</w:t>
      </w:r>
      <w:r>
        <w:rPr>
          <w:color w:val="808080"/>
          <w:sz w:val="16"/>
          <w:szCs w:val="20"/>
        </w:rPr>
        <w:t xml:space="preserve">  【单选题】</w:t>
      </w:r>
    </w:p>
    <w:p w14:paraId="22494CD2">
      <w:pPr>
        <w:rPr>
          <w:sz w:val="21"/>
          <w:szCs w:val="20"/>
        </w:rPr>
      </w:pPr>
      <w:r>
        <w:rPr>
          <w:sz w:val="21"/>
          <w:szCs w:val="20"/>
        </w:rPr>
        <w:t>A. 尽量摇高床头</w:t>
      </w:r>
    </w:p>
    <w:p w14:paraId="769DFB5D">
      <w:pPr>
        <w:rPr>
          <w:sz w:val="21"/>
          <w:szCs w:val="20"/>
        </w:rPr>
      </w:pPr>
      <w:r>
        <w:rPr>
          <w:b/>
          <w:color w:val="FF0000"/>
          <w:sz w:val="21"/>
          <w:szCs w:val="20"/>
        </w:rPr>
        <w:t>B. 背后垫垫子</w:t>
      </w:r>
    </w:p>
    <w:p w14:paraId="0B41B7E3">
      <w:pPr>
        <w:rPr>
          <w:sz w:val="21"/>
          <w:szCs w:val="20"/>
        </w:rPr>
      </w:pPr>
      <w:r>
        <w:rPr>
          <w:sz w:val="21"/>
          <w:szCs w:val="20"/>
        </w:rPr>
        <w:t>C. 放下床挡</w:t>
      </w:r>
    </w:p>
    <w:p w14:paraId="700ACF39">
      <w:pPr>
        <w:rPr>
          <w:sz w:val="21"/>
          <w:szCs w:val="20"/>
        </w:rPr>
      </w:pPr>
      <w:r>
        <w:rPr>
          <w:sz w:val="21"/>
          <w:szCs w:val="20"/>
        </w:rPr>
        <w:t>D. 打开电灯</w:t>
      </w:r>
    </w:p>
    <w:p w14:paraId="46F80676">
      <w:pPr>
        <w:rPr>
          <w:sz w:val="21"/>
          <w:szCs w:val="20"/>
        </w:rPr>
      </w:pPr>
      <w:r>
        <w:rPr>
          <w:b/>
          <w:color w:val="008000"/>
          <w:sz w:val="20"/>
          <w:szCs w:val="20"/>
        </w:rPr>
        <w:t>参考答案：B</w:t>
      </w:r>
    </w:p>
    <w:p w14:paraId="5ADE218A">
      <w:pPr>
        <w:rPr>
          <w:sz w:val="21"/>
          <w:szCs w:val="20"/>
        </w:rPr>
      </w:pPr>
      <w:r>
        <w:rPr>
          <w:b/>
          <w:sz w:val="21"/>
          <w:szCs w:val="20"/>
        </w:rPr>
        <w:t xml:space="preserve">188. </w:t>
      </w:r>
      <w:r>
        <w:rPr>
          <w:sz w:val="21"/>
          <w:szCs w:val="20"/>
        </w:rPr>
        <w:t>按固定方式分类，义齿主要可分为 ()</w:t>
      </w:r>
      <w:r>
        <w:rPr>
          <w:color w:val="808080"/>
          <w:sz w:val="16"/>
          <w:szCs w:val="20"/>
        </w:rPr>
        <w:t xml:space="preserve">  【单选题】</w:t>
      </w:r>
    </w:p>
    <w:p w14:paraId="32275766">
      <w:pPr>
        <w:rPr>
          <w:sz w:val="21"/>
          <w:szCs w:val="20"/>
        </w:rPr>
      </w:pPr>
      <w:r>
        <w:rPr>
          <w:b/>
          <w:color w:val="FF0000"/>
          <w:sz w:val="21"/>
          <w:szCs w:val="20"/>
        </w:rPr>
        <w:t>A. 固定义齿和可摘义齿</w:t>
      </w:r>
    </w:p>
    <w:p w14:paraId="0491D344">
      <w:pPr>
        <w:rPr>
          <w:sz w:val="21"/>
          <w:szCs w:val="20"/>
        </w:rPr>
      </w:pPr>
      <w:r>
        <w:rPr>
          <w:sz w:val="21"/>
          <w:szCs w:val="20"/>
        </w:rPr>
        <w:t>B. 全口义齿和覆盖义齿</w:t>
      </w:r>
    </w:p>
    <w:p w14:paraId="463AF4B9">
      <w:pPr>
        <w:rPr>
          <w:sz w:val="21"/>
          <w:szCs w:val="20"/>
        </w:rPr>
      </w:pPr>
      <w:r>
        <w:rPr>
          <w:sz w:val="21"/>
          <w:szCs w:val="20"/>
        </w:rPr>
        <w:t>C. 局部活动义齿和覆盖义齿</w:t>
      </w:r>
    </w:p>
    <w:p w14:paraId="55A27B09">
      <w:pPr>
        <w:rPr>
          <w:sz w:val="21"/>
          <w:szCs w:val="20"/>
        </w:rPr>
      </w:pPr>
      <w:r>
        <w:rPr>
          <w:sz w:val="21"/>
          <w:szCs w:val="20"/>
        </w:rPr>
        <w:t>D. 全口义齿和局部活动义齿</w:t>
      </w:r>
    </w:p>
    <w:p w14:paraId="5425B15D">
      <w:pPr>
        <w:rPr>
          <w:sz w:val="21"/>
          <w:szCs w:val="20"/>
        </w:rPr>
      </w:pPr>
      <w:r>
        <w:rPr>
          <w:b/>
          <w:color w:val="008000"/>
          <w:sz w:val="20"/>
          <w:szCs w:val="20"/>
        </w:rPr>
        <w:t>参考答案：A</w:t>
      </w:r>
    </w:p>
    <w:p w14:paraId="41F3A76A">
      <w:pPr>
        <w:rPr>
          <w:sz w:val="21"/>
          <w:szCs w:val="20"/>
        </w:rPr>
      </w:pPr>
      <w:r>
        <w:rPr>
          <w:b/>
          <w:sz w:val="21"/>
          <w:szCs w:val="20"/>
        </w:rPr>
        <w:t xml:space="preserve">189. </w:t>
      </w:r>
      <w:r>
        <w:rPr>
          <w:sz w:val="21"/>
          <w:szCs w:val="20"/>
        </w:rPr>
        <w:t>卫生纸、湿厕纸等用品应该放置在 ( )</w:t>
      </w:r>
      <w:r>
        <w:rPr>
          <w:color w:val="808080"/>
          <w:sz w:val="16"/>
          <w:szCs w:val="20"/>
        </w:rPr>
        <w:t xml:space="preserve">  【单选题】</w:t>
      </w:r>
    </w:p>
    <w:p w14:paraId="17A04BD4">
      <w:pPr>
        <w:rPr>
          <w:sz w:val="21"/>
          <w:szCs w:val="20"/>
        </w:rPr>
      </w:pPr>
      <w:r>
        <w:rPr>
          <w:sz w:val="21"/>
          <w:szCs w:val="20"/>
        </w:rPr>
        <w:t>A. 远离照护对象</w:t>
      </w:r>
    </w:p>
    <w:p w14:paraId="72ECF775">
      <w:pPr>
        <w:rPr>
          <w:sz w:val="21"/>
          <w:szCs w:val="20"/>
        </w:rPr>
      </w:pPr>
      <w:r>
        <w:rPr>
          <w:b/>
          <w:color w:val="FF0000"/>
          <w:sz w:val="21"/>
          <w:szCs w:val="20"/>
        </w:rPr>
        <w:t>B. 照护对象方便拿取的位置</w:t>
      </w:r>
    </w:p>
    <w:p w14:paraId="3FC98A21">
      <w:pPr>
        <w:rPr>
          <w:sz w:val="21"/>
          <w:szCs w:val="20"/>
        </w:rPr>
      </w:pPr>
      <w:r>
        <w:rPr>
          <w:sz w:val="21"/>
          <w:szCs w:val="20"/>
        </w:rPr>
        <w:t>C. 厕所门后</w:t>
      </w:r>
    </w:p>
    <w:p w14:paraId="04A98E51">
      <w:pPr>
        <w:rPr>
          <w:sz w:val="21"/>
          <w:szCs w:val="20"/>
        </w:rPr>
      </w:pPr>
      <w:r>
        <w:rPr>
          <w:sz w:val="21"/>
          <w:szCs w:val="20"/>
        </w:rPr>
        <w:t>D. 厕所窗外</w:t>
      </w:r>
    </w:p>
    <w:p w14:paraId="6F888566">
      <w:pPr>
        <w:rPr>
          <w:sz w:val="21"/>
          <w:szCs w:val="20"/>
        </w:rPr>
      </w:pPr>
      <w:r>
        <w:rPr>
          <w:b/>
          <w:color w:val="008000"/>
          <w:sz w:val="20"/>
          <w:szCs w:val="20"/>
        </w:rPr>
        <w:t>参考答案：B</w:t>
      </w:r>
    </w:p>
    <w:p w14:paraId="0500FBE7">
      <w:pPr>
        <w:rPr>
          <w:sz w:val="21"/>
          <w:szCs w:val="20"/>
        </w:rPr>
      </w:pPr>
      <w:r>
        <w:rPr>
          <w:b/>
          <w:sz w:val="21"/>
          <w:szCs w:val="20"/>
        </w:rPr>
        <w:t xml:space="preserve">190. </w:t>
      </w:r>
      <w:r>
        <w:rPr>
          <w:sz w:val="21"/>
          <w:szCs w:val="20"/>
        </w:rPr>
        <w:t>照护对象发生噎食原因，不正确的是 ( )</w:t>
      </w:r>
      <w:r>
        <w:rPr>
          <w:color w:val="808080"/>
          <w:sz w:val="16"/>
          <w:szCs w:val="20"/>
        </w:rPr>
        <w:t xml:space="preserve">  【单选题】</w:t>
      </w:r>
    </w:p>
    <w:p w14:paraId="60853A93">
      <w:pPr>
        <w:rPr>
          <w:sz w:val="21"/>
          <w:szCs w:val="20"/>
        </w:rPr>
      </w:pPr>
      <w:r>
        <w:rPr>
          <w:sz w:val="21"/>
          <w:szCs w:val="20"/>
        </w:rPr>
        <w:t>A. 吃饭时看电视</w:t>
      </w:r>
    </w:p>
    <w:p w14:paraId="1C8FAFE6">
      <w:pPr>
        <w:rPr>
          <w:sz w:val="21"/>
          <w:szCs w:val="20"/>
        </w:rPr>
      </w:pPr>
      <w:r>
        <w:rPr>
          <w:sz w:val="21"/>
          <w:szCs w:val="20"/>
        </w:rPr>
        <w:t>B. 吃饭过快</w:t>
      </w:r>
    </w:p>
    <w:p w14:paraId="4CA9AC1A">
      <w:pPr>
        <w:rPr>
          <w:sz w:val="21"/>
          <w:szCs w:val="20"/>
        </w:rPr>
      </w:pPr>
      <w:r>
        <w:rPr>
          <w:b/>
          <w:color w:val="FF0000"/>
          <w:sz w:val="21"/>
          <w:szCs w:val="20"/>
        </w:rPr>
        <w:t>C. 坐在床上喝水</w:t>
      </w:r>
    </w:p>
    <w:p w14:paraId="7DBF007C">
      <w:pPr>
        <w:rPr>
          <w:sz w:val="21"/>
          <w:szCs w:val="20"/>
        </w:rPr>
      </w:pPr>
      <w:r>
        <w:rPr>
          <w:sz w:val="21"/>
          <w:szCs w:val="20"/>
        </w:rPr>
        <w:t>D. 食物太大</w:t>
      </w:r>
    </w:p>
    <w:p w14:paraId="664D3906">
      <w:pPr>
        <w:rPr>
          <w:sz w:val="21"/>
          <w:szCs w:val="20"/>
        </w:rPr>
      </w:pPr>
      <w:r>
        <w:rPr>
          <w:b/>
          <w:color w:val="008000"/>
          <w:sz w:val="20"/>
          <w:szCs w:val="20"/>
        </w:rPr>
        <w:t>参考答案：C</w:t>
      </w:r>
    </w:p>
    <w:p w14:paraId="71282076">
      <w:pPr>
        <w:rPr>
          <w:sz w:val="21"/>
          <w:szCs w:val="20"/>
        </w:rPr>
      </w:pPr>
      <w:r>
        <w:rPr>
          <w:sz w:val="21"/>
          <w:szCs w:val="20"/>
        </w:rPr>
        <w:br w:type="page"/>
      </w:r>
    </w:p>
    <w:p w14:paraId="5E6C1BAE">
      <w:pPr>
        <w:rPr>
          <w:sz w:val="21"/>
          <w:szCs w:val="20"/>
        </w:rPr>
      </w:pPr>
      <w:r>
        <w:rPr>
          <w:b/>
          <w:sz w:val="21"/>
          <w:szCs w:val="20"/>
        </w:rPr>
        <w:t xml:space="preserve">191. </w:t>
      </w:r>
      <w:r>
        <w:rPr>
          <w:sz w:val="21"/>
          <w:szCs w:val="20"/>
        </w:rPr>
        <w:t>将人体力学运用到照护服务过程中，错误的表现是 ( )</w:t>
      </w:r>
      <w:r>
        <w:rPr>
          <w:color w:val="808080"/>
          <w:sz w:val="16"/>
          <w:szCs w:val="20"/>
        </w:rPr>
        <w:t xml:space="preserve">  【单选题】</w:t>
      </w:r>
    </w:p>
    <w:p w14:paraId="3707DE07">
      <w:pPr>
        <w:rPr>
          <w:sz w:val="21"/>
          <w:szCs w:val="20"/>
        </w:rPr>
      </w:pPr>
      <w:r>
        <w:rPr>
          <w:sz w:val="21"/>
          <w:szCs w:val="20"/>
        </w:rPr>
        <w:t>A. 扩大支撑面积</w:t>
      </w:r>
    </w:p>
    <w:p w14:paraId="5C063B0C">
      <w:pPr>
        <w:rPr>
          <w:sz w:val="21"/>
          <w:szCs w:val="20"/>
        </w:rPr>
      </w:pPr>
      <w:r>
        <w:rPr>
          <w:sz w:val="21"/>
          <w:szCs w:val="20"/>
        </w:rPr>
        <w:t>B. 降低重心</w:t>
      </w:r>
    </w:p>
    <w:p w14:paraId="4EF92E98">
      <w:pPr>
        <w:rPr>
          <w:sz w:val="21"/>
          <w:szCs w:val="20"/>
        </w:rPr>
      </w:pPr>
      <w:r>
        <w:rPr>
          <w:b/>
          <w:color w:val="FF0000"/>
          <w:sz w:val="21"/>
          <w:szCs w:val="20"/>
        </w:rPr>
        <w:t>C. 扩大照护对象与床接触面积</w:t>
      </w:r>
    </w:p>
    <w:p w14:paraId="697F69B7">
      <w:pPr>
        <w:rPr>
          <w:sz w:val="21"/>
          <w:szCs w:val="20"/>
        </w:rPr>
      </w:pPr>
      <w:r>
        <w:rPr>
          <w:sz w:val="21"/>
          <w:szCs w:val="20"/>
        </w:rPr>
        <w:t>D. 靠近照护对象的身体</w:t>
      </w:r>
    </w:p>
    <w:p w14:paraId="2476D0FF">
      <w:pPr>
        <w:rPr>
          <w:sz w:val="21"/>
          <w:szCs w:val="20"/>
        </w:rPr>
      </w:pPr>
      <w:r>
        <w:rPr>
          <w:b/>
          <w:color w:val="008000"/>
          <w:sz w:val="20"/>
          <w:szCs w:val="20"/>
        </w:rPr>
        <w:t>参考答案：C</w:t>
      </w:r>
    </w:p>
    <w:p w14:paraId="4ED27F6F">
      <w:pPr>
        <w:rPr>
          <w:sz w:val="21"/>
          <w:szCs w:val="20"/>
        </w:rPr>
      </w:pPr>
      <w:r>
        <w:rPr>
          <w:b/>
          <w:sz w:val="21"/>
          <w:szCs w:val="20"/>
        </w:rPr>
        <w:t xml:space="preserve">192. </w:t>
      </w:r>
      <w:r>
        <w:rPr>
          <w:sz w:val="21"/>
          <w:szCs w:val="20"/>
        </w:rPr>
        <w:t>长护师应在膳食摄入异常记录里提出改进建议</w:t>
      </w:r>
      <w:r>
        <w:rPr>
          <w:color w:val="808080"/>
          <w:sz w:val="16"/>
          <w:szCs w:val="20"/>
        </w:rPr>
        <w:t xml:space="preserve">  【判断题】</w:t>
      </w:r>
    </w:p>
    <w:p w14:paraId="0217EE49">
      <w:pPr>
        <w:rPr>
          <w:sz w:val="21"/>
          <w:szCs w:val="20"/>
        </w:rPr>
      </w:pPr>
      <w:r>
        <w:rPr>
          <w:b/>
          <w:color w:val="FF0000"/>
          <w:sz w:val="21"/>
          <w:szCs w:val="20"/>
        </w:rPr>
        <w:t>A. 正确</w:t>
      </w:r>
    </w:p>
    <w:p w14:paraId="750F8FE1">
      <w:pPr>
        <w:rPr>
          <w:sz w:val="21"/>
          <w:szCs w:val="20"/>
        </w:rPr>
      </w:pPr>
      <w:r>
        <w:rPr>
          <w:sz w:val="21"/>
          <w:szCs w:val="20"/>
        </w:rPr>
        <w:t>B. 错误</w:t>
      </w:r>
    </w:p>
    <w:p w14:paraId="0610F66F">
      <w:pPr>
        <w:rPr>
          <w:sz w:val="21"/>
          <w:szCs w:val="20"/>
        </w:rPr>
      </w:pPr>
      <w:r>
        <w:rPr>
          <w:b/>
          <w:color w:val="008000"/>
          <w:sz w:val="20"/>
          <w:szCs w:val="20"/>
        </w:rPr>
        <w:t>参考答案：A</w:t>
      </w:r>
    </w:p>
    <w:p w14:paraId="71D6D42E">
      <w:pPr>
        <w:rPr>
          <w:sz w:val="21"/>
          <w:szCs w:val="20"/>
        </w:rPr>
      </w:pPr>
      <w:r>
        <w:rPr>
          <w:b/>
          <w:sz w:val="21"/>
          <w:szCs w:val="20"/>
        </w:rPr>
        <w:t xml:space="preserve">193. </w:t>
      </w:r>
      <w:r>
        <w:rPr>
          <w:sz w:val="21"/>
          <w:szCs w:val="20"/>
        </w:rPr>
        <w:t>进食辅具是指通过改良餐具的形状?材质或功能，以帮助食功能障碍的照护对象更好地完成进食过程的工具</w:t>
      </w:r>
      <w:r>
        <w:rPr>
          <w:color w:val="808080"/>
          <w:sz w:val="16"/>
          <w:szCs w:val="20"/>
        </w:rPr>
        <w:t xml:space="preserve">  【判断题】</w:t>
      </w:r>
    </w:p>
    <w:p w14:paraId="54D90B96">
      <w:pPr>
        <w:rPr>
          <w:sz w:val="21"/>
          <w:szCs w:val="20"/>
        </w:rPr>
      </w:pPr>
      <w:r>
        <w:rPr>
          <w:b/>
          <w:color w:val="FF0000"/>
          <w:sz w:val="21"/>
          <w:szCs w:val="20"/>
        </w:rPr>
        <w:t>A. 正确</w:t>
      </w:r>
    </w:p>
    <w:p w14:paraId="39DB5E9B">
      <w:pPr>
        <w:rPr>
          <w:sz w:val="21"/>
          <w:szCs w:val="20"/>
        </w:rPr>
      </w:pPr>
      <w:r>
        <w:rPr>
          <w:sz w:val="21"/>
          <w:szCs w:val="20"/>
        </w:rPr>
        <w:t>B. 错误</w:t>
      </w:r>
    </w:p>
    <w:p w14:paraId="7DE22271">
      <w:pPr>
        <w:rPr>
          <w:sz w:val="21"/>
          <w:szCs w:val="20"/>
        </w:rPr>
      </w:pPr>
      <w:r>
        <w:rPr>
          <w:b/>
          <w:color w:val="008000"/>
          <w:sz w:val="20"/>
          <w:szCs w:val="20"/>
        </w:rPr>
        <w:t>参考答案：A</w:t>
      </w:r>
    </w:p>
    <w:p w14:paraId="62F5FDB7">
      <w:pPr>
        <w:rPr>
          <w:sz w:val="21"/>
          <w:szCs w:val="20"/>
        </w:rPr>
      </w:pPr>
      <w:r>
        <w:rPr>
          <w:b/>
          <w:sz w:val="21"/>
          <w:szCs w:val="20"/>
        </w:rPr>
        <w:t xml:space="preserve">194. </w:t>
      </w:r>
      <w:r>
        <w:rPr>
          <w:sz w:val="21"/>
          <w:szCs w:val="20"/>
        </w:rPr>
        <w:t>胸外按压与人工呼吸之比为 ( )</w:t>
      </w:r>
      <w:r>
        <w:rPr>
          <w:color w:val="808080"/>
          <w:sz w:val="16"/>
          <w:szCs w:val="20"/>
        </w:rPr>
        <w:t xml:space="preserve">  【单选题】</w:t>
      </w:r>
    </w:p>
    <w:p w14:paraId="3B6FB313">
      <w:pPr>
        <w:rPr>
          <w:sz w:val="21"/>
          <w:szCs w:val="20"/>
        </w:rPr>
      </w:pPr>
      <w:r>
        <w:rPr>
          <w:sz w:val="21"/>
          <w:szCs w:val="20"/>
        </w:rPr>
        <w:t>A. 0.626388888888889</w:t>
      </w:r>
    </w:p>
    <w:p w14:paraId="576D2EAA">
      <w:pPr>
        <w:rPr>
          <w:sz w:val="21"/>
          <w:szCs w:val="20"/>
        </w:rPr>
      </w:pPr>
      <w:r>
        <w:rPr>
          <w:b/>
          <w:color w:val="FF0000"/>
          <w:sz w:val="21"/>
          <w:szCs w:val="20"/>
        </w:rPr>
        <w:t>B. 1.25138888888889</w:t>
      </w:r>
    </w:p>
    <w:p w14:paraId="1AE7AF30">
      <w:pPr>
        <w:rPr>
          <w:sz w:val="21"/>
          <w:szCs w:val="20"/>
        </w:rPr>
      </w:pPr>
      <w:r>
        <w:rPr>
          <w:sz w:val="21"/>
          <w:szCs w:val="20"/>
        </w:rPr>
        <w:t>C. 0.625694444444444</w:t>
      </w:r>
    </w:p>
    <w:p w14:paraId="63C9D95B">
      <w:pPr>
        <w:rPr>
          <w:sz w:val="21"/>
          <w:szCs w:val="20"/>
        </w:rPr>
      </w:pPr>
      <w:r>
        <w:rPr>
          <w:sz w:val="21"/>
          <w:szCs w:val="20"/>
        </w:rPr>
        <w:t>D. 0.0423611111111111</w:t>
      </w:r>
    </w:p>
    <w:p w14:paraId="289DBB44">
      <w:pPr>
        <w:rPr>
          <w:sz w:val="21"/>
          <w:szCs w:val="20"/>
        </w:rPr>
      </w:pPr>
      <w:r>
        <w:rPr>
          <w:b/>
          <w:color w:val="008000"/>
          <w:sz w:val="20"/>
          <w:szCs w:val="20"/>
        </w:rPr>
        <w:t>参考答案：B</w:t>
      </w:r>
    </w:p>
    <w:p w14:paraId="771F82C5">
      <w:pPr>
        <w:rPr>
          <w:sz w:val="21"/>
          <w:szCs w:val="20"/>
        </w:rPr>
      </w:pPr>
      <w:r>
        <w:rPr>
          <w:b/>
          <w:sz w:val="21"/>
          <w:szCs w:val="20"/>
        </w:rPr>
        <w:t xml:space="preserve">195. </w:t>
      </w:r>
      <w:r>
        <w:rPr>
          <w:sz w:val="21"/>
          <w:szCs w:val="20"/>
        </w:rPr>
        <w:t>记录尿液异常情况时，不需要记录的内容是 ( )</w:t>
      </w:r>
      <w:r>
        <w:rPr>
          <w:color w:val="808080"/>
          <w:sz w:val="16"/>
          <w:szCs w:val="20"/>
        </w:rPr>
        <w:t xml:space="preserve">  【单选题】</w:t>
      </w:r>
    </w:p>
    <w:p w14:paraId="69183C1D">
      <w:pPr>
        <w:rPr>
          <w:sz w:val="21"/>
          <w:szCs w:val="20"/>
        </w:rPr>
      </w:pPr>
      <w:r>
        <w:rPr>
          <w:sz w:val="21"/>
          <w:szCs w:val="20"/>
        </w:rPr>
        <w:t>A. 排尿次数和尿量</w:t>
      </w:r>
    </w:p>
    <w:p w14:paraId="068BE7C0">
      <w:pPr>
        <w:rPr>
          <w:sz w:val="21"/>
          <w:szCs w:val="20"/>
        </w:rPr>
      </w:pPr>
      <w:r>
        <w:rPr>
          <w:sz w:val="21"/>
          <w:szCs w:val="20"/>
        </w:rPr>
        <w:t>B. 尿液颜色和性状</w:t>
      </w:r>
    </w:p>
    <w:p w14:paraId="2D293994">
      <w:pPr>
        <w:rPr>
          <w:sz w:val="21"/>
          <w:szCs w:val="20"/>
        </w:rPr>
      </w:pPr>
      <w:r>
        <w:rPr>
          <w:b/>
          <w:color w:val="FF0000"/>
          <w:sz w:val="21"/>
          <w:szCs w:val="20"/>
        </w:rPr>
        <w:t>C. 照护对象的性格</w:t>
      </w:r>
    </w:p>
    <w:p w14:paraId="61A87F0A">
      <w:pPr>
        <w:rPr>
          <w:sz w:val="21"/>
          <w:szCs w:val="20"/>
        </w:rPr>
      </w:pPr>
      <w:r>
        <w:rPr>
          <w:sz w:val="21"/>
          <w:szCs w:val="20"/>
        </w:rPr>
        <w:t>D. 尿液气味</w:t>
      </w:r>
    </w:p>
    <w:p w14:paraId="72BAC294">
      <w:pPr>
        <w:rPr>
          <w:sz w:val="21"/>
          <w:szCs w:val="20"/>
        </w:rPr>
      </w:pPr>
      <w:r>
        <w:rPr>
          <w:b/>
          <w:color w:val="008000"/>
          <w:sz w:val="20"/>
          <w:szCs w:val="20"/>
        </w:rPr>
        <w:t>参考答案：C</w:t>
      </w:r>
    </w:p>
    <w:p w14:paraId="7FCBA0C8">
      <w:pPr>
        <w:rPr>
          <w:sz w:val="21"/>
          <w:szCs w:val="20"/>
        </w:rPr>
      </w:pPr>
      <w:r>
        <w:rPr>
          <w:b/>
          <w:sz w:val="21"/>
          <w:szCs w:val="20"/>
        </w:rPr>
        <w:t xml:space="preserve">196. </w:t>
      </w:r>
      <w:r>
        <w:rPr>
          <w:sz w:val="21"/>
          <w:szCs w:val="20"/>
        </w:rPr>
        <w:t>多尿是指 24 小时内排尿量超过 ( )</w:t>
      </w:r>
      <w:r>
        <w:rPr>
          <w:color w:val="808080"/>
          <w:sz w:val="16"/>
          <w:szCs w:val="20"/>
        </w:rPr>
        <w:t xml:space="preserve">  【单选题】</w:t>
      </w:r>
    </w:p>
    <w:p w14:paraId="01E9940D">
      <w:pPr>
        <w:rPr>
          <w:sz w:val="21"/>
          <w:szCs w:val="20"/>
        </w:rPr>
      </w:pPr>
      <w:r>
        <w:rPr>
          <w:sz w:val="21"/>
          <w:szCs w:val="20"/>
        </w:rPr>
        <w:t>A. 300 毫升</w:t>
      </w:r>
    </w:p>
    <w:p w14:paraId="0B3D27DA">
      <w:pPr>
        <w:rPr>
          <w:sz w:val="21"/>
          <w:szCs w:val="20"/>
        </w:rPr>
      </w:pPr>
      <w:r>
        <w:rPr>
          <w:sz w:val="21"/>
          <w:szCs w:val="20"/>
        </w:rPr>
        <w:t>B. 500 毫升</w:t>
      </w:r>
    </w:p>
    <w:p w14:paraId="0870F00E">
      <w:pPr>
        <w:rPr>
          <w:sz w:val="21"/>
          <w:szCs w:val="20"/>
        </w:rPr>
      </w:pPr>
      <w:r>
        <w:rPr>
          <w:sz w:val="21"/>
          <w:szCs w:val="20"/>
        </w:rPr>
        <w:t>C. 2000 毫升</w:t>
      </w:r>
    </w:p>
    <w:p w14:paraId="71E7484E">
      <w:pPr>
        <w:rPr>
          <w:sz w:val="21"/>
          <w:szCs w:val="20"/>
        </w:rPr>
      </w:pPr>
      <w:r>
        <w:rPr>
          <w:b/>
          <w:color w:val="FF0000"/>
          <w:sz w:val="21"/>
          <w:szCs w:val="20"/>
        </w:rPr>
        <w:t>D. 2500 毫升</w:t>
      </w:r>
    </w:p>
    <w:p w14:paraId="0E7BEE88">
      <w:pPr>
        <w:rPr>
          <w:sz w:val="21"/>
          <w:szCs w:val="20"/>
        </w:rPr>
      </w:pPr>
      <w:r>
        <w:rPr>
          <w:b/>
          <w:color w:val="008000"/>
          <w:sz w:val="20"/>
          <w:szCs w:val="20"/>
        </w:rPr>
        <w:t>参考答案：D</w:t>
      </w:r>
    </w:p>
    <w:p w14:paraId="298F46A6">
      <w:pPr>
        <w:rPr>
          <w:sz w:val="21"/>
          <w:szCs w:val="20"/>
        </w:rPr>
      </w:pPr>
      <w:r>
        <w:rPr>
          <w:b/>
          <w:sz w:val="21"/>
          <w:szCs w:val="20"/>
        </w:rPr>
        <w:t xml:space="preserve">197. </w:t>
      </w:r>
      <w:r>
        <w:rPr>
          <w:sz w:val="21"/>
          <w:szCs w:val="20"/>
        </w:rPr>
        <w:t>测量呼吸时，最常用的观察部位是 ()</w:t>
      </w:r>
      <w:r>
        <w:rPr>
          <w:color w:val="808080"/>
          <w:sz w:val="16"/>
          <w:szCs w:val="20"/>
        </w:rPr>
        <w:t xml:space="preserve">  【单选题】</w:t>
      </w:r>
    </w:p>
    <w:p w14:paraId="0D24B261">
      <w:pPr>
        <w:rPr>
          <w:sz w:val="21"/>
          <w:szCs w:val="20"/>
        </w:rPr>
      </w:pPr>
      <w:r>
        <w:rPr>
          <w:sz w:val="21"/>
          <w:szCs w:val="20"/>
        </w:rPr>
        <w:t>A. 腹部起伏</w:t>
      </w:r>
    </w:p>
    <w:p w14:paraId="2A9730D4">
      <w:pPr>
        <w:rPr>
          <w:sz w:val="21"/>
          <w:szCs w:val="20"/>
        </w:rPr>
      </w:pPr>
      <w:r>
        <w:rPr>
          <w:b/>
          <w:color w:val="FF0000"/>
          <w:sz w:val="21"/>
          <w:szCs w:val="20"/>
        </w:rPr>
        <w:t>B. 胸廓起伏</w:t>
      </w:r>
    </w:p>
    <w:p w14:paraId="70A54642">
      <w:pPr>
        <w:rPr>
          <w:sz w:val="21"/>
          <w:szCs w:val="20"/>
        </w:rPr>
      </w:pPr>
      <w:r>
        <w:rPr>
          <w:sz w:val="21"/>
          <w:szCs w:val="20"/>
        </w:rPr>
        <w:t>C. 鼻翼煽动</w:t>
      </w:r>
    </w:p>
    <w:p w14:paraId="0CB85183">
      <w:pPr>
        <w:rPr>
          <w:sz w:val="21"/>
          <w:szCs w:val="20"/>
        </w:rPr>
      </w:pPr>
      <w:r>
        <w:rPr>
          <w:sz w:val="21"/>
          <w:szCs w:val="20"/>
        </w:rPr>
        <w:t>D. 喉结运动</w:t>
      </w:r>
    </w:p>
    <w:p w14:paraId="7CD5E551">
      <w:pPr>
        <w:rPr>
          <w:sz w:val="21"/>
          <w:szCs w:val="20"/>
        </w:rPr>
      </w:pPr>
      <w:r>
        <w:rPr>
          <w:b/>
          <w:color w:val="008000"/>
          <w:sz w:val="20"/>
          <w:szCs w:val="20"/>
        </w:rPr>
        <w:t>参考答案：B</w:t>
      </w:r>
    </w:p>
    <w:p w14:paraId="20BB455B">
      <w:pPr>
        <w:rPr>
          <w:sz w:val="21"/>
          <w:szCs w:val="20"/>
        </w:rPr>
      </w:pPr>
      <w:r>
        <w:rPr>
          <w:b/>
          <w:sz w:val="21"/>
          <w:szCs w:val="20"/>
        </w:rPr>
        <w:t xml:space="preserve">198. </w:t>
      </w:r>
      <w:r>
        <w:rPr>
          <w:sz w:val="21"/>
          <w:szCs w:val="20"/>
        </w:rPr>
        <w:t>固定器的绑带应缠绕紧密，确保膝关节完全不能活动</w:t>
      </w:r>
      <w:r>
        <w:rPr>
          <w:color w:val="808080"/>
          <w:sz w:val="16"/>
          <w:szCs w:val="20"/>
        </w:rPr>
        <w:t xml:space="preserve">  【判断题】</w:t>
      </w:r>
    </w:p>
    <w:p w14:paraId="25E0E5A1">
      <w:pPr>
        <w:rPr>
          <w:sz w:val="21"/>
          <w:szCs w:val="20"/>
        </w:rPr>
      </w:pPr>
      <w:r>
        <w:rPr>
          <w:sz w:val="21"/>
          <w:szCs w:val="20"/>
        </w:rPr>
        <w:t>A. 正确</w:t>
      </w:r>
    </w:p>
    <w:p w14:paraId="301B373D">
      <w:pPr>
        <w:rPr>
          <w:sz w:val="21"/>
          <w:szCs w:val="20"/>
        </w:rPr>
      </w:pPr>
      <w:r>
        <w:rPr>
          <w:b/>
          <w:color w:val="FF0000"/>
          <w:sz w:val="21"/>
          <w:szCs w:val="20"/>
        </w:rPr>
        <w:t>B. 错误</w:t>
      </w:r>
    </w:p>
    <w:p w14:paraId="47E00302">
      <w:pPr>
        <w:rPr>
          <w:sz w:val="21"/>
          <w:szCs w:val="20"/>
        </w:rPr>
      </w:pPr>
      <w:r>
        <w:rPr>
          <w:b/>
          <w:color w:val="008000"/>
          <w:sz w:val="20"/>
          <w:szCs w:val="20"/>
        </w:rPr>
        <w:t>参考答案：B</w:t>
      </w:r>
    </w:p>
    <w:p w14:paraId="39BA2022">
      <w:pPr>
        <w:rPr>
          <w:sz w:val="21"/>
          <w:szCs w:val="20"/>
        </w:rPr>
      </w:pPr>
      <w:r>
        <w:rPr>
          <w:b/>
          <w:sz w:val="21"/>
          <w:szCs w:val="20"/>
        </w:rPr>
        <w:t xml:space="preserve">199. </w:t>
      </w:r>
      <w:r>
        <w:rPr>
          <w:sz w:val="21"/>
          <w:szCs w:val="20"/>
        </w:rPr>
        <w:t>在日常工作中不断实践职业道德的表现是 ( )</w:t>
      </w:r>
      <w:r>
        <w:rPr>
          <w:color w:val="808080"/>
          <w:sz w:val="16"/>
          <w:szCs w:val="20"/>
        </w:rPr>
        <w:t xml:space="preserve">  【单选题】</w:t>
      </w:r>
    </w:p>
    <w:p w14:paraId="683E87FF">
      <w:pPr>
        <w:rPr>
          <w:sz w:val="21"/>
          <w:szCs w:val="20"/>
        </w:rPr>
      </w:pPr>
      <w:r>
        <w:rPr>
          <w:sz w:val="21"/>
          <w:szCs w:val="20"/>
        </w:rPr>
        <w:t>A. 完成本职工作</w:t>
      </w:r>
    </w:p>
    <w:p w14:paraId="52EAB26E">
      <w:pPr>
        <w:rPr>
          <w:sz w:val="21"/>
          <w:szCs w:val="20"/>
        </w:rPr>
      </w:pPr>
      <w:r>
        <w:rPr>
          <w:sz w:val="21"/>
          <w:szCs w:val="20"/>
        </w:rPr>
        <w:t>B. 准时上下班</w:t>
      </w:r>
    </w:p>
    <w:p w14:paraId="40C6C690">
      <w:pPr>
        <w:rPr>
          <w:sz w:val="21"/>
          <w:szCs w:val="20"/>
        </w:rPr>
      </w:pPr>
      <w:r>
        <w:rPr>
          <w:sz w:val="21"/>
          <w:szCs w:val="20"/>
        </w:rPr>
        <w:t>C. 服从领导安排</w:t>
      </w:r>
    </w:p>
    <w:p w14:paraId="5B0CD581">
      <w:pPr>
        <w:rPr>
          <w:sz w:val="21"/>
          <w:szCs w:val="20"/>
        </w:rPr>
      </w:pPr>
      <w:r>
        <w:rPr>
          <w:b/>
          <w:color w:val="FF0000"/>
          <w:sz w:val="21"/>
          <w:szCs w:val="20"/>
        </w:rPr>
        <w:t>D. 在岗位上全力以赴</w:t>
      </w:r>
    </w:p>
    <w:p w14:paraId="0CF00215">
      <w:pPr>
        <w:rPr>
          <w:sz w:val="21"/>
          <w:szCs w:val="20"/>
        </w:rPr>
      </w:pPr>
      <w:r>
        <w:rPr>
          <w:b/>
          <w:color w:val="008000"/>
          <w:sz w:val="20"/>
          <w:szCs w:val="20"/>
        </w:rPr>
        <w:t>参考答案：D</w:t>
      </w:r>
    </w:p>
    <w:p w14:paraId="6C619DC7">
      <w:pPr>
        <w:rPr>
          <w:sz w:val="21"/>
          <w:szCs w:val="20"/>
        </w:rPr>
      </w:pPr>
      <w:r>
        <w:rPr>
          <w:b/>
          <w:sz w:val="21"/>
          <w:szCs w:val="20"/>
        </w:rPr>
        <w:t xml:space="preserve">200. </w:t>
      </w:r>
      <w:r>
        <w:rPr>
          <w:sz w:val="21"/>
          <w:szCs w:val="20"/>
        </w:rPr>
        <w:t>长护师协助照护对象上?下床时，避免强行进行照护对象无法完成的动作，以免造成二次伤害</w:t>
      </w:r>
      <w:r>
        <w:rPr>
          <w:color w:val="808080"/>
          <w:sz w:val="16"/>
          <w:szCs w:val="20"/>
        </w:rPr>
        <w:t xml:space="preserve">  【判断题】</w:t>
      </w:r>
    </w:p>
    <w:p w14:paraId="36E97E99">
      <w:pPr>
        <w:rPr>
          <w:sz w:val="21"/>
          <w:szCs w:val="20"/>
        </w:rPr>
      </w:pPr>
      <w:r>
        <w:rPr>
          <w:b/>
          <w:color w:val="FF0000"/>
          <w:sz w:val="21"/>
          <w:szCs w:val="20"/>
        </w:rPr>
        <w:t>A. 正确</w:t>
      </w:r>
    </w:p>
    <w:p w14:paraId="2B94FB16">
      <w:pPr>
        <w:rPr>
          <w:sz w:val="21"/>
          <w:szCs w:val="20"/>
        </w:rPr>
      </w:pPr>
      <w:r>
        <w:rPr>
          <w:sz w:val="21"/>
          <w:szCs w:val="20"/>
        </w:rPr>
        <w:t>B. 错误</w:t>
      </w:r>
    </w:p>
    <w:p w14:paraId="771F0143">
      <w:pPr>
        <w:rPr>
          <w:sz w:val="21"/>
          <w:szCs w:val="20"/>
        </w:rPr>
      </w:pPr>
      <w:r>
        <w:rPr>
          <w:b/>
          <w:color w:val="008000"/>
          <w:sz w:val="20"/>
          <w:szCs w:val="20"/>
        </w:rPr>
        <w:t>参考答案：A</w:t>
      </w:r>
    </w:p>
    <w:p w14:paraId="529DE235">
      <w:pPr>
        <w:rPr>
          <w:sz w:val="21"/>
          <w:szCs w:val="20"/>
        </w:rPr>
      </w:pPr>
      <w:r>
        <w:rPr>
          <w:sz w:val="21"/>
          <w:szCs w:val="20"/>
        </w:rPr>
        <w:br w:type="page"/>
      </w:r>
    </w:p>
    <w:p w14:paraId="2525702E">
      <w:pPr>
        <w:rPr>
          <w:sz w:val="21"/>
          <w:szCs w:val="20"/>
        </w:rPr>
      </w:pPr>
      <w:r>
        <w:rPr>
          <w:b/>
          <w:sz w:val="21"/>
          <w:szCs w:val="20"/>
        </w:rPr>
        <w:t xml:space="preserve">201. </w:t>
      </w:r>
      <w:r>
        <w:rPr>
          <w:sz w:val="21"/>
          <w:szCs w:val="20"/>
        </w:rPr>
        <w:t>安放照护对象侧卧位时，应在两膝之间放置软枕，以防止双腿相互受压并保持髋部功能位</w:t>
      </w:r>
      <w:r>
        <w:rPr>
          <w:color w:val="808080"/>
          <w:sz w:val="16"/>
          <w:szCs w:val="20"/>
        </w:rPr>
        <w:t xml:space="preserve">  【判断题】</w:t>
      </w:r>
    </w:p>
    <w:p w14:paraId="29371B01">
      <w:pPr>
        <w:rPr>
          <w:sz w:val="21"/>
          <w:szCs w:val="20"/>
        </w:rPr>
      </w:pPr>
      <w:r>
        <w:rPr>
          <w:b/>
          <w:color w:val="FF0000"/>
          <w:sz w:val="21"/>
          <w:szCs w:val="20"/>
        </w:rPr>
        <w:t>A. 正确</w:t>
      </w:r>
    </w:p>
    <w:p w14:paraId="381670B5">
      <w:pPr>
        <w:rPr>
          <w:sz w:val="21"/>
          <w:szCs w:val="20"/>
        </w:rPr>
      </w:pPr>
      <w:r>
        <w:rPr>
          <w:sz w:val="21"/>
          <w:szCs w:val="20"/>
        </w:rPr>
        <w:t>B. 错误</w:t>
      </w:r>
    </w:p>
    <w:p w14:paraId="64516B2B">
      <w:pPr>
        <w:rPr>
          <w:sz w:val="21"/>
          <w:szCs w:val="20"/>
        </w:rPr>
      </w:pPr>
      <w:r>
        <w:rPr>
          <w:b/>
          <w:color w:val="008000"/>
          <w:sz w:val="20"/>
          <w:szCs w:val="20"/>
        </w:rPr>
        <w:t>参考答案：A</w:t>
      </w:r>
    </w:p>
    <w:p w14:paraId="3A1608C3">
      <w:pPr>
        <w:rPr>
          <w:sz w:val="21"/>
          <w:szCs w:val="20"/>
        </w:rPr>
      </w:pPr>
      <w:r>
        <w:rPr>
          <w:b/>
          <w:sz w:val="21"/>
          <w:szCs w:val="20"/>
        </w:rPr>
        <w:t xml:space="preserve">202. </w:t>
      </w:r>
      <w:r>
        <w:rPr>
          <w:sz w:val="21"/>
          <w:szCs w:val="20"/>
        </w:rPr>
        <w:t>长护师更换纸尿裤时，应将后片从两腿间前撤</w:t>
      </w:r>
      <w:r>
        <w:rPr>
          <w:color w:val="808080"/>
          <w:sz w:val="16"/>
          <w:szCs w:val="20"/>
        </w:rPr>
        <w:t xml:space="preserve">  【判断题】</w:t>
      </w:r>
    </w:p>
    <w:p w14:paraId="76702609">
      <w:pPr>
        <w:rPr>
          <w:sz w:val="21"/>
          <w:szCs w:val="20"/>
        </w:rPr>
      </w:pPr>
      <w:r>
        <w:rPr>
          <w:sz w:val="21"/>
          <w:szCs w:val="20"/>
        </w:rPr>
        <w:t>A. 正确</w:t>
      </w:r>
    </w:p>
    <w:p w14:paraId="03D76D04">
      <w:pPr>
        <w:rPr>
          <w:sz w:val="21"/>
          <w:szCs w:val="20"/>
        </w:rPr>
      </w:pPr>
      <w:r>
        <w:rPr>
          <w:b/>
          <w:color w:val="FF0000"/>
          <w:sz w:val="21"/>
          <w:szCs w:val="20"/>
        </w:rPr>
        <w:t>B. 错误</w:t>
      </w:r>
    </w:p>
    <w:p w14:paraId="03721F72">
      <w:pPr>
        <w:rPr>
          <w:sz w:val="21"/>
          <w:szCs w:val="20"/>
        </w:rPr>
      </w:pPr>
      <w:r>
        <w:rPr>
          <w:b/>
          <w:color w:val="008000"/>
          <w:sz w:val="20"/>
          <w:szCs w:val="20"/>
        </w:rPr>
        <w:t>参考答案：B</w:t>
      </w:r>
    </w:p>
    <w:p w14:paraId="7735E56A">
      <w:pPr>
        <w:rPr>
          <w:sz w:val="21"/>
          <w:szCs w:val="20"/>
        </w:rPr>
      </w:pPr>
      <w:r>
        <w:rPr>
          <w:b/>
          <w:sz w:val="21"/>
          <w:szCs w:val="20"/>
        </w:rPr>
        <w:t xml:space="preserve">203. </w:t>
      </w:r>
      <w:r>
        <w:rPr>
          <w:sz w:val="21"/>
          <w:szCs w:val="20"/>
        </w:rPr>
        <w:t>导致传统家庭养老照护功能弱化的主要原因是 ( )</w:t>
      </w:r>
      <w:r>
        <w:rPr>
          <w:color w:val="808080"/>
          <w:sz w:val="16"/>
          <w:szCs w:val="20"/>
        </w:rPr>
        <w:t xml:space="preserve">  【单选题】</w:t>
      </w:r>
    </w:p>
    <w:p w14:paraId="4F58AC19">
      <w:pPr>
        <w:rPr>
          <w:sz w:val="21"/>
          <w:szCs w:val="20"/>
        </w:rPr>
      </w:pPr>
      <w:r>
        <w:rPr>
          <w:b/>
          <w:color w:val="FF0000"/>
          <w:sz w:val="21"/>
          <w:szCs w:val="20"/>
        </w:rPr>
        <w:t>A. 现代家庭小型化和 “421 结构”</w:t>
      </w:r>
    </w:p>
    <w:p w14:paraId="08B69B08">
      <w:pPr>
        <w:rPr>
          <w:sz w:val="21"/>
          <w:szCs w:val="20"/>
        </w:rPr>
      </w:pPr>
      <w:r>
        <w:rPr>
          <w:sz w:val="21"/>
          <w:szCs w:val="20"/>
        </w:rPr>
        <w:t>B. 长护师数量增加</w:t>
      </w:r>
    </w:p>
    <w:p w14:paraId="4BE1422A">
      <w:pPr>
        <w:rPr>
          <w:sz w:val="21"/>
          <w:szCs w:val="20"/>
        </w:rPr>
      </w:pPr>
      <w:r>
        <w:rPr>
          <w:sz w:val="21"/>
          <w:szCs w:val="20"/>
        </w:rPr>
        <w:t>C. 长期护理保险制度实施</w:t>
      </w:r>
    </w:p>
    <w:p w14:paraId="7E949B06">
      <w:pPr>
        <w:rPr>
          <w:sz w:val="21"/>
          <w:szCs w:val="20"/>
        </w:rPr>
      </w:pPr>
      <w:r>
        <w:rPr>
          <w:sz w:val="21"/>
          <w:szCs w:val="20"/>
        </w:rPr>
        <w:t>D. 医疗服务水平下降</w:t>
      </w:r>
    </w:p>
    <w:p w14:paraId="1971E89C">
      <w:pPr>
        <w:rPr>
          <w:sz w:val="21"/>
          <w:szCs w:val="20"/>
        </w:rPr>
      </w:pPr>
      <w:r>
        <w:rPr>
          <w:b/>
          <w:color w:val="008000"/>
          <w:sz w:val="20"/>
          <w:szCs w:val="20"/>
        </w:rPr>
        <w:t>参考答案：A</w:t>
      </w:r>
    </w:p>
    <w:p w14:paraId="6042BA86">
      <w:pPr>
        <w:rPr>
          <w:sz w:val="21"/>
          <w:szCs w:val="20"/>
        </w:rPr>
      </w:pPr>
      <w:r>
        <w:rPr>
          <w:b/>
          <w:sz w:val="21"/>
          <w:szCs w:val="20"/>
        </w:rPr>
        <w:t xml:space="preserve">204. </w:t>
      </w:r>
      <w:r>
        <w:rPr>
          <w:sz w:val="21"/>
          <w:szCs w:val="20"/>
        </w:rPr>
        <w:t>长护师挂断 “120” 急救电话后应 ()</w:t>
      </w:r>
      <w:r>
        <w:rPr>
          <w:color w:val="808080"/>
          <w:sz w:val="16"/>
          <w:szCs w:val="20"/>
        </w:rPr>
        <w:t xml:space="preserve">  【单选题】</w:t>
      </w:r>
    </w:p>
    <w:p w14:paraId="49071EFD">
      <w:pPr>
        <w:rPr>
          <w:sz w:val="21"/>
          <w:szCs w:val="20"/>
        </w:rPr>
      </w:pPr>
      <w:r>
        <w:rPr>
          <w:sz w:val="21"/>
          <w:szCs w:val="20"/>
        </w:rPr>
        <w:t>A. 离开现场寻找更多帮助</w:t>
      </w:r>
    </w:p>
    <w:p w14:paraId="6C670FEA">
      <w:pPr>
        <w:rPr>
          <w:sz w:val="21"/>
          <w:szCs w:val="20"/>
        </w:rPr>
      </w:pPr>
      <w:r>
        <w:rPr>
          <w:b/>
          <w:color w:val="FF0000"/>
          <w:sz w:val="21"/>
          <w:szCs w:val="20"/>
        </w:rPr>
        <w:t>B. 保持电话畅通并听从调度员指导</w:t>
      </w:r>
    </w:p>
    <w:p w14:paraId="5C44D85F">
      <w:pPr>
        <w:rPr>
          <w:sz w:val="21"/>
          <w:szCs w:val="20"/>
        </w:rPr>
      </w:pPr>
      <w:r>
        <w:rPr>
          <w:sz w:val="21"/>
          <w:szCs w:val="20"/>
        </w:rPr>
        <w:t>C. 反复拨打 120 催促救护车</w:t>
      </w:r>
    </w:p>
    <w:p w14:paraId="5BF73443">
      <w:pPr>
        <w:rPr>
          <w:sz w:val="21"/>
          <w:szCs w:val="20"/>
        </w:rPr>
      </w:pPr>
      <w:r>
        <w:rPr>
          <w:sz w:val="21"/>
          <w:szCs w:val="20"/>
        </w:rPr>
        <w:t>D. 自行搬运患者至路口等候</w:t>
      </w:r>
    </w:p>
    <w:p w14:paraId="119BB5E0">
      <w:pPr>
        <w:rPr>
          <w:sz w:val="21"/>
          <w:szCs w:val="20"/>
        </w:rPr>
      </w:pPr>
      <w:r>
        <w:rPr>
          <w:b/>
          <w:color w:val="008000"/>
          <w:sz w:val="20"/>
          <w:szCs w:val="20"/>
        </w:rPr>
        <w:t>参考答案：B</w:t>
      </w:r>
    </w:p>
    <w:p w14:paraId="1A4FEE35">
      <w:pPr>
        <w:rPr>
          <w:sz w:val="21"/>
          <w:szCs w:val="20"/>
        </w:rPr>
      </w:pPr>
      <w:r>
        <w:rPr>
          <w:b/>
          <w:sz w:val="21"/>
          <w:szCs w:val="20"/>
        </w:rPr>
        <w:t xml:space="preserve">205. </w:t>
      </w:r>
      <w:r>
        <w:rPr>
          <w:sz w:val="21"/>
          <w:szCs w:val="20"/>
        </w:rPr>
        <w:t>主动翻身指照护对象在照护师指导下通过翻身训练或辅助工具完成自主翻身，适用于重度失能照护对象</w:t>
      </w:r>
      <w:r>
        <w:rPr>
          <w:color w:val="808080"/>
          <w:sz w:val="16"/>
          <w:szCs w:val="20"/>
        </w:rPr>
        <w:t xml:space="preserve">  【判断题】</w:t>
      </w:r>
    </w:p>
    <w:p w14:paraId="46878507">
      <w:pPr>
        <w:rPr>
          <w:sz w:val="21"/>
          <w:szCs w:val="20"/>
        </w:rPr>
      </w:pPr>
      <w:r>
        <w:rPr>
          <w:sz w:val="21"/>
          <w:szCs w:val="20"/>
        </w:rPr>
        <w:t>A. 正确</w:t>
      </w:r>
    </w:p>
    <w:p w14:paraId="1DFF88ED">
      <w:pPr>
        <w:rPr>
          <w:sz w:val="21"/>
          <w:szCs w:val="20"/>
        </w:rPr>
      </w:pPr>
      <w:r>
        <w:rPr>
          <w:b/>
          <w:color w:val="FF0000"/>
          <w:sz w:val="21"/>
          <w:szCs w:val="20"/>
        </w:rPr>
        <w:t>B. 错误</w:t>
      </w:r>
    </w:p>
    <w:p w14:paraId="5C35CB07">
      <w:pPr>
        <w:rPr>
          <w:sz w:val="21"/>
          <w:szCs w:val="20"/>
        </w:rPr>
      </w:pPr>
      <w:r>
        <w:rPr>
          <w:b/>
          <w:color w:val="008000"/>
          <w:sz w:val="20"/>
          <w:szCs w:val="20"/>
        </w:rPr>
        <w:t>参考答案：B</w:t>
      </w:r>
    </w:p>
    <w:p w14:paraId="353D287E">
      <w:pPr>
        <w:rPr>
          <w:sz w:val="21"/>
          <w:szCs w:val="20"/>
        </w:rPr>
      </w:pPr>
      <w:r>
        <w:rPr>
          <w:b/>
          <w:sz w:val="21"/>
          <w:szCs w:val="20"/>
        </w:rPr>
        <w:t xml:space="preserve">206. </w:t>
      </w:r>
      <w:r>
        <w:rPr>
          <w:sz w:val="21"/>
          <w:szCs w:val="20"/>
        </w:rPr>
        <w:t>长期充足饮水对消化系统的益处是 ( )</w:t>
      </w:r>
      <w:r>
        <w:rPr>
          <w:color w:val="808080"/>
          <w:sz w:val="16"/>
          <w:szCs w:val="20"/>
        </w:rPr>
        <w:t xml:space="preserve">  【单选题】</w:t>
      </w:r>
    </w:p>
    <w:p w14:paraId="07FB388B">
      <w:pPr>
        <w:rPr>
          <w:sz w:val="21"/>
          <w:szCs w:val="20"/>
        </w:rPr>
      </w:pPr>
      <w:r>
        <w:rPr>
          <w:b/>
          <w:color w:val="FF0000"/>
          <w:sz w:val="21"/>
          <w:szCs w:val="20"/>
        </w:rPr>
        <w:t>A. 促进胃肠蠕动，预防便秘</w:t>
      </w:r>
    </w:p>
    <w:p w14:paraId="5552C3F5">
      <w:pPr>
        <w:rPr>
          <w:sz w:val="21"/>
          <w:szCs w:val="20"/>
        </w:rPr>
      </w:pPr>
      <w:r>
        <w:rPr>
          <w:sz w:val="21"/>
          <w:szCs w:val="20"/>
        </w:rPr>
        <w:t>B. 减少胃酸分泌</w:t>
      </w:r>
    </w:p>
    <w:p w14:paraId="650AF852">
      <w:pPr>
        <w:rPr>
          <w:sz w:val="21"/>
          <w:szCs w:val="20"/>
        </w:rPr>
      </w:pPr>
      <w:r>
        <w:rPr>
          <w:sz w:val="21"/>
          <w:szCs w:val="20"/>
        </w:rPr>
        <w:t>C. 降低消化酶活性</w:t>
      </w:r>
    </w:p>
    <w:p w14:paraId="50EBA606">
      <w:pPr>
        <w:rPr>
          <w:sz w:val="21"/>
          <w:szCs w:val="20"/>
        </w:rPr>
      </w:pPr>
      <w:r>
        <w:rPr>
          <w:sz w:val="21"/>
          <w:szCs w:val="20"/>
        </w:rPr>
        <w:t>D. 加重胃肠道负担</w:t>
      </w:r>
    </w:p>
    <w:p w14:paraId="1F77DB50">
      <w:pPr>
        <w:rPr>
          <w:sz w:val="21"/>
          <w:szCs w:val="20"/>
        </w:rPr>
      </w:pPr>
      <w:r>
        <w:rPr>
          <w:b/>
          <w:color w:val="008000"/>
          <w:sz w:val="20"/>
          <w:szCs w:val="20"/>
        </w:rPr>
        <w:t>参考答案：A</w:t>
      </w:r>
    </w:p>
    <w:p w14:paraId="4DF59A63">
      <w:pPr>
        <w:rPr>
          <w:sz w:val="21"/>
          <w:szCs w:val="20"/>
        </w:rPr>
      </w:pPr>
      <w:r>
        <w:rPr>
          <w:b/>
          <w:sz w:val="21"/>
          <w:szCs w:val="20"/>
        </w:rPr>
        <w:t xml:space="preserve">207. </w:t>
      </w:r>
      <w:r>
        <w:rPr>
          <w:sz w:val="21"/>
          <w:szCs w:val="20"/>
        </w:rPr>
        <w:t>下列剪发工具中不适合用来为照护对象剪发的是 ( )</w:t>
      </w:r>
      <w:r>
        <w:rPr>
          <w:color w:val="808080"/>
          <w:sz w:val="16"/>
          <w:szCs w:val="20"/>
        </w:rPr>
        <w:t xml:space="preserve">  【单选题】</w:t>
      </w:r>
    </w:p>
    <w:p w14:paraId="5AEEDF04">
      <w:pPr>
        <w:rPr>
          <w:sz w:val="21"/>
          <w:szCs w:val="20"/>
        </w:rPr>
      </w:pPr>
      <w:r>
        <w:rPr>
          <w:sz w:val="21"/>
          <w:szCs w:val="20"/>
        </w:rPr>
        <w:t>A. 电推剪</w:t>
      </w:r>
    </w:p>
    <w:p w14:paraId="44154B8B">
      <w:pPr>
        <w:rPr>
          <w:sz w:val="21"/>
          <w:szCs w:val="20"/>
        </w:rPr>
      </w:pPr>
      <w:r>
        <w:rPr>
          <w:b/>
          <w:color w:val="FF0000"/>
          <w:sz w:val="21"/>
          <w:szCs w:val="20"/>
        </w:rPr>
        <w:t>B. 锐角剪刀</w:t>
      </w:r>
    </w:p>
    <w:p w14:paraId="27B49C99">
      <w:pPr>
        <w:rPr>
          <w:sz w:val="21"/>
          <w:szCs w:val="20"/>
        </w:rPr>
      </w:pPr>
      <w:r>
        <w:rPr>
          <w:sz w:val="21"/>
          <w:szCs w:val="20"/>
        </w:rPr>
        <w:t>C. 钝角剪刀</w:t>
      </w:r>
    </w:p>
    <w:p w14:paraId="197D5E97">
      <w:pPr>
        <w:rPr>
          <w:sz w:val="21"/>
          <w:szCs w:val="20"/>
        </w:rPr>
      </w:pPr>
      <w:r>
        <w:rPr>
          <w:sz w:val="21"/>
          <w:szCs w:val="20"/>
        </w:rPr>
        <w:t>D. 圆角剪刀</w:t>
      </w:r>
    </w:p>
    <w:p w14:paraId="3A2E8B95">
      <w:pPr>
        <w:rPr>
          <w:sz w:val="21"/>
          <w:szCs w:val="20"/>
        </w:rPr>
      </w:pPr>
      <w:r>
        <w:rPr>
          <w:b/>
          <w:color w:val="008000"/>
          <w:sz w:val="20"/>
          <w:szCs w:val="20"/>
        </w:rPr>
        <w:t>参考答案：B</w:t>
      </w:r>
    </w:p>
    <w:p w14:paraId="236471BF">
      <w:pPr>
        <w:rPr>
          <w:sz w:val="21"/>
          <w:szCs w:val="20"/>
        </w:rPr>
      </w:pPr>
      <w:r>
        <w:rPr>
          <w:b/>
          <w:sz w:val="21"/>
          <w:szCs w:val="20"/>
        </w:rPr>
        <w:t xml:space="preserve">208. </w:t>
      </w:r>
      <w:r>
        <w:rPr>
          <w:sz w:val="21"/>
          <w:szCs w:val="20"/>
        </w:rPr>
        <w:t>穿防护服后，应检查 ( )</w:t>
      </w:r>
      <w:r>
        <w:rPr>
          <w:color w:val="808080"/>
          <w:sz w:val="16"/>
          <w:szCs w:val="20"/>
        </w:rPr>
        <w:t xml:space="preserve">  【单选题】</w:t>
      </w:r>
    </w:p>
    <w:p w14:paraId="7C53115D">
      <w:pPr>
        <w:rPr>
          <w:sz w:val="21"/>
          <w:szCs w:val="20"/>
        </w:rPr>
      </w:pPr>
      <w:r>
        <w:rPr>
          <w:sz w:val="21"/>
          <w:szCs w:val="20"/>
        </w:rPr>
        <w:t>A. 仅外观整洁</w:t>
      </w:r>
    </w:p>
    <w:p w14:paraId="749AA52D">
      <w:pPr>
        <w:rPr>
          <w:sz w:val="21"/>
          <w:szCs w:val="20"/>
        </w:rPr>
      </w:pPr>
      <w:r>
        <w:rPr>
          <w:b/>
          <w:color w:val="FF0000"/>
          <w:sz w:val="21"/>
          <w:szCs w:val="20"/>
        </w:rPr>
        <w:t>B. 防护服有无破损、贴合度</w:t>
      </w:r>
    </w:p>
    <w:p w14:paraId="7FD0B97A">
      <w:pPr>
        <w:rPr>
          <w:sz w:val="21"/>
          <w:szCs w:val="20"/>
        </w:rPr>
      </w:pPr>
      <w:r>
        <w:rPr>
          <w:sz w:val="21"/>
          <w:szCs w:val="20"/>
        </w:rPr>
        <w:t>C. 无需检查</w:t>
      </w:r>
    </w:p>
    <w:p w14:paraId="33C11256">
      <w:pPr>
        <w:rPr>
          <w:sz w:val="21"/>
          <w:szCs w:val="20"/>
        </w:rPr>
      </w:pPr>
      <w:r>
        <w:rPr>
          <w:sz w:val="21"/>
          <w:szCs w:val="20"/>
        </w:rPr>
        <w:t>D. 仅袖口松紧</w:t>
      </w:r>
    </w:p>
    <w:p w14:paraId="71A61DB6">
      <w:pPr>
        <w:rPr>
          <w:sz w:val="21"/>
          <w:szCs w:val="20"/>
        </w:rPr>
      </w:pPr>
      <w:r>
        <w:rPr>
          <w:b/>
          <w:color w:val="008000"/>
          <w:sz w:val="20"/>
          <w:szCs w:val="20"/>
        </w:rPr>
        <w:t>参考答案：B</w:t>
      </w:r>
    </w:p>
    <w:p w14:paraId="41E03A3F">
      <w:pPr>
        <w:rPr>
          <w:sz w:val="21"/>
          <w:szCs w:val="20"/>
        </w:rPr>
      </w:pPr>
      <w:r>
        <w:rPr>
          <w:b/>
          <w:sz w:val="21"/>
          <w:szCs w:val="20"/>
        </w:rPr>
        <w:t xml:space="preserve">209. </w:t>
      </w:r>
      <w:r>
        <w:rPr>
          <w:sz w:val="21"/>
          <w:szCs w:val="20"/>
        </w:rPr>
        <w:t>尿失禁和便失禁的主要原因都是由于括约肌功能障碍</w:t>
      </w:r>
      <w:r>
        <w:rPr>
          <w:color w:val="808080"/>
          <w:sz w:val="16"/>
          <w:szCs w:val="20"/>
        </w:rPr>
        <w:t xml:space="preserve">  【判断题】</w:t>
      </w:r>
    </w:p>
    <w:p w14:paraId="74768CE3">
      <w:pPr>
        <w:rPr>
          <w:sz w:val="21"/>
          <w:szCs w:val="20"/>
        </w:rPr>
      </w:pPr>
      <w:r>
        <w:rPr>
          <w:b/>
          <w:color w:val="FF0000"/>
          <w:sz w:val="21"/>
          <w:szCs w:val="20"/>
        </w:rPr>
        <w:t>A. 正确</w:t>
      </w:r>
    </w:p>
    <w:p w14:paraId="51F80261">
      <w:pPr>
        <w:rPr>
          <w:sz w:val="21"/>
          <w:szCs w:val="20"/>
        </w:rPr>
      </w:pPr>
      <w:r>
        <w:rPr>
          <w:sz w:val="21"/>
          <w:szCs w:val="20"/>
        </w:rPr>
        <w:t>B. 错误</w:t>
      </w:r>
    </w:p>
    <w:p w14:paraId="73030764">
      <w:pPr>
        <w:rPr>
          <w:sz w:val="21"/>
          <w:szCs w:val="20"/>
        </w:rPr>
      </w:pPr>
      <w:r>
        <w:rPr>
          <w:b/>
          <w:color w:val="008000"/>
          <w:sz w:val="20"/>
          <w:szCs w:val="20"/>
        </w:rPr>
        <w:t>参考答案：A</w:t>
      </w:r>
    </w:p>
    <w:p w14:paraId="201DCF93">
      <w:pPr>
        <w:rPr>
          <w:sz w:val="21"/>
          <w:szCs w:val="20"/>
        </w:rPr>
      </w:pPr>
      <w:r>
        <w:rPr>
          <w:b/>
          <w:sz w:val="21"/>
          <w:szCs w:val="20"/>
        </w:rPr>
        <w:t xml:space="preserve">210. </w:t>
      </w:r>
      <w:r>
        <w:rPr>
          <w:sz w:val="21"/>
          <w:szCs w:val="20"/>
        </w:rPr>
        <w:t>道德性质的决定因素，正确的描述是 ( )</w:t>
      </w:r>
      <w:r>
        <w:rPr>
          <w:color w:val="808080"/>
          <w:sz w:val="16"/>
          <w:szCs w:val="20"/>
        </w:rPr>
        <w:t xml:space="preserve">  【单选题】</w:t>
      </w:r>
    </w:p>
    <w:p w14:paraId="65260AE1">
      <w:pPr>
        <w:rPr>
          <w:sz w:val="21"/>
          <w:szCs w:val="20"/>
        </w:rPr>
      </w:pPr>
      <w:r>
        <w:rPr>
          <w:sz w:val="21"/>
          <w:szCs w:val="20"/>
        </w:rPr>
        <w:t>A. 由个人的意志决定</w:t>
      </w:r>
    </w:p>
    <w:p w14:paraId="3CD98851">
      <w:pPr>
        <w:rPr>
          <w:sz w:val="21"/>
          <w:szCs w:val="20"/>
        </w:rPr>
      </w:pPr>
      <w:r>
        <w:rPr>
          <w:sz w:val="21"/>
          <w:szCs w:val="20"/>
        </w:rPr>
        <w:t>B. 由国家法律规定</w:t>
      </w:r>
    </w:p>
    <w:p w14:paraId="183F091A">
      <w:pPr>
        <w:rPr>
          <w:sz w:val="21"/>
          <w:szCs w:val="20"/>
        </w:rPr>
      </w:pPr>
      <w:r>
        <w:rPr>
          <w:sz w:val="21"/>
          <w:szCs w:val="20"/>
        </w:rPr>
        <w:t>C. 由个人的理想和抱负决定</w:t>
      </w:r>
    </w:p>
    <w:p w14:paraId="5882E40F">
      <w:pPr>
        <w:rPr>
          <w:sz w:val="21"/>
          <w:szCs w:val="20"/>
        </w:rPr>
      </w:pPr>
      <w:r>
        <w:rPr>
          <w:b/>
          <w:color w:val="FF0000"/>
          <w:sz w:val="21"/>
          <w:szCs w:val="20"/>
        </w:rPr>
        <w:t>D. 由人的活动特点决定</w:t>
      </w:r>
    </w:p>
    <w:p w14:paraId="34A3C566">
      <w:pPr>
        <w:rPr>
          <w:sz w:val="21"/>
          <w:szCs w:val="20"/>
        </w:rPr>
      </w:pPr>
      <w:r>
        <w:rPr>
          <w:b/>
          <w:color w:val="008000"/>
          <w:sz w:val="20"/>
          <w:szCs w:val="20"/>
        </w:rPr>
        <w:t>参考答案：D</w:t>
      </w:r>
    </w:p>
    <w:p w14:paraId="55954388">
      <w:pPr>
        <w:rPr>
          <w:sz w:val="21"/>
          <w:szCs w:val="20"/>
        </w:rPr>
      </w:pPr>
      <w:r>
        <w:rPr>
          <w:sz w:val="21"/>
          <w:szCs w:val="20"/>
        </w:rPr>
        <w:br w:type="page"/>
      </w:r>
    </w:p>
    <w:p w14:paraId="54B88E9E">
      <w:pPr>
        <w:rPr>
          <w:sz w:val="21"/>
          <w:szCs w:val="20"/>
        </w:rPr>
      </w:pPr>
      <w:r>
        <w:rPr>
          <w:b/>
          <w:sz w:val="21"/>
          <w:szCs w:val="20"/>
        </w:rPr>
        <w:t xml:space="preserve">211. </w:t>
      </w:r>
      <w:r>
        <w:rPr>
          <w:sz w:val="21"/>
          <w:szCs w:val="20"/>
        </w:rPr>
        <w:t>长护师进行排泄物异常情况报告时，用语要突出重点?简短?清晰?准确?真实</w:t>
      </w:r>
      <w:r>
        <w:rPr>
          <w:color w:val="808080"/>
          <w:sz w:val="16"/>
          <w:szCs w:val="20"/>
        </w:rPr>
        <w:t xml:space="preserve">  【判断题】</w:t>
      </w:r>
    </w:p>
    <w:p w14:paraId="12B4C3E4">
      <w:pPr>
        <w:rPr>
          <w:sz w:val="21"/>
          <w:szCs w:val="20"/>
        </w:rPr>
      </w:pPr>
      <w:r>
        <w:rPr>
          <w:b/>
          <w:color w:val="FF0000"/>
          <w:sz w:val="21"/>
          <w:szCs w:val="20"/>
        </w:rPr>
        <w:t>A. 正确</w:t>
      </w:r>
    </w:p>
    <w:p w14:paraId="525DB3D4">
      <w:pPr>
        <w:rPr>
          <w:sz w:val="21"/>
          <w:szCs w:val="20"/>
        </w:rPr>
      </w:pPr>
      <w:r>
        <w:rPr>
          <w:sz w:val="21"/>
          <w:szCs w:val="20"/>
        </w:rPr>
        <w:t>B. 错误</w:t>
      </w:r>
    </w:p>
    <w:p w14:paraId="3AFD4D00">
      <w:pPr>
        <w:rPr>
          <w:sz w:val="21"/>
          <w:szCs w:val="20"/>
        </w:rPr>
      </w:pPr>
      <w:r>
        <w:rPr>
          <w:b/>
          <w:color w:val="008000"/>
          <w:sz w:val="20"/>
          <w:szCs w:val="20"/>
        </w:rPr>
        <w:t>参考答案：A</w:t>
      </w:r>
    </w:p>
    <w:p w14:paraId="4EBA36C4">
      <w:pPr>
        <w:rPr>
          <w:sz w:val="21"/>
          <w:szCs w:val="20"/>
        </w:rPr>
      </w:pPr>
      <w:r>
        <w:rPr>
          <w:b/>
          <w:sz w:val="21"/>
          <w:szCs w:val="20"/>
        </w:rPr>
        <w:t xml:space="preserve">212. </w:t>
      </w:r>
      <w:r>
        <w:rPr>
          <w:sz w:val="21"/>
          <w:szCs w:val="20"/>
        </w:rPr>
        <w:t>在监督长护师的服务质量时，最重要的一项是 ( )</w:t>
      </w:r>
      <w:r>
        <w:rPr>
          <w:color w:val="808080"/>
          <w:sz w:val="16"/>
          <w:szCs w:val="20"/>
        </w:rPr>
        <w:t xml:space="preserve">  【单选题】</w:t>
      </w:r>
    </w:p>
    <w:p w14:paraId="2621C0E8">
      <w:pPr>
        <w:rPr>
          <w:sz w:val="21"/>
          <w:szCs w:val="20"/>
        </w:rPr>
      </w:pPr>
      <w:r>
        <w:rPr>
          <w:sz w:val="21"/>
          <w:szCs w:val="20"/>
        </w:rPr>
        <w:t>A. 长护师是否按时上下班</w:t>
      </w:r>
    </w:p>
    <w:p w14:paraId="6AFE9D92">
      <w:pPr>
        <w:rPr>
          <w:sz w:val="21"/>
          <w:szCs w:val="20"/>
        </w:rPr>
      </w:pPr>
      <w:r>
        <w:rPr>
          <w:b/>
          <w:color w:val="FF0000"/>
          <w:sz w:val="21"/>
          <w:szCs w:val="20"/>
        </w:rPr>
        <w:t>B. 长护师是否真实、完整地提供服务</w:t>
      </w:r>
    </w:p>
    <w:p w14:paraId="3FA35BF8">
      <w:pPr>
        <w:rPr>
          <w:sz w:val="21"/>
          <w:szCs w:val="20"/>
        </w:rPr>
      </w:pPr>
      <w:r>
        <w:rPr>
          <w:sz w:val="21"/>
          <w:szCs w:val="20"/>
        </w:rPr>
        <w:t>C. 长护师是否穿着统一的制服</w:t>
      </w:r>
    </w:p>
    <w:p w14:paraId="513E17A6">
      <w:pPr>
        <w:rPr>
          <w:sz w:val="21"/>
          <w:szCs w:val="20"/>
        </w:rPr>
      </w:pPr>
      <w:r>
        <w:rPr>
          <w:sz w:val="21"/>
          <w:szCs w:val="20"/>
        </w:rPr>
        <w:t>D. 长护师是否经常与家属沟通</w:t>
      </w:r>
    </w:p>
    <w:p w14:paraId="00ECB99F">
      <w:pPr>
        <w:rPr>
          <w:sz w:val="21"/>
          <w:szCs w:val="20"/>
        </w:rPr>
      </w:pPr>
      <w:r>
        <w:rPr>
          <w:b/>
          <w:color w:val="008000"/>
          <w:sz w:val="20"/>
          <w:szCs w:val="20"/>
        </w:rPr>
        <w:t>参考答案：B</w:t>
      </w:r>
    </w:p>
    <w:p w14:paraId="18BF4E0C">
      <w:pPr>
        <w:rPr>
          <w:sz w:val="21"/>
          <w:szCs w:val="20"/>
        </w:rPr>
      </w:pPr>
      <w:r>
        <w:rPr>
          <w:b/>
          <w:sz w:val="21"/>
          <w:szCs w:val="20"/>
        </w:rPr>
        <w:t xml:space="preserve">213. </w:t>
      </w:r>
      <w:r>
        <w:rPr>
          <w:sz w:val="21"/>
          <w:szCs w:val="20"/>
        </w:rPr>
        <w:t>赵爷爷喜欢每天泡脚，长护师不应在 () 协助其泡脚</w:t>
      </w:r>
      <w:r>
        <w:rPr>
          <w:color w:val="808080"/>
          <w:sz w:val="16"/>
          <w:szCs w:val="20"/>
        </w:rPr>
        <w:t xml:space="preserve">  【单选题】</w:t>
      </w:r>
    </w:p>
    <w:p w14:paraId="1BE0F2F8">
      <w:pPr>
        <w:rPr>
          <w:sz w:val="21"/>
          <w:szCs w:val="20"/>
        </w:rPr>
      </w:pPr>
      <w:r>
        <w:rPr>
          <w:sz w:val="21"/>
          <w:szCs w:val="20"/>
        </w:rPr>
        <w:t>A. 饭后两小时后</w:t>
      </w:r>
    </w:p>
    <w:p w14:paraId="21A4E8F6">
      <w:pPr>
        <w:rPr>
          <w:sz w:val="21"/>
          <w:szCs w:val="20"/>
        </w:rPr>
      </w:pPr>
      <w:r>
        <w:rPr>
          <w:sz w:val="21"/>
          <w:szCs w:val="20"/>
        </w:rPr>
        <w:t>B. 夜晚睡觉前</w:t>
      </w:r>
    </w:p>
    <w:p w14:paraId="35B5A031">
      <w:pPr>
        <w:rPr>
          <w:sz w:val="21"/>
          <w:szCs w:val="20"/>
        </w:rPr>
      </w:pPr>
      <w:r>
        <w:rPr>
          <w:b/>
          <w:color w:val="FF0000"/>
          <w:sz w:val="21"/>
          <w:szCs w:val="20"/>
        </w:rPr>
        <w:t>C. 饭后半小时内</w:t>
      </w:r>
    </w:p>
    <w:p w14:paraId="5898C6E7">
      <w:pPr>
        <w:rPr>
          <w:sz w:val="21"/>
          <w:szCs w:val="20"/>
        </w:rPr>
      </w:pPr>
      <w:r>
        <w:rPr>
          <w:sz w:val="21"/>
          <w:szCs w:val="20"/>
        </w:rPr>
        <w:t>D. 午睡起床后</w:t>
      </w:r>
    </w:p>
    <w:p w14:paraId="2A3D0E03">
      <w:pPr>
        <w:rPr>
          <w:sz w:val="21"/>
          <w:szCs w:val="20"/>
        </w:rPr>
      </w:pPr>
      <w:r>
        <w:rPr>
          <w:b/>
          <w:color w:val="008000"/>
          <w:sz w:val="20"/>
          <w:szCs w:val="20"/>
        </w:rPr>
        <w:t>参考答案：C</w:t>
      </w:r>
    </w:p>
    <w:p w14:paraId="510D6E70">
      <w:pPr>
        <w:rPr>
          <w:sz w:val="21"/>
          <w:szCs w:val="20"/>
        </w:rPr>
      </w:pPr>
      <w:r>
        <w:rPr>
          <w:b/>
          <w:sz w:val="21"/>
          <w:szCs w:val="20"/>
        </w:rPr>
        <w:t xml:space="preserve">214. </w:t>
      </w:r>
      <w:r>
        <w:rPr>
          <w:sz w:val="21"/>
          <w:szCs w:val="20"/>
        </w:rPr>
        <w:t>七步洗手法的正确顺序是 ( )</w:t>
      </w:r>
      <w:r>
        <w:rPr>
          <w:color w:val="808080"/>
          <w:sz w:val="16"/>
          <w:szCs w:val="20"/>
        </w:rPr>
        <w:t xml:space="preserve">  【单选题】</w:t>
      </w:r>
    </w:p>
    <w:p w14:paraId="707BEF0A">
      <w:pPr>
        <w:rPr>
          <w:sz w:val="21"/>
          <w:szCs w:val="20"/>
        </w:rPr>
      </w:pPr>
      <w:r>
        <w:rPr>
          <w:b/>
          <w:color w:val="FF0000"/>
          <w:sz w:val="21"/>
          <w:szCs w:val="20"/>
        </w:rPr>
        <w:t>A. 手掌，背侧指缝，掌侧指缝，指背，拇指，指尖，手腕、手臂</w:t>
      </w:r>
    </w:p>
    <w:p w14:paraId="3CD8E1F3">
      <w:pPr>
        <w:rPr>
          <w:sz w:val="21"/>
          <w:szCs w:val="20"/>
        </w:rPr>
      </w:pPr>
      <w:r>
        <w:rPr>
          <w:sz w:val="21"/>
          <w:szCs w:val="20"/>
        </w:rPr>
        <w:t>B. 手指，掌侧指缝，指背，背侧指缝，拇指，指尖，手腕、手臂</w:t>
      </w:r>
    </w:p>
    <w:p w14:paraId="6A11DB40">
      <w:pPr>
        <w:rPr>
          <w:sz w:val="21"/>
          <w:szCs w:val="20"/>
        </w:rPr>
      </w:pPr>
      <w:r>
        <w:rPr>
          <w:sz w:val="21"/>
          <w:szCs w:val="20"/>
        </w:rPr>
        <w:t>C. 手掌，背侧指缝，掌侧指缝，拇指，指背，指尖，手腕、手臂</w:t>
      </w:r>
    </w:p>
    <w:p w14:paraId="22CDC72A">
      <w:pPr>
        <w:rPr>
          <w:sz w:val="21"/>
          <w:szCs w:val="20"/>
        </w:rPr>
      </w:pPr>
      <w:r>
        <w:rPr>
          <w:sz w:val="21"/>
          <w:szCs w:val="20"/>
        </w:rPr>
        <w:t>D. 手掌，背侧指缝，掌侧指缝，指尖，拇指，指背，手腕、手臂</w:t>
      </w:r>
    </w:p>
    <w:p w14:paraId="00413B9B">
      <w:pPr>
        <w:rPr>
          <w:sz w:val="21"/>
          <w:szCs w:val="20"/>
        </w:rPr>
      </w:pPr>
      <w:r>
        <w:rPr>
          <w:b/>
          <w:color w:val="008000"/>
          <w:sz w:val="20"/>
          <w:szCs w:val="20"/>
        </w:rPr>
        <w:t>参考答案：A</w:t>
      </w:r>
    </w:p>
    <w:p w14:paraId="3A0D6965">
      <w:pPr>
        <w:rPr>
          <w:sz w:val="21"/>
          <w:szCs w:val="20"/>
        </w:rPr>
      </w:pPr>
      <w:r>
        <w:rPr>
          <w:b/>
          <w:sz w:val="21"/>
          <w:szCs w:val="20"/>
        </w:rPr>
        <w:t xml:space="preserve">215. </w:t>
      </w:r>
      <w:r>
        <w:rPr>
          <w:sz w:val="21"/>
          <w:szCs w:val="20"/>
        </w:rPr>
        <w:t>关于长期护理保险制度建立的意义的描述，不恰当的是 ( )</w:t>
      </w:r>
      <w:r>
        <w:rPr>
          <w:color w:val="808080"/>
          <w:sz w:val="16"/>
          <w:szCs w:val="20"/>
        </w:rPr>
        <w:t xml:space="preserve">  【单选题】</w:t>
      </w:r>
    </w:p>
    <w:p w14:paraId="346BC023">
      <w:pPr>
        <w:rPr>
          <w:sz w:val="21"/>
          <w:szCs w:val="20"/>
        </w:rPr>
      </w:pPr>
      <w:r>
        <w:rPr>
          <w:b/>
          <w:color w:val="FF0000"/>
          <w:sz w:val="21"/>
          <w:szCs w:val="20"/>
        </w:rPr>
        <w:t>A. 有利于保障贫困人员基本生活权益</w:t>
      </w:r>
    </w:p>
    <w:p w14:paraId="5A064C80">
      <w:pPr>
        <w:rPr>
          <w:sz w:val="21"/>
          <w:szCs w:val="20"/>
        </w:rPr>
      </w:pPr>
      <w:r>
        <w:rPr>
          <w:sz w:val="21"/>
          <w:szCs w:val="20"/>
        </w:rPr>
        <w:t>B. 提升照护对象体面和有尊严的生活质量</w:t>
      </w:r>
    </w:p>
    <w:p w14:paraId="65D4DAF3">
      <w:pPr>
        <w:rPr>
          <w:sz w:val="21"/>
          <w:szCs w:val="20"/>
        </w:rPr>
      </w:pPr>
      <w:r>
        <w:rPr>
          <w:sz w:val="21"/>
          <w:szCs w:val="20"/>
        </w:rPr>
        <w:t>C. 有利于增进人民福祉</w:t>
      </w:r>
    </w:p>
    <w:p w14:paraId="6DBD406E">
      <w:pPr>
        <w:rPr>
          <w:sz w:val="21"/>
          <w:szCs w:val="20"/>
        </w:rPr>
      </w:pPr>
      <w:r>
        <w:rPr>
          <w:sz w:val="21"/>
          <w:szCs w:val="20"/>
        </w:rPr>
        <w:t>D. 有利于促进长期护理服务产业发展</w:t>
      </w:r>
    </w:p>
    <w:p w14:paraId="4D5A1BFA">
      <w:pPr>
        <w:rPr>
          <w:sz w:val="21"/>
          <w:szCs w:val="20"/>
        </w:rPr>
      </w:pPr>
      <w:r>
        <w:rPr>
          <w:b/>
          <w:color w:val="008000"/>
          <w:sz w:val="20"/>
          <w:szCs w:val="20"/>
        </w:rPr>
        <w:t>参考答案：A</w:t>
      </w:r>
    </w:p>
    <w:p w14:paraId="43500229">
      <w:pPr>
        <w:rPr>
          <w:sz w:val="21"/>
          <w:szCs w:val="20"/>
        </w:rPr>
      </w:pPr>
      <w:r>
        <w:rPr>
          <w:b/>
          <w:sz w:val="21"/>
          <w:szCs w:val="20"/>
        </w:rPr>
        <w:t xml:space="preserve">216. </w:t>
      </w:r>
      <w:r>
        <w:rPr>
          <w:sz w:val="21"/>
          <w:szCs w:val="20"/>
        </w:rPr>
        <w:t>选择外科手套尺寸时，主要依据是 ( )</w:t>
      </w:r>
      <w:r>
        <w:rPr>
          <w:color w:val="808080"/>
          <w:sz w:val="16"/>
          <w:szCs w:val="20"/>
        </w:rPr>
        <w:t xml:space="preserve">  【单选题】</w:t>
      </w:r>
    </w:p>
    <w:p w14:paraId="06B3CD91">
      <w:pPr>
        <w:rPr>
          <w:sz w:val="21"/>
          <w:szCs w:val="20"/>
        </w:rPr>
      </w:pPr>
      <w:r>
        <w:rPr>
          <w:sz w:val="21"/>
          <w:szCs w:val="20"/>
        </w:rPr>
        <w:t>A. 个人喜好</w:t>
      </w:r>
    </w:p>
    <w:p w14:paraId="3B524369">
      <w:pPr>
        <w:rPr>
          <w:sz w:val="21"/>
          <w:szCs w:val="20"/>
        </w:rPr>
      </w:pPr>
      <w:r>
        <w:rPr>
          <w:b/>
          <w:color w:val="FF0000"/>
          <w:sz w:val="21"/>
          <w:szCs w:val="20"/>
        </w:rPr>
        <w:t>B. 手部长度和宽度</w:t>
      </w:r>
    </w:p>
    <w:p w14:paraId="2D9D72E0">
      <w:pPr>
        <w:rPr>
          <w:sz w:val="21"/>
          <w:szCs w:val="20"/>
        </w:rPr>
      </w:pPr>
      <w:r>
        <w:rPr>
          <w:sz w:val="21"/>
          <w:szCs w:val="20"/>
        </w:rPr>
        <w:t>C. 手术类型</w:t>
      </w:r>
    </w:p>
    <w:p w14:paraId="7CA0EB31">
      <w:pPr>
        <w:rPr>
          <w:sz w:val="21"/>
          <w:szCs w:val="20"/>
        </w:rPr>
      </w:pPr>
      <w:r>
        <w:rPr>
          <w:sz w:val="21"/>
          <w:szCs w:val="20"/>
        </w:rPr>
        <w:t>D. 手套颜色</w:t>
      </w:r>
    </w:p>
    <w:p w14:paraId="410BA6BB">
      <w:pPr>
        <w:rPr>
          <w:sz w:val="21"/>
          <w:szCs w:val="20"/>
        </w:rPr>
      </w:pPr>
      <w:r>
        <w:rPr>
          <w:b/>
          <w:color w:val="008000"/>
          <w:sz w:val="20"/>
          <w:szCs w:val="20"/>
        </w:rPr>
        <w:t>参考答案：B</w:t>
      </w:r>
    </w:p>
    <w:p w14:paraId="5381D671">
      <w:pPr>
        <w:rPr>
          <w:sz w:val="21"/>
          <w:szCs w:val="20"/>
        </w:rPr>
      </w:pPr>
      <w:r>
        <w:rPr>
          <w:b/>
          <w:sz w:val="21"/>
          <w:szCs w:val="20"/>
        </w:rPr>
        <w:t xml:space="preserve">217. </w:t>
      </w:r>
      <w:r>
        <w:rPr>
          <w:sz w:val="21"/>
          <w:szCs w:val="20"/>
        </w:rPr>
        <w:t>卫生手消毒的主要目的包括 ( )</w:t>
      </w:r>
      <w:r>
        <w:rPr>
          <w:color w:val="808080"/>
          <w:sz w:val="16"/>
          <w:szCs w:val="20"/>
        </w:rPr>
        <w:t xml:space="preserve">  【单选题】</w:t>
      </w:r>
    </w:p>
    <w:p w14:paraId="07FCC074">
      <w:pPr>
        <w:rPr>
          <w:sz w:val="21"/>
          <w:szCs w:val="20"/>
        </w:rPr>
      </w:pPr>
      <w:r>
        <w:rPr>
          <w:sz w:val="21"/>
          <w:szCs w:val="20"/>
        </w:rPr>
        <w:t>A. 去除手部皮肤污垢</w:t>
      </w:r>
    </w:p>
    <w:p w14:paraId="13AD7C64">
      <w:pPr>
        <w:rPr>
          <w:sz w:val="21"/>
          <w:szCs w:val="20"/>
        </w:rPr>
      </w:pPr>
      <w:r>
        <w:rPr>
          <w:sz w:val="21"/>
          <w:szCs w:val="20"/>
        </w:rPr>
        <w:t>B. 杀灭手部所有细菌</w:t>
      </w:r>
    </w:p>
    <w:p w14:paraId="263DDA40">
      <w:pPr>
        <w:rPr>
          <w:sz w:val="21"/>
          <w:szCs w:val="20"/>
        </w:rPr>
      </w:pPr>
      <w:r>
        <w:rPr>
          <w:b/>
          <w:color w:val="FF0000"/>
          <w:sz w:val="21"/>
          <w:szCs w:val="20"/>
        </w:rPr>
        <w:t>C. 减少手部暂居菌</w:t>
      </w:r>
    </w:p>
    <w:p w14:paraId="7206BF93">
      <w:pPr>
        <w:rPr>
          <w:sz w:val="21"/>
          <w:szCs w:val="20"/>
        </w:rPr>
      </w:pPr>
      <w:r>
        <w:rPr>
          <w:sz w:val="21"/>
          <w:szCs w:val="20"/>
        </w:rPr>
        <w:t>D. 替代洗手</w:t>
      </w:r>
    </w:p>
    <w:p w14:paraId="1D637781">
      <w:pPr>
        <w:rPr>
          <w:sz w:val="21"/>
          <w:szCs w:val="20"/>
        </w:rPr>
      </w:pPr>
      <w:r>
        <w:rPr>
          <w:b/>
          <w:color w:val="008000"/>
          <w:sz w:val="20"/>
          <w:szCs w:val="20"/>
        </w:rPr>
        <w:t>参考答案：C</w:t>
      </w:r>
    </w:p>
    <w:p w14:paraId="4BC9FDC0">
      <w:pPr>
        <w:rPr>
          <w:sz w:val="21"/>
          <w:szCs w:val="20"/>
        </w:rPr>
      </w:pPr>
      <w:r>
        <w:rPr>
          <w:b/>
          <w:sz w:val="21"/>
          <w:szCs w:val="20"/>
        </w:rPr>
        <w:t xml:space="preserve">218. </w:t>
      </w:r>
      <w:r>
        <w:rPr>
          <w:sz w:val="21"/>
          <w:szCs w:val="20"/>
        </w:rPr>
        <w:t>解除气道梗阻后，患者应该 ( )</w:t>
      </w:r>
      <w:r>
        <w:rPr>
          <w:color w:val="808080"/>
          <w:sz w:val="16"/>
          <w:szCs w:val="20"/>
        </w:rPr>
        <w:t xml:space="preserve">  【单选题】</w:t>
      </w:r>
    </w:p>
    <w:p w14:paraId="6F202B85">
      <w:pPr>
        <w:rPr>
          <w:sz w:val="21"/>
          <w:szCs w:val="20"/>
        </w:rPr>
      </w:pPr>
      <w:r>
        <w:rPr>
          <w:sz w:val="21"/>
          <w:szCs w:val="20"/>
        </w:rPr>
        <w:t>A. 立即进食</w:t>
      </w:r>
    </w:p>
    <w:p w14:paraId="0A08653D">
      <w:pPr>
        <w:rPr>
          <w:sz w:val="21"/>
          <w:szCs w:val="20"/>
        </w:rPr>
      </w:pPr>
      <w:r>
        <w:rPr>
          <w:b/>
          <w:color w:val="FF0000"/>
          <w:sz w:val="21"/>
          <w:szCs w:val="20"/>
        </w:rPr>
        <w:t>B. 去医院检查</w:t>
      </w:r>
    </w:p>
    <w:p w14:paraId="63AEBBF0">
      <w:pPr>
        <w:rPr>
          <w:sz w:val="21"/>
          <w:szCs w:val="20"/>
        </w:rPr>
      </w:pPr>
      <w:r>
        <w:rPr>
          <w:sz w:val="21"/>
          <w:szCs w:val="20"/>
        </w:rPr>
        <w:t>C. 回家休息</w:t>
      </w:r>
    </w:p>
    <w:p w14:paraId="3DC552FF">
      <w:pPr>
        <w:rPr>
          <w:sz w:val="21"/>
          <w:szCs w:val="20"/>
        </w:rPr>
      </w:pPr>
      <w:r>
        <w:rPr>
          <w:sz w:val="21"/>
          <w:szCs w:val="20"/>
        </w:rPr>
        <w:t>D. 剧烈运动</w:t>
      </w:r>
    </w:p>
    <w:p w14:paraId="400DC096">
      <w:pPr>
        <w:rPr>
          <w:sz w:val="21"/>
          <w:szCs w:val="20"/>
        </w:rPr>
      </w:pPr>
      <w:r>
        <w:rPr>
          <w:b/>
          <w:color w:val="008000"/>
          <w:sz w:val="20"/>
          <w:szCs w:val="20"/>
        </w:rPr>
        <w:t>参考答案：B</w:t>
      </w:r>
    </w:p>
    <w:p w14:paraId="3F72C23C">
      <w:pPr>
        <w:rPr>
          <w:sz w:val="21"/>
          <w:szCs w:val="20"/>
        </w:rPr>
      </w:pPr>
      <w:r>
        <w:rPr>
          <w:b/>
          <w:sz w:val="21"/>
          <w:szCs w:val="20"/>
        </w:rPr>
        <w:t xml:space="preserve">219. </w:t>
      </w:r>
      <w:r>
        <w:rPr>
          <w:sz w:val="21"/>
          <w:szCs w:val="20"/>
        </w:rPr>
        <w:t>为方便辨认，应为视力障碍者选择与餐桌颜色相近的餐具</w:t>
      </w:r>
      <w:r>
        <w:rPr>
          <w:color w:val="808080"/>
          <w:sz w:val="16"/>
          <w:szCs w:val="20"/>
        </w:rPr>
        <w:t xml:space="preserve">  【判断题】</w:t>
      </w:r>
    </w:p>
    <w:p w14:paraId="38493FD8">
      <w:pPr>
        <w:rPr>
          <w:sz w:val="21"/>
          <w:szCs w:val="20"/>
        </w:rPr>
      </w:pPr>
      <w:r>
        <w:rPr>
          <w:sz w:val="21"/>
          <w:szCs w:val="20"/>
        </w:rPr>
        <w:t>A. 正确</w:t>
      </w:r>
    </w:p>
    <w:p w14:paraId="5611D34A">
      <w:pPr>
        <w:rPr>
          <w:sz w:val="21"/>
          <w:szCs w:val="20"/>
        </w:rPr>
      </w:pPr>
      <w:r>
        <w:rPr>
          <w:b/>
          <w:color w:val="FF0000"/>
          <w:sz w:val="21"/>
          <w:szCs w:val="20"/>
        </w:rPr>
        <w:t>B. 错误</w:t>
      </w:r>
    </w:p>
    <w:p w14:paraId="5FE22A96">
      <w:pPr>
        <w:rPr>
          <w:sz w:val="21"/>
          <w:szCs w:val="20"/>
        </w:rPr>
      </w:pPr>
      <w:r>
        <w:rPr>
          <w:b/>
          <w:color w:val="008000"/>
          <w:sz w:val="20"/>
          <w:szCs w:val="20"/>
        </w:rPr>
        <w:t>参考答案：B</w:t>
      </w:r>
    </w:p>
    <w:p w14:paraId="5A71B3A2">
      <w:pPr>
        <w:rPr>
          <w:sz w:val="21"/>
          <w:szCs w:val="20"/>
        </w:rPr>
      </w:pPr>
      <w:r>
        <w:rPr>
          <w:b/>
          <w:sz w:val="21"/>
          <w:szCs w:val="20"/>
        </w:rPr>
        <w:t xml:space="preserve">220. </w:t>
      </w:r>
      <w:r>
        <w:rPr>
          <w:sz w:val="21"/>
          <w:szCs w:val="20"/>
        </w:rPr>
        <w:t>王爷爷床上坐位自主进食速度较慢，饭菜已凉，长护师应 ( )</w:t>
      </w:r>
      <w:r>
        <w:rPr>
          <w:color w:val="808080"/>
          <w:sz w:val="16"/>
          <w:szCs w:val="20"/>
        </w:rPr>
        <w:t xml:space="preserve">  【单选题】</w:t>
      </w:r>
    </w:p>
    <w:p w14:paraId="13667041">
      <w:pPr>
        <w:rPr>
          <w:sz w:val="21"/>
          <w:szCs w:val="20"/>
        </w:rPr>
      </w:pPr>
      <w:r>
        <w:rPr>
          <w:sz w:val="21"/>
          <w:szCs w:val="20"/>
        </w:rPr>
        <w:t>A. 批评王爷爷</w:t>
      </w:r>
    </w:p>
    <w:p w14:paraId="781AF010">
      <w:pPr>
        <w:rPr>
          <w:sz w:val="21"/>
          <w:szCs w:val="20"/>
        </w:rPr>
      </w:pPr>
      <w:r>
        <w:rPr>
          <w:sz w:val="21"/>
          <w:szCs w:val="20"/>
        </w:rPr>
        <w:t>B. 催促其尽快吃完</w:t>
      </w:r>
    </w:p>
    <w:p w14:paraId="12A4361E">
      <w:pPr>
        <w:rPr>
          <w:sz w:val="21"/>
          <w:szCs w:val="20"/>
        </w:rPr>
      </w:pPr>
      <w:r>
        <w:rPr>
          <w:b/>
          <w:color w:val="FF0000"/>
          <w:sz w:val="21"/>
          <w:szCs w:val="20"/>
        </w:rPr>
        <w:t>C. 帮其加热饭菜</w:t>
      </w:r>
    </w:p>
    <w:p w14:paraId="16D38054">
      <w:pPr>
        <w:rPr>
          <w:sz w:val="21"/>
          <w:szCs w:val="20"/>
        </w:rPr>
      </w:pPr>
      <w:r>
        <w:rPr>
          <w:sz w:val="21"/>
          <w:szCs w:val="20"/>
        </w:rPr>
        <w:t>D. 倒掉饭菜</w:t>
      </w:r>
    </w:p>
    <w:p w14:paraId="22C3763B">
      <w:pPr>
        <w:rPr>
          <w:sz w:val="21"/>
          <w:szCs w:val="20"/>
        </w:rPr>
      </w:pPr>
      <w:r>
        <w:rPr>
          <w:b/>
          <w:color w:val="008000"/>
          <w:sz w:val="20"/>
          <w:szCs w:val="20"/>
        </w:rPr>
        <w:t>参考答案：C</w:t>
      </w:r>
    </w:p>
    <w:p w14:paraId="1697D65F">
      <w:pPr>
        <w:rPr>
          <w:sz w:val="21"/>
          <w:szCs w:val="20"/>
        </w:rPr>
      </w:pPr>
      <w:r>
        <w:rPr>
          <w:sz w:val="21"/>
          <w:szCs w:val="20"/>
        </w:rPr>
        <w:br w:type="page"/>
      </w:r>
    </w:p>
    <w:p w14:paraId="5D9682DD">
      <w:pPr>
        <w:rPr>
          <w:sz w:val="21"/>
          <w:szCs w:val="20"/>
        </w:rPr>
      </w:pPr>
      <w:r>
        <w:rPr>
          <w:b/>
          <w:sz w:val="21"/>
          <w:szCs w:val="20"/>
        </w:rPr>
        <w:t xml:space="preserve">221. </w:t>
      </w:r>
      <w:r>
        <w:rPr>
          <w:sz w:val="21"/>
          <w:szCs w:val="20"/>
        </w:rPr>
        <w:t>膳食摄入异常情况记录时要进行原因分析，以下不属于原因分析的是 ( )</w:t>
      </w:r>
      <w:r>
        <w:rPr>
          <w:color w:val="808080"/>
          <w:sz w:val="16"/>
          <w:szCs w:val="20"/>
        </w:rPr>
        <w:t xml:space="preserve">  【单选题】</w:t>
      </w:r>
    </w:p>
    <w:p w14:paraId="41F2AA9A">
      <w:pPr>
        <w:rPr>
          <w:sz w:val="21"/>
          <w:szCs w:val="20"/>
        </w:rPr>
      </w:pPr>
      <w:r>
        <w:rPr>
          <w:sz w:val="21"/>
          <w:szCs w:val="20"/>
        </w:rPr>
        <w:t>A. 进食体位</w:t>
      </w:r>
    </w:p>
    <w:p w14:paraId="02A64C99">
      <w:pPr>
        <w:rPr>
          <w:sz w:val="21"/>
          <w:szCs w:val="20"/>
        </w:rPr>
      </w:pPr>
      <w:r>
        <w:rPr>
          <w:sz w:val="21"/>
          <w:szCs w:val="20"/>
        </w:rPr>
        <w:t>B. 健康状况</w:t>
      </w:r>
    </w:p>
    <w:p w14:paraId="487CB52F">
      <w:pPr>
        <w:rPr>
          <w:sz w:val="21"/>
          <w:szCs w:val="20"/>
        </w:rPr>
      </w:pPr>
      <w:r>
        <w:rPr>
          <w:sz w:val="21"/>
          <w:szCs w:val="20"/>
        </w:rPr>
        <w:t>C. 进食习惯</w:t>
      </w:r>
    </w:p>
    <w:p w14:paraId="1983A3E5">
      <w:pPr>
        <w:rPr>
          <w:sz w:val="21"/>
          <w:szCs w:val="20"/>
        </w:rPr>
      </w:pPr>
      <w:r>
        <w:rPr>
          <w:b/>
          <w:color w:val="FF0000"/>
          <w:sz w:val="21"/>
          <w:szCs w:val="20"/>
        </w:rPr>
        <w:t>D. 环境温度</w:t>
      </w:r>
    </w:p>
    <w:p w14:paraId="4E0094CE">
      <w:pPr>
        <w:rPr>
          <w:sz w:val="21"/>
          <w:szCs w:val="20"/>
        </w:rPr>
      </w:pPr>
      <w:r>
        <w:rPr>
          <w:b/>
          <w:color w:val="008000"/>
          <w:sz w:val="20"/>
          <w:szCs w:val="20"/>
        </w:rPr>
        <w:t>参考答案：D</w:t>
      </w:r>
    </w:p>
    <w:p w14:paraId="090B4BEE">
      <w:pPr>
        <w:rPr>
          <w:sz w:val="21"/>
          <w:szCs w:val="20"/>
        </w:rPr>
      </w:pPr>
      <w:r>
        <w:rPr>
          <w:b/>
          <w:sz w:val="21"/>
          <w:szCs w:val="20"/>
        </w:rPr>
        <w:t xml:space="preserve">222. </w:t>
      </w:r>
      <w:r>
        <w:rPr>
          <w:sz w:val="21"/>
          <w:szCs w:val="20"/>
        </w:rPr>
        <w:t>口罩的正确使用方法不包括 ( )</w:t>
      </w:r>
      <w:r>
        <w:rPr>
          <w:color w:val="808080"/>
          <w:sz w:val="16"/>
          <w:szCs w:val="20"/>
        </w:rPr>
        <w:t xml:space="preserve">  【单选题】</w:t>
      </w:r>
    </w:p>
    <w:p w14:paraId="093B3E8D">
      <w:pPr>
        <w:rPr>
          <w:sz w:val="21"/>
          <w:szCs w:val="20"/>
        </w:rPr>
      </w:pPr>
      <w:r>
        <w:rPr>
          <w:sz w:val="21"/>
          <w:szCs w:val="20"/>
        </w:rPr>
        <w:t>A. 覆盖口鼻和下巴</w:t>
      </w:r>
    </w:p>
    <w:p w14:paraId="70A68656">
      <w:pPr>
        <w:rPr>
          <w:sz w:val="21"/>
          <w:szCs w:val="20"/>
        </w:rPr>
      </w:pPr>
      <w:r>
        <w:rPr>
          <w:sz w:val="21"/>
          <w:szCs w:val="20"/>
        </w:rPr>
        <w:t>B. 鼻梁条贴合鼻梁</w:t>
      </w:r>
    </w:p>
    <w:p w14:paraId="570F71FA">
      <w:pPr>
        <w:rPr>
          <w:sz w:val="21"/>
          <w:szCs w:val="20"/>
        </w:rPr>
      </w:pPr>
      <w:r>
        <w:rPr>
          <w:b/>
          <w:color w:val="FF0000"/>
          <w:sz w:val="21"/>
          <w:szCs w:val="20"/>
        </w:rPr>
        <w:t>C. 随意佩戴，露出鼻孔</w:t>
      </w:r>
    </w:p>
    <w:p w14:paraId="68C09ED2">
      <w:pPr>
        <w:rPr>
          <w:sz w:val="21"/>
          <w:szCs w:val="20"/>
        </w:rPr>
      </w:pPr>
      <w:r>
        <w:rPr>
          <w:sz w:val="21"/>
          <w:szCs w:val="20"/>
        </w:rPr>
        <w:t>D. 定期更换</w:t>
      </w:r>
    </w:p>
    <w:p w14:paraId="695CA63C">
      <w:pPr>
        <w:rPr>
          <w:sz w:val="21"/>
          <w:szCs w:val="20"/>
        </w:rPr>
      </w:pPr>
      <w:r>
        <w:rPr>
          <w:b/>
          <w:color w:val="008000"/>
          <w:sz w:val="20"/>
          <w:szCs w:val="20"/>
        </w:rPr>
        <w:t>参考答案：C</w:t>
      </w:r>
    </w:p>
    <w:p w14:paraId="6B32C409">
      <w:pPr>
        <w:rPr>
          <w:sz w:val="21"/>
          <w:szCs w:val="20"/>
        </w:rPr>
      </w:pPr>
      <w:r>
        <w:rPr>
          <w:b/>
          <w:sz w:val="21"/>
          <w:szCs w:val="20"/>
        </w:rPr>
        <w:t xml:space="preserve">223. </w:t>
      </w:r>
      <w:r>
        <w:rPr>
          <w:sz w:val="21"/>
          <w:szCs w:val="20"/>
        </w:rPr>
        <w:t>当高层建筑发生火灾时，协助照护对象逃生避难的常识中，优先选择的逃生通道是 ( )</w:t>
      </w:r>
      <w:r>
        <w:rPr>
          <w:color w:val="808080"/>
          <w:sz w:val="16"/>
          <w:szCs w:val="20"/>
        </w:rPr>
        <w:t xml:space="preserve">  【单选题】</w:t>
      </w:r>
    </w:p>
    <w:p w14:paraId="2E75EB77">
      <w:pPr>
        <w:rPr>
          <w:sz w:val="21"/>
          <w:szCs w:val="20"/>
        </w:rPr>
      </w:pPr>
      <w:r>
        <w:rPr>
          <w:b/>
          <w:color w:val="FF0000"/>
          <w:sz w:val="21"/>
          <w:szCs w:val="20"/>
        </w:rPr>
        <w:t>A. 疏散楼梯</w:t>
      </w:r>
    </w:p>
    <w:p w14:paraId="7F750FEF">
      <w:pPr>
        <w:rPr>
          <w:sz w:val="21"/>
          <w:szCs w:val="20"/>
        </w:rPr>
      </w:pPr>
      <w:r>
        <w:rPr>
          <w:sz w:val="21"/>
          <w:szCs w:val="20"/>
        </w:rPr>
        <w:t>B. 电梯</w:t>
      </w:r>
    </w:p>
    <w:p w14:paraId="3FD6C6C4">
      <w:pPr>
        <w:rPr>
          <w:sz w:val="21"/>
          <w:szCs w:val="20"/>
        </w:rPr>
      </w:pPr>
      <w:r>
        <w:rPr>
          <w:sz w:val="21"/>
          <w:szCs w:val="20"/>
        </w:rPr>
        <w:t>C. 窗户</w:t>
      </w:r>
    </w:p>
    <w:p w14:paraId="77154810">
      <w:pPr>
        <w:rPr>
          <w:sz w:val="21"/>
          <w:szCs w:val="20"/>
        </w:rPr>
      </w:pPr>
      <w:r>
        <w:rPr>
          <w:sz w:val="21"/>
          <w:szCs w:val="20"/>
        </w:rPr>
        <w:t>D. 通风管道</w:t>
      </w:r>
    </w:p>
    <w:p w14:paraId="66F17B36">
      <w:pPr>
        <w:rPr>
          <w:sz w:val="21"/>
          <w:szCs w:val="20"/>
        </w:rPr>
      </w:pPr>
      <w:r>
        <w:rPr>
          <w:b/>
          <w:color w:val="008000"/>
          <w:sz w:val="20"/>
          <w:szCs w:val="20"/>
        </w:rPr>
        <w:t>参考答案：A</w:t>
      </w:r>
    </w:p>
    <w:p w14:paraId="2F5742CC">
      <w:pPr>
        <w:rPr>
          <w:sz w:val="21"/>
          <w:szCs w:val="20"/>
        </w:rPr>
      </w:pPr>
      <w:r>
        <w:rPr>
          <w:b/>
          <w:sz w:val="21"/>
          <w:szCs w:val="20"/>
        </w:rPr>
        <w:t xml:space="preserve">224. </w:t>
      </w:r>
      <w:r>
        <w:rPr>
          <w:sz w:val="21"/>
          <w:szCs w:val="20"/>
        </w:rPr>
        <w:t>长护师运用背部叩击法为照护对象急救时，照护对象头部处于的位置是 ( )</w:t>
      </w:r>
      <w:r>
        <w:rPr>
          <w:color w:val="808080"/>
          <w:sz w:val="16"/>
          <w:szCs w:val="20"/>
        </w:rPr>
        <w:t xml:space="preserve">  【单选题】</w:t>
      </w:r>
    </w:p>
    <w:p w14:paraId="4C2A6A6C">
      <w:pPr>
        <w:rPr>
          <w:sz w:val="21"/>
          <w:szCs w:val="20"/>
        </w:rPr>
      </w:pPr>
      <w:r>
        <w:rPr>
          <w:b/>
          <w:color w:val="FF0000"/>
          <w:sz w:val="21"/>
          <w:szCs w:val="20"/>
        </w:rPr>
        <w:t>A. 头低 45° 角</w:t>
      </w:r>
    </w:p>
    <w:p w14:paraId="164B1EEF">
      <w:pPr>
        <w:rPr>
          <w:sz w:val="21"/>
          <w:szCs w:val="20"/>
        </w:rPr>
      </w:pPr>
      <w:r>
        <w:rPr>
          <w:sz w:val="21"/>
          <w:szCs w:val="20"/>
        </w:rPr>
        <w:t>B. 头部抬起</w:t>
      </w:r>
    </w:p>
    <w:p w14:paraId="632F771D">
      <w:pPr>
        <w:rPr>
          <w:sz w:val="21"/>
          <w:szCs w:val="20"/>
        </w:rPr>
      </w:pPr>
      <w:r>
        <w:rPr>
          <w:sz w:val="21"/>
          <w:szCs w:val="20"/>
        </w:rPr>
        <w:t>C. 头低 60° 角</w:t>
      </w:r>
    </w:p>
    <w:p w14:paraId="3D2D152A">
      <w:pPr>
        <w:rPr>
          <w:sz w:val="21"/>
          <w:szCs w:val="20"/>
        </w:rPr>
      </w:pPr>
      <w:r>
        <w:rPr>
          <w:sz w:val="21"/>
          <w:szCs w:val="20"/>
        </w:rPr>
        <w:t>D. 头低 30° 角</w:t>
      </w:r>
    </w:p>
    <w:p w14:paraId="345F4E07">
      <w:pPr>
        <w:rPr>
          <w:sz w:val="21"/>
          <w:szCs w:val="20"/>
        </w:rPr>
      </w:pPr>
      <w:r>
        <w:rPr>
          <w:b/>
          <w:color w:val="008000"/>
          <w:sz w:val="20"/>
          <w:szCs w:val="20"/>
        </w:rPr>
        <w:t>参考答案：A</w:t>
      </w:r>
    </w:p>
    <w:p w14:paraId="2EF6BB85">
      <w:pPr>
        <w:rPr>
          <w:sz w:val="21"/>
          <w:szCs w:val="20"/>
        </w:rPr>
      </w:pPr>
      <w:r>
        <w:rPr>
          <w:b/>
          <w:sz w:val="21"/>
          <w:szCs w:val="20"/>
        </w:rPr>
        <w:t xml:space="preserve">225. </w:t>
      </w:r>
      <w:r>
        <w:rPr>
          <w:sz w:val="21"/>
          <w:szCs w:val="20"/>
        </w:rPr>
        <w:t>少尿是指 24 小时尿量少于 100 毫升</w:t>
      </w:r>
      <w:r>
        <w:rPr>
          <w:color w:val="808080"/>
          <w:sz w:val="16"/>
          <w:szCs w:val="20"/>
        </w:rPr>
        <w:t xml:space="preserve">  【判断题】</w:t>
      </w:r>
    </w:p>
    <w:p w14:paraId="387A0739">
      <w:pPr>
        <w:rPr>
          <w:sz w:val="21"/>
          <w:szCs w:val="20"/>
        </w:rPr>
      </w:pPr>
      <w:r>
        <w:rPr>
          <w:sz w:val="21"/>
          <w:szCs w:val="20"/>
        </w:rPr>
        <w:t>A. 正确</w:t>
      </w:r>
    </w:p>
    <w:p w14:paraId="380B3BFE">
      <w:pPr>
        <w:rPr>
          <w:sz w:val="21"/>
          <w:szCs w:val="20"/>
        </w:rPr>
      </w:pPr>
      <w:r>
        <w:rPr>
          <w:b/>
          <w:color w:val="FF0000"/>
          <w:sz w:val="21"/>
          <w:szCs w:val="20"/>
        </w:rPr>
        <w:t>B. 错误</w:t>
      </w:r>
    </w:p>
    <w:p w14:paraId="392FD0F2">
      <w:pPr>
        <w:rPr>
          <w:sz w:val="21"/>
          <w:szCs w:val="20"/>
        </w:rPr>
      </w:pPr>
      <w:r>
        <w:rPr>
          <w:b/>
          <w:color w:val="008000"/>
          <w:sz w:val="20"/>
          <w:szCs w:val="20"/>
        </w:rPr>
        <w:t>参考答案：B</w:t>
      </w:r>
    </w:p>
    <w:p w14:paraId="525CDC6E">
      <w:pPr>
        <w:rPr>
          <w:sz w:val="21"/>
          <w:szCs w:val="20"/>
        </w:rPr>
      </w:pPr>
      <w:r>
        <w:rPr>
          <w:b/>
          <w:sz w:val="21"/>
          <w:szCs w:val="20"/>
        </w:rPr>
        <w:t xml:space="preserve">226. </w:t>
      </w:r>
      <w:r>
        <w:rPr>
          <w:sz w:val="21"/>
          <w:szCs w:val="20"/>
        </w:rPr>
        <w:t>误吸是指异物进入了 ()</w:t>
      </w:r>
      <w:r>
        <w:rPr>
          <w:color w:val="808080"/>
          <w:sz w:val="16"/>
          <w:szCs w:val="20"/>
        </w:rPr>
        <w:t xml:space="preserve">  【单选题】</w:t>
      </w:r>
    </w:p>
    <w:p w14:paraId="650091AD">
      <w:pPr>
        <w:rPr>
          <w:sz w:val="21"/>
          <w:szCs w:val="20"/>
        </w:rPr>
      </w:pPr>
      <w:r>
        <w:rPr>
          <w:sz w:val="21"/>
          <w:szCs w:val="20"/>
        </w:rPr>
        <w:t>A. 食管</w:t>
      </w:r>
    </w:p>
    <w:p w14:paraId="62E7311D">
      <w:pPr>
        <w:rPr>
          <w:sz w:val="21"/>
          <w:szCs w:val="20"/>
        </w:rPr>
      </w:pPr>
      <w:r>
        <w:rPr>
          <w:sz w:val="21"/>
          <w:szCs w:val="20"/>
        </w:rPr>
        <w:t>B. 胃</w:t>
      </w:r>
    </w:p>
    <w:p w14:paraId="34DF905A">
      <w:pPr>
        <w:rPr>
          <w:sz w:val="21"/>
          <w:szCs w:val="20"/>
        </w:rPr>
      </w:pPr>
      <w:r>
        <w:rPr>
          <w:b/>
          <w:color w:val="FF0000"/>
          <w:sz w:val="21"/>
          <w:szCs w:val="20"/>
        </w:rPr>
        <w:t>C. 气管及以下呼吸道</w:t>
      </w:r>
    </w:p>
    <w:p w14:paraId="01B83117">
      <w:pPr>
        <w:rPr>
          <w:sz w:val="21"/>
          <w:szCs w:val="20"/>
        </w:rPr>
      </w:pPr>
      <w:r>
        <w:rPr>
          <w:sz w:val="21"/>
          <w:szCs w:val="20"/>
        </w:rPr>
        <w:t>D. 鼻腔</w:t>
      </w:r>
    </w:p>
    <w:p w14:paraId="15DAEE70">
      <w:pPr>
        <w:rPr>
          <w:sz w:val="21"/>
          <w:szCs w:val="20"/>
        </w:rPr>
      </w:pPr>
      <w:r>
        <w:rPr>
          <w:b/>
          <w:color w:val="008000"/>
          <w:sz w:val="20"/>
          <w:szCs w:val="20"/>
        </w:rPr>
        <w:t>参考答案：C</w:t>
      </w:r>
    </w:p>
    <w:p w14:paraId="05D6C8FA">
      <w:pPr>
        <w:rPr>
          <w:sz w:val="21"/>
          <w:szCs w:val="20"/>
        </w:rPr>
      </w:pPr>
      <w:r>
        <w:rPr>
          <w:b/>
          <w:sz w:val="21"/>
          <w:szCs w:val="20"/>
        </w:rPr>
        <w:t xml:space="preserve">227. </w:t>
      </w:r>
      <w:r>
        <w:rPr>
          <w:sz w:val="21"/>
          <w:szCs w:val="20"/>
        </w:rPr>
        <w:t>长护师在更换纸尿裤时，需要特别关注 ( )</w:t>
      </w:r>
      <w:r>
        <w:rPr>
          <w:color w:val="808080"/>
          <w:sz w:val="16"/>
          <w:szCs w:val="20"/>
        </w:rPr>
        <w:t xml:space="preserve">  【单选题】</w:t>
      </w:r>
    </w:p>
    <w:p w14:paraId="04BBBAA7">
      <w:pPr>
        <w:rPr>
          <w:sz w:val="21"/>
          <w:szCs w:val="20"/>
        </w:rPr>
      </w:pPr>
      <w:r>
        <w:rPr>
          <w:sz w:val="21"/>
          <w:szCs w:val="20"/>
        </w:rPr>
        <w:t>A. 照护对象是否愿意自己穿脱纸尿裤</w:t>
      </w:r>
    </w:p>
    <w:p w14:paraId="425184F7">
      <w:pPr>
        <w:rPr>
          <w:sz w:val="21"/>
          <w:szCs w:val="20"/>
        </w:rPr>
      </w:pPr>
      <w:r>
        <w:rPr>
          <w:sz w:val="21"/>
          <w:szCs w:val="20"/>
        </w:rPr>
        <w:t>B. 纸尿裤的品牌和价格</w:t>
      </w:r>
    </w:p>
    <w:p w14:paraId="785E2E13">
      <w:pPr>
        <w:rPr>
          <w:sz w:val="21"/>
          <w:szCs w:val="20"/>
        </w:rPr>
      </w:pPr>
      <w:r>
        <w:rPr>
          <w:b/>
          <w:color w:val="FF0000"/>
          <w:sz w:val="21"/>
          <w:szCs w:val="20"/>
        </w:rPr>
        <w:t>C. 照护对象臀部皮肤有无皮疹?红肿等异常现象</w:t>
      </w:r>
    </w:p>
    <w:p w14:paraId="504229C5">
      <w:pPr>
        <w:rPr>
          <w:sz w:val="21"/>
          <w:szCs w:val="20"/>
        </w:rPr>
      </w:pPr>
      <w:r>
        <w:rPr>
          <w:sz w:val="21"/>
          <w:szCs w:val="20"/>
        </w:rPr>
        <w:t>D. 尿量与纸尿裤的吸收速度是否相匹配</w:t>
      </w:r>
    </w:p>
    <w:p w14:paraId="0116C8E9">
      <w:pPr>
        <w:rPr>
          <w:sz w:val="21"/>
          <w:szCs w:val="20"/>
        </w:rPr>
      </w:pPr>
      <w:r>
        <w:rPr>
          <w:b/>
          <w:color w:val="008000"/>
          <w:sz w:val="20"/>
          <w:szCs w:val="20"/>
        </w:rPr>
        <w:t>参考答案：C</w:t>
      </w:r>
    </w:p>
    <w:p w14:paraId="6926940C">
      <w:pPr>
        <w:rPr>
          <w:sz w:val="21"/>
          <w:szCs w:val="20"/>
        </w:rPr>
      </w:pPr>
      <w:r>
        <w:rPr>
          <w:b/>
          <w:sz w:val="21"/>
          <w:szCs w:val="20"/>
        </w:rPr>
        <w:t xml:space="preserve">228. </w:t>
      </w:r>
      <w:r>
        <w:rPr>
          <w:sz w:val="21"/>
          <w:szCs w:val="20"/>
        </w:rPr>
        <w:t>《传染病防治法》中传染病预防措施正确的是 ()</w:t>
      </w:r>
      <w:r>
        <w:rPr>
          <w:color w:val="808080"/>
          <w:sz w:val="16"/>
          <w:szCs w:val="20"/>
        </w:rPr>
        <w:t xml:space="preserve">  【单选题】</w:t>
      </w:r>
    </w:p>
    <w:p w14:paraId="0C6D127F">
      <w:pPr>
        <w:rPr>
          <w:sz w:val="21"/>
          <w:szCs w:val="20"/>
        </w:rPr>
      </w:pPr>
      <w:r>
        <w:rPr>
          <w:sz w:val="21"/>
          <w:szCs w:val="20"/>
        </w:rPr>
        <w:t>A. 无需对照护对象做传染病预防知识普及</w:t>
      </w:r>
    </w:p>
    <w:p w14:paraId="598492BF">
      <w:pPr>
        <w:rPr>
          <w:sz w:val="21"/>
          <w:szCs w:val="20"/>
        </w:rPr>
      </w:pPr>
      <w:r>
        <w:rPr>
          <w:b/>
          <w:color w:val="FF0000"/>
          <w:sz w:val="21"/>
          <w:szCs w:val="20"/>
        </w:rPr>
        <w:t>B. 对传染病照护对象，应当采取隔离治疗等措施</w:t>
      </w:r>
    </w:p>
    <w:p w14:paraId="5A9F72B0">
      <w:pPr>
        <w:rPr>
          <w:sz w:val="21"/>
          <w:szCs w:val="20"/>
        </w:rPr>
      </w:pPr>
      <w:r>
        <w:rPr>
          <w:sz w:val="21"/>
          <w:szCs w:val="20"/>
        </w:rPr>
        <w:t>C. 传染病预防仅由专业医疗机构负责</w:t>
      </w:r>
    </w:p>
    <w:p w14:paraId="650A9945">
      <w:pPr>
        <w:rPr>
          <w:sz w:val="21"/>
          <w:szCs w:val="20"/>
        </w:rPr>
      </w:pPr>
      <w:r>
        <w:rPr>
          <w:sz w:val="21"/>
          <w:szCs w:val="20"/>
        </w:rPr>
        <w:t>D. 可随意处置传染病照护对象的医疗废物</w:t>
      </w:r>
    </w:p>
    <w:p w14:paraId="41DF6D5C">
      <w:pPr>
        <w:rPr>
          <w:sz w:val="21"/>
          <w:szCs w:val="20"/>
        </w:rPr>
      </w:pPr>
      <w:r>
        <w:rPr>
          <w:b/>
          <w:color w:val="008000"/>
          <w:sz w:val="20"/>
          <w:szCs w:val="20"/>
        </w:rPr>
        <w:t>参考答案：B</w:t>
      </w:r>
    </w:p>
    <w:p w14:paraId="67DD40D8">
      <w:pPr>
        <w:rPr>
          <w:sz w:val="21"/>
          <w:szCs w:val="20"/>
        </w:rPr>
      </w:pPr>
      <w:r>
        <w:rPr>
          <w:b/>
          <w:sz w:val="21"/>
          <w:szCs w:val="20"/>
        </w:rPr>
        <w:t xml:space="preserve">229. </w:t>
      </w:r>
      <w:r>
        <w:rPr>
          <w:sz w:val="21"/>
          <w:szCs w:val="20"/>
        </w:rPr>
        <w:t>长护师在向照护对象递工作牌时，下列做法正确的是 ( )</w:t>
      </w:r>
      <w:r>
        <w:rPr>
          <w:color w:val="808080"/>
          <w:sz w:val="16"/>
          <w:szCs w:val="20"/>
        </w:rPr>
        <w:t xml:space="preserve">  【单选题】</w:t>
      </w:r>
    </w:p>
    <w:p w14:paraId="6E5CEC47">
      <w:pPr>
        <w:rPr>
          <w:sz w:val="21"/>
          <w:szCs w:val="20"/>
        </w:rPr>
      </w:pPr>
      <w:r>
        <w:rPr>
          <w:sz w:val="21"/>
          <w:szCs w:val="20"/>
        </w:rPr>
        <w:t>A. 单手将工作牌递给对方</w:t>
      </w:r>
    </w:p>
    <w:p w14:paraId="65544E60">
      <w:pPr>
        <w:rPr>
          <w:sz w:val="21"/>
          <w:szCs w:val="20"/>
        </w:rPr>
      </w:pPr>
      <w:r>
        <w:rPr>
          <w:b/>
          <w:color w:val="FF0000"/>
          <w:sz w:val="21"/>
          <w:szCs w:val="20"/>
        </w:rPr>
        <w:t>B. 暂无解析内容~</w:t>
      </w:r>
    </w:p>
    <w:p w14:paraId="304CDD1E">
      <w:pPr>
        <w:rPr>
          <w:sz w:val="21"/>
          <w:szCs w:val="20"/>
        </w:rPr>
      </w:pPr>
      <w:r>
        <w:rPr>
          <w:sz w:val="21"/>
          <w:szCs w:val="20"/>
        </w:rPr>
        <w:t>C. 直接把工作牌给对方</w:t>
      </w:r>
    </w:p>
    <w:p w14:paraId="79B15614">
      <w:pPr>
        <w:rPr>
          <w:sz w:val="21"/>
          <w:szCs w:val="20"/>
        </w:rPr>
      </w:pPr>
      <w:r>
        <w:rPr>
          <w:sz w:val="21"/>
          <w:szCs w:val="20"/>
        </w:rPr>
        <w:t>D. 工作牌反面朝向查阅者递给对方</w:t>
      </w:r>
    </w:p>
    <w:p w14:paraId="64320E74">
      <w:pPr>
        <w:rPr>
          <w:sz w:val="21"/>
          <w:szCs w:val="20"/>
        </w:rPr>
      </w:pPr>
      <w:r>
        <w:rPr>
          <w:b/>
          <w:color w:val="008000"/>
          <w:sz w:val="20"/>
          <w:szCs w:val="20"/>
        </w:rPr>
        <w:t>参考答案：B</w:t>
      </w:r>
    </w:p>
    <w:p w14:paraId="407F59D1">
      <w:pPr>
        <w:rPr>
          <w:sz w:val="21"/>
          <w:szCs w:val="20"/>
        </w:rPr>
      </w:pPr>
      <w:r>
        <w:rPr>
          <w:b/>
          <w:sz w:val="21"/>
          <w:szCs w:val="20"/>
        </w:rPr>
        <w:t xml:space="preserve">230. </w:t>
      </w:r>
      <w:r>
        <w:rPr>
          <w:sz w:val="21"/>
          <w:szCs w:val="20"/>
        </w:rPr>
        <w:t>卧床照护对象进食后突然呼吸停止，首先考虑照护对象出现了 ( )</w:t>
      </w:r>
      <w:r>
        <w:rPr>
          <w:color w:val="808080"/>
          <w:sz w:val="16"/>
          <w:szCs w:val="20"/>
        </w:rPr>
        <w:t xml:space="preserve">  【单选题】</w:t>
      </w:r>
    </w:p>
    <w:p w14:paraId="57EE1FF6">
      <w:pPr>
        <w:rPr>
          <w:sz w:val="21"/>
          <w:szCs w:val="20"/>
        </w:rPr>
      </w:pPr>
      <w:r>
        <w:rPr>
          <w:sz w:val="21"/>
          <w:szCs w:val="20"/>
        </w:rPr>
        <w:t>A. 脑梗塞</w:t>
      </w:r>
    </w:p>
    <w:p w14:paraId="652323AE">
      <w:pPr>
        <w:rPr>
          <w:sz w:val="21"/>
          <w:szCs w:val="20"/>
        </w:rPr>
      </w:pPr>
      <w:r>
        <w:rPr>
          <w:b/>
          <w:color w:val="FF0000"/>
          <w:sz w:val="21"/>
          <w:szCs w:val="20"/>
        </w:rPr>
        <w:t>B. 食物呛进气管</w:t>
      </w:r>
    </w:p>
    <w:p w14:paraId="2636A879">
      <w:pPr>
        <w:rPr>
          <w:sz w:val="21"/>
          <w:szCs w:val="20"/>
        </w:rPr>
      </w:pPr>
      <w:r>
        <w:rPr>
          <w:sz w:val="21"/>
          <w:szCs w:val="20"/>
        </w:rPr>
        <w:t>C. 胃部不适</w:t>
      </w:r>
    </w:p>
    <w:p w14:paraId="1F1EA631">
      <w:pPr>
        <w:rPr>
          <w:sz w:val="21"/>
          <w:szCs w:val="20"/>
        </w:rPr>
      </w:pPr>
      <w:r>
        <w:rPr>
          <w:sz w:val="21"/>
          <w:szCs w:val="20"/>
        </w:rPr>
        <w:t>D. 低血糖</w:t>
      </w:r>
    </w:p>
    <w:p w14:paraId="0742D13A">
      <w:pPr>
        <w:rPr>
          <w:sz w:val="21"/>
          <w:szCs w:val="20"/>
        </w:rPr>
      </w:pPr>
      <w:r>
        <w:rPr>
          <w:b/>
          <w:color w:val="008000"/>
          <w:sz w:val="20"/>
          <w:szCs w:val="20"/>
        </w:rPr>
        <w:t>参考答案：B</w:t>
      </w:r>
    </w:p>
    <w:p w14:paraId="1E806851">
      <w:pPr>
        <w:rPr>
          <w:sz w:val="21"/>
          <w:szCs w:val="20"/>
        </w:rPr>
      </w:pPr>
      <w:r>
        <w:rPr>
          <w:sz w:val="21"/>
          <w:szCs w:val="20"/>
        </w:rPr>
        <w:br w:type="page"/>
      </w:r>
    </w:p>
    <w:p w14:paraId="37E3BE97">
      <w:pPr>
        <w:rPr>
          <w:sz w:val="21"/>
          <w:szCs w:val="20"/>
        </w:rPr>
      </w:pPr>
      <w:r>
        <w:rPr>
          <w:b/>
          <w:sz w:val="21"/>
          <w:szCs w:val="20"/>
        </w:rPr>
        <w:t xml:space="preserve">231. </w:t>
      </w:r>
      <w:r>
        <w:rPr>
          <w:sz w:val="21"/>
          <w:szCs w:val="20"/>
        </w:rPr>
        <w:t>护理服务机构对长护师的人文关怀，正确的是 ( )</w:t>
      </w:r>
      <w:r>
        <w:rPr>
          <w:color w:val="808080"/>
          <w:sz w:val="16"/>
          <w:szCs w:val="20"/>
        </w:rPr>
        <w:t xml:space="preserve">  【单选题】</w:t>
      </w:r>
    </w:p>
    <w:p w14:paraId="3E4E7C57">
      <w:pPr>
        <w:rPr>
          <w:sz w:val="21"/>
          <w:szCs w:val="20"/>
        </w:rPr>
      </w:pPr>
      <w:r>
        <w:rPr>
          <w:b/>
          <w:color w:val="FF0000"/>
          <w:sz w:val="21"/>
          <w:szCs w:val="20"/>
        </w:rPr>
        <w:t>A. 合理设置长护师的薪酬及福利待遇</w:t>
      </w:r>
    </w:p>
    <w:p w14:paraId="265DD864">
      <w:pPr>
        <w:rPr>
          <w:sz w:val="21"/>
          <w:szCs w:val="20"/>
        </w:rPr>
      </w:pPr>
      <w:r>
        <w:rPr>
          <w:sz w:val="21"/>
          <w:szCs w:val="20"/>
        </w:rPr>
        <w:t>B. 人手紧张只能考虑长护师加班加点</w:t>
      </w:r>
    </w:p>
    <w:p w14:paraId="2D3B9418">
      <w:pPr>
        <w:rPr>
          <w:sz w:val="21"/>
          <w:szCs w:val="20"/>
        </w:rPr>
      </w:pPr>
      <w:r>
        <w:rPr>
          <w:sz w:val="21"/>
          <w:szCs w:val="20"/>
        </w:rPr>
        <w:t>C. 长护师的心理健康只能靠自我调适</w:t>
      </w:r>
    </w:p>
    <w:p w14:paraId="0589F779">
      <w:pPr>
        <w:rPr>
          <w:sz w:val="21"/>
          <w:szCs w:val="20"/>
        </w:rPr>
      </w:pPr>
      <w:r>
        <w:rPr>
          <w:sz w:val="21"/>
          <w:szCs w:val="20"/>
        </w:rPr>
        <w:t>D. 自备劳动防护用品</w:t>
      </w:r>
    </w:p>
    <w:p w14:paraId="2CFEB4EB">
      <w:pPr>
        <w:rPr>
          <w:sz w:val="21"/>
          <w:szCs w:val="20"/>
        </w:rPr>
      </w:pPr>
      <w:r>
        <w:rPr>
          <w:b/>
          <w:color w:val="008000"/>
          <w:sz w:val="20"/>
          <w:szCs w:val="20"/>
        </w:rPr>
        <w:t>参考答案：A</w:t>
      </w:r>
    </w:p>
    <w:p w14:paraId="374CC06D">
      <w:pPr>
        <w:rPr>
          <w:sz w:val="21"/>
          <w:szCs w:val="20"/>
        </w:rPr>
      </w:pPr>
      <w:r>
        <w:rPr>
          <w:b/>
          <w:sz w:val="21"/>
          <w:szCs w:val="20"/>
        </w:rPr>
        <w:t xml:space="preserve">232. </w:t>
      </w:r>
      <w:r>
        <w:rPr>
          <w:sz w:val="21"/>
          <w:szCs w:val="20"/>
        </w:rPr>
        <w:t>训练时，手部康复训练球应置于 ( ) 的位置</w:t>
      </w:r>
      <w:r>
        <w:rPr>
          <w:color w:val="808080"/>
          <w:sz w:val="16"/>
          <w:szCs w:val="20"/>
        </w:rPr>
        <w:t xml:space="preserve">  【单选题】</w:t>
      </w:r>
    </w:p>
    <w:p w14:paraId="2E49BCB1">
      <w:pPr>
        <w:rPr>
          <w:sz w:val="21"/>
          <w:szCs w:val="20"/>
        </w:rPr>
      </w:pPr>
      <w:r>
        <w:rPr>
          <w:sz w:val="21"/>
          <w:szCs w:val="20"/>
        </w:rPr>
        <w:t>A. 手腕</w:t>
      </w:r>
    </w:p>
    <w:p w14:paraId="3B0DA200">
      <w:pPr>
        <w:rPr>
          <w:sz w:val="21"/>
          <w:szCs w:val="20"/>
        </w:rPr>
      </w:pPr>
      <w:r>
        <w:rPr>
          <w:sz w:val="21"/>
          <w:szCs w:val="20"/>
        </w:rPr>
        <w:t>B. 指尖</w:t>
      </w:r>
    </w:p>
    <w:p w14:paraId="717D254B">
      <w:pPr>
        <w:rPr>
          <w:sz w:val="21"/>
          <w:szCs w:val="20"/>
        </w:rPr>
      </w:pPr>
      <w:r>
        <w:rPr>
          <w:b/>
          <w:color w:val="FF0000"/>
          <w:sz w:val="21"/>
          <w:szCs w:val="20"/>
        </w:rPr>
        <w:t>C. 掌心</w:t>
      </w:r>
    </w:p>
    <w:p w14:paraId="4C479323">
      <w:pPr>
        <w:rPr>
          <w:sz w:val="21"/>
          <w:szCs w:val="20"/>
        </w:rPr>
      </w:pPr>
      <w:r>
        <w:rPr>
          <w:sz w:val="21"/>
          <w:szCs w:val="20"/>
        </w:rPr>
        <w:t>D. 手背</w:t>
      </w:r>
    </w:p>
    <w:p w14:paraId="7DA92276">
      <w:pPr>
        <w:rPr>
          <w:sz w:val="21"/>
          <w:szCs w:val="20"/>
        </w:rPr>
      </w:pPr>
      <w:r>
        <w:rPr>
          <w:b/>
          <w:color w:val="008000"/>
          <w:sz w:val="20"/>
          <w:szCs w:val="20"/>
        </w:rPr>
        <w:t>参考答案：C</w:t>
      </w:r>
    </w:p>
    <w:p w14:paraId="26D910B7">
      <w:pPr>
        <w:rPr>
          <w:sz w:val="21"/>
          <w:szCs w:val="20"/>
        </w:rPr>
      </w:pPr>
      <w:r>
        <w:rPr>
          <w:b/>
          <w:sz w:val="21"/>
          <w:szCs w:val="20"/>
        </w:rPr>
        <w:t xml:space="preserve">233. </w:t>
      </w:r>
      <w:r>
        <w:rPr>
          <w:sz w:val="21"/>
          <w:szCs w:val="20"/>
        </w:rPr>
        <w:t>防范坠床照护安全的注意事项，正确的是 ()</w:t>
      </w:r>
      <w:r>
        <w:rPr>
          <w:color w:val="808080"/>
          <w:sz w:val="16"/>
          <w:szCs w:val="20"/>
        </w:rPr>
        <w:t xml:space="preserve">  【单选题】</w:t>
      </w:r>
    </w:p>
    <w:p w14:paraId="6E88E2F9">
      <w:pPr>
        <w:rPr>
          <w:sz w:val="21"/>
          <w:szCs w:val="20"/>
        </w:rPr>
      </w:pPr>
      <w:r>
        <w:rPr>
          <w:b/>
          <w:color w:val="FF0000"/>
          <w:sz w:val="21"/>
          <w:szCs w:val="20"/>
        </w:rPr>
        <w:t>A. 床栏使用前需检查其牢固性</w:t>
      </w:r>
    </w:p>
    <w:p w14:paraId="5BFC647C">
      <w:pPr>
        <w:rPr>
          <w:sz w:val="21"/>
          <w:szCs w:val="20"/>
        </w:rPr>
      </w:pPr>
      <w:r>
        <w:rPr>
          <w:sz w:val="21"/>
          <w:szCs w:val="20"/>
        </w:rPr>
        <w:t>B. 可在床栏上放置杂物</w:t>
      </w:r>
    </w:p>
    <w:p w14:paraId="34D2AC1F">
      <w:pPr>
        <w:rPr>
          <w:sz w:val="21"/>
          <w:szCs w:val="20"/>
        </w:rPr>
      </w:pPr>
      <w:r>
        <w:rPr>
          <w:sz w:val="21"/>
          <w:szCs w:val="20"/>
        </w:rPr>
        <w:t>C. 防范坠床仅针对意识不清的照护对象</w:t>
      </w:r>
    </w:p>
    <w:p w14:paraId="2FCB7C80">
      <w:pPr>
        <w:rPr>
          <w:sz w:val="21"/>
          <w:szCs w:val="20"/>
        </w:rPr>
      </w:pPr>
      <w:r>
        <w:rPr>
          <w:sz w:val="21"/>
          <w:szCs w:val="20"/>
        </w:rPr>
        <w:t>D. 长护师无需对坠床风险进行动态评估</w:t>
      </w:r>
    </w:p>
    <w:p w14:paraId="013D4532">
      <w:pPr>
        <w:rPr>
          <w:sz w:val="21"/>
          <w:szCs w:val="20"/>
        </w:rPr>
      </w:pPr>
      <w:r>
        <w:rPr>
          <w:b/>
          <w:color w:val="008000"/>
          <w:sz w:val="20"/>
          <w:szCs w:val="20"/>
        </w:rPr>
        <w:t>参考答案：A</w:t>
      </w:r>
    </w:p>
    <w:p w14:paraId="1915E175">
      <w:pPr>
        <w:rPr>
          <w:sz w:val="21"/>
          <w:szCs w:val="20"/>
        </w:rPr>
      </w:pPr>
      <w:r>
        <w:rPr>
          <w:b/>
          <w:sz w:val="21"/>
          <w:szCs w:val="20"/>
        </w:rPr>
        <w:t xml:space="preserve">234. </w:t>
      </w:r>
      <w:r>
        <w:rPr>
          <w:sz w:val="21"/>
          <w:szCs w:val="20"/>
        </w:rPr>
        <w:t>为一侧上肢屈曲的照护对象更换开衫上衣时，最应注意的是 ( )</w:t>
      </w:r>
      <w:r>
        <w:rPr>
          <w:color w:val="808080"/>
          <w:sz w:val="16"/>
          <w:szCs w:val="20"/>
        </w:rPr>
        <w:t xml:space="preserve">  【单选题】</w:t>
      </w:r>
    </w:p>
    <w:p w14:paraId="6C2817B3">
      <w:pPr>
        <w:rPr>
          <w:sz w:val="21"/>
          <w:szCs w:val="20"/>
        </w:rPr>
      </w:pPr>
      <w:r>
        <w:rPr>
          <w:sz w:val="21"/>
          <w:szCs w:val="20"/>
        </w:rPr>
        <w:t>A. 加快速度避免着凉</w:t>
      </w:r>
    </w:p>
    <w:p w14:paraId="0B5828EC">
      <w:pPr>
        <w:rPr>
          <w:sz w:val="21"/>
          <w:szCs w:val="20"/>
        </w:rPr>
      </w:pPr>
      <w:r>
        <w:rPr>
          <w:sz w:val="21"/>
          <w:szCs w:val="20"/>
        </w:rPr>
        <w:t>B. 保护健侧上肢</w:t>
      </w:r>
    </w:p>
    <w:p w14:paraId="1FBA3F48">
      <w:pPr>
        <w:rPr>
          <w:sz w:val="21"/>
          <w:szCs w:val="20"/>
        </w:rPr>
      </w:pPr>
      <w:r>
        <w:rPr>
          <w:b/>
          <w:color w:val="FF0000"/>
          <w:sz w:val="21"/>
          <w:szCs w:val="20"/>
        </w:rPr>
        <w:t>C. 保护患侧上肢</w:t>
      </w:r>
    </w:p>
    <w:p w14:paraId="1328A3E4">
      <w:pPr>
        <w:rPr>
          <w:sz w:val="21"/>
          <w:szCs w:val="20"/>
        </w:rPr>
      </w:pPr>
      <w:r>
        <w:rPr>
          <w:sz w:val="21"/>
          <w:szCs w:val="20"/>
        </w:rPr>
        <w:t>D. 预防压力性损伤</w:t>
      </w:r>
    </w:p>
    <w:p w14:paraId="5C0AD0C7">
      <w:pPr>
        <w:rPr>
          <w:sz w:val="21"/>
          <w:szCs w:val="20"/>
        </w:rPr>
      </w:pPr>
      <w:r>
        <w:rPr>
          <w:b/>
          <w:color w:val="008000"/>
          <w:sz w:val="20"/>
          <w:szCs w:val="20"/>
        </w:rPr>
        <w:t>参考答案：C</w:t>
      </w:r>
    </w:p>
    <w:p w14:paraId="516351AB">
      <w:pPr>
        <w:rPr>
          <w:sz w:val="21"/>
          <w:szCs w:val="20"/>
        </w:rPr>
      </w:pPr>
      <w:r>
        <w:rPr>
          <w:b/>
          <w:sz w:val="21"/>
          <w:szCs w:val="20"/>
        </w:rPr>
        <w:t xml:space="preserve">235. </w:t>
      </w:r>
      <w:r>
        <w:rPr>
          <w:sz w:val="21"/>
          <w:szCs w:val="20"/>
        </w:rPr>
        <w:t>胰腺疾病和高脂血症的照护对象应选择 ( )</w:t>
      </w:r>
      <w:r>
        <w:rPr>
          <w:color w:val="808080"/>
          <w:sz w:val="16"/>
          <w:szCs w:val="20"/>
        </w:rPr>
        <w:t xml:space="preserve">  【单选题】</w:t>
      </w:r>
    </w:p>
    <w:p w14:paraId="23778BF9">
      <w:pPr>
        <w:rPr>
          <w:sz w:val="21"/>
          <w:szCs w:val="20"/>
        </w:rPr>
      </w:pPr>
      <w:r>
        <w:rPr>
          <w:sz w:val="21"/>
          <w:szCs w:val="20"/>
        </w:rPr>
        <w:t>A. 低嘌呤饮食</w:t>
      </w:r>
    </w:p>
    <w:p w14:paraId="73483D39">
      <w:pPr>
        <w:rPr>
          <w:sz w:val="21"/>
          <w:szCs w:val="20"/>
        </w:rPr>
      </w:pPr>
      <w:r>
        <w:rPr>
          <w:b/>
          <w:color w:val="FF0000"/>
          <w:sz w:val="21"/>
          <w:szCs w:val="20"/>
        </w:rPr>
        <w:t>B. 低脂饮食</w:t>
      </w:r>
    </w:p>
    <w:p w14:paraId="6A5DE594">
      <w:pPr>
        <w:rPr>
          <w:sz w:val="21"/>
          <w:szCs w:val="20"/>
        </w:rPr>
      </w:pPr>
      <w:r>
        <w:rPr>
          <w:sz w:val="21"/>
          <w:szCs w:val="20"/>
        </w:rPr>
        <w:t>C. 高钾饮食</w:t>
      </w:r>
    </w:p>
    <w:p w14:paraId="50B89128">
      <w:pPr>
        <w:rPr>
          <w:sz w:val="21"/>
          <w:szCs w:val="20"/>
        </w:rPr>
      </w:pPr>
      <w:r>
        <w:rPr>
          <w:sz w:val="21"/>
          <w:szCs w:val="20"/>
        </w:rPr>
        <w:t>D. 低糖饮食</w:t>
      </w:r>
    </w:p>
    <w:p w14:paraId="2F70D3EC">
      <w:pPr>
        <w:rPr>
          <w:sz w:val="21"/>
          <w:szCs w:val="20"/>
        </w:rPr>
      </w:pPr>
      <w:r>
        <w:rPr>
          <w:b/>
          <w:color w:val="008000"/>
          <w:sz w:val="20"/>
          <w:szCs w:val="20"/>
        </w:rPr>
        <w:t>参考答案：B</w:t>
      </w:r>
    </w:p>
    <w:p w14:paraId="1EA5CFFE">
      <w:pPr>
        <w:rPr>
          <w:sz w:val="21"/>
          <w:szCs w:val="20"/>
        </w:rPr>
      </w:pPr>
      <w:r>
        <w:rPr>
          <w:b/>
          <w:sz w:val="21"/>
          <w:szCs w:val="20"/>
        </w:rPr>
        <w:t xml:space="preserve">236. </w:t>
      </w:r>
      <w:r>
        <w:rPr>
          <w:sz w:val="21"/>
          <w:szCs w:val="20"/>
        </w:rPr>
        <w:t>为预防跌倒，在协助照护对象下床走动前应注意观察其 ( )</w:t>
      </w:r>
      <w:r>
        <w:rPr>
          <w:color w:val="808080"/>
          <w:sz w:val="16"/>
          <w:szCs w:val="20"/>
        </w:rPr>
        <w:t xml:space="preserve">  【单选题】</w:t>
      </w:r>
    </w:p>
    <w:p w14:paraId="37BC32F1">
      <w:pPr>
        <w:rPr>
          <w:sz w:val="21"/>
          <w:szCs w:val="20"/>
        </w:rPr>
      </w:pPr>
      <w:r>
        <w:rPr>
          <w:b/>
          <w:color w:val="FF0000"/>
          <w:sz w:val="21"/>
          <w:szCs w:val="20"/>
        </w:rPr>
        <w:t>A. 鞋子是否合脚</w:t>
      </w:r>
    </w:p>
    <w:p w14:paraId="2A726821">
      <w:pPr>
        <w:rPr>
          <w:sz w:val="21"/>
          <w:szCs w:val="20"/>
        </w:rPr>
      </w:pPr>
      <w:r>
        <w:rPr>
          <w:sz w:val="21"/>
          <w:szCs w:val="20"/>
        </w:rPr>
        <w:t>B. 床挡是否立起</w:t>
      </w:r>
    </w:p>
    <w:p w14:paraId="0F595C8C">
      <w:pPr>
        <w:rPr>
          <w:sz w:val="21"/>
          <w:szCs w:val="20"/>
        </w:rPr>
      </w:pPr>
      <w:r>
        <w:rPr>
          <w:sz w:val="21"/>
          <w:szCs w:val="20"/>
        </w:rPr>
        <w:t>C. 床褥是否整洁</w:t>
      </w:r>
    </w:p>
    <w:p w14:paraId="6D72CE15">
      <w:pPr>
        <w:rPr>
          <w:sz w:val="21"/>
          <w:szCs w:val="20"/>
        </w:rPr>
      </w:pPr>
      <w:r>
        <w:rPr>
          <w:sz w:val="21"/>
          <w:szCs w:val="20"/>
        </w:rPr>
        <w:t>D. 室内空气是否清新</w:t>
      </w:r>
    </w:p>
    <w:p w14:paraId="56A81B54">
      <w:pPr>
        <w:rPr>
          <w:sz w:val="21"/>
          <w:szCs w:val="20"/>
        </w:rPr>
      </w:pPr>
      <w:r>
        <w:rPr>
          <w:b/>
          <w:color w:val="008000"/>
          <w:sz w:val="20"/>
          <w:szCs w:val="20"/>
        </w:rPr>
        <w:t>参考答案：A</w:t>
      </w:r>
    </w:p>
    <w:p w14:paraId="676E5CCF">
      <w:pPr>
        <w:rPr>
          <w:sz w:val="21"/>
          <w:szCs w:val="20"/>
        </w:rPr>
      </w:pPr>
      <w:r>
        <w:rPr>
          <w:b/>
          <w:sz w:val="21"/>
          <w:szCs w:val="20"/>
        </w:rPr>
        <w:t xml:space="preserve">237. </w:t>
      </w:r>
      <w:r>
        <w:rPr>
          <w:sz w:val="21"/>
          <w:szCs w:val="20"/>
        </w:rPr>
        <w:t>侧卧位进食前，为照护对象垫围兜 / 毛巾的主要目的是 ( )</w:t>
      </w:r>
      <w:r>
        <w:rPr>
          <w:color w:val="808080"/>
          <w:sz w:val="16"/>
          <w:szCs w:val="20"/>
        </w:rPr>
        <w:t xml:space="preserve">  【单选题】</w:t>
      </w:r>
    </w:p>
    <w:p w14:paraId="2D3DD33F">
      <w:pPr>
        <w:rPr>
          <w:sz w:val="21"/>
          <w:szCs w:val="20"/>
        </w:rPr>
      </w:pPr>
      <w:r>
        <w:rPr>
          <w:sz w:val="21"/>
          <w:szCs w:val="20"/>
        </w:rPr>
        <w:t>A. 保暖</w:t>
      </w:r>
    </w:p>
    <w:p w14:paraId="7BE83A6E">
      <w:pPr>
        <w:rPr>
          <w:sz w:val="21"/>
          <w:szCs w:val="20"/>
        </w:rPr>
      </w:pPr>
      <w:r>
        <w:rPr>
          <w:b/>
          <w:color w:val="FF0000"/>
          <w:sz w:val="21"/>
          <w:szCs w:val="20"/>
        </w:rPr>
        <w:t>B. 防止衣物和床单位污染</w:t>
      </w:r>
    </w:p>
    <w:p w14:paraId="3C644A10">
      <w:pPr>
        <w:rPr>
          <w:sz w:val="21"/>
          <w:szCs w:val="20"/>
        </w:rPr>
      </w:pPr>
      <w:r>
        <w:rPr>
          <w:sz w:val="21"/>
          <w:szCs w:val="20"/>
        </w:rPr>
        <w:t>C. 固定体位</w:t>
      </w:r>
    </w:p>
    <w:p w14:paraId="4A0248D8">
      <w:pPr>
        <w:rPr>
          <w:sz w:val="21"/>
          <w:szCs w:val="20"/>
        </w:rPr>
      </w:pPr>
      <w:r>
        <w:rPr>
          <w:sz w:val="21"/>
          <w:szCs w:val="20"/>
        </w:rPr>
        <w:t>D. 提升美观度</w:t>
      </w:r>
    </w:p>
    <w:p w14:paraId="25DA3E8B">
      <w:pPr>
        <w:rPr>
          <w:sz w:val="21"/>
          <w:szCs w:val="20"/>
        </w:rPr>
      </w:pPr>
      <w:r>
        <w:rPr>
          <w:b/>
          <w:color w:val="008000"/>
          <w:sz w:val="20"/>
          <w:szCs w:val="20"/>
        </w:rPr>
        <w:t>参考答案：B</w:t>
      </w:r>
    </w:p>
    <w:p w14:paraId="667BEA66">
      <w:pPr>
        <w:rPr>
          <w:sz w:val="21"/>
          <w:szCs w:val="20"/>
        </w:rPr>
      </w:pPr>
      <w:r>
        <w:rPr>
          <w:b/>
          <w:sz w:val="21"/>
          <w:szCs w:val="20"/>
        </w:rPr>
        <w:t xml:space="preserve">238. </w:t>
      </w:r>
      <w:r>
        <w:rPr>
          <w:sz w:val="21"/>
          <w:szCs w:val="20"/>
        </w:rPr>
        <w:t>在长期护理保险的监督管理中，对长期照护服务人员从业质量进行监督的有效措施是 ( )</w:t>
      </w:r>
      <w:r>
        <w:rPr>
          <w:color w:val="808080"/>
          <w:sz w:val="16"/>
          <w:szCs w:val="20"/>
        </w:rPr>
        <w:t xml:space="preserve">  【单选题】</w:t>
      </w:r>
    </w:p>
    <w:p w14:paraId="2EA60B8A">
      <w:pPr>
        <w:rPr>
          <w:sz w:val="21"/>
          <w:szCs w:val="20"/>
        </w:rPr>
      </w:pPr>
      <w:r>
        <w:rPr>
          <w:sz w:val="21"/>
          <w:szCs w:val="20"/>
        </w:rPr>
        <w:t>A. 仅依赖服务对象的反馈</w:t>
      </w:r>
    </w:p>
    <w:p w14:paraId="53147B5C">
      <w:pPr>
        <w:rPr>
          <w:sz w:val="21"/>
          <w:szCs w:val="20"/>
        </w:rPr>
      </w:pPr>
      <w:r>
        <w:rPr>
          <w:b/>
          <w:color w:val="FF0000"/>
          <w:sz w:val="21"/>
          <w:szCs w:val="20"/>
        </w:rPr>
        <w:t>B. 定期进行专业技能培训和考核</w:t>
      </w:r>
    </w:p>
    <w:p w14:paraId="5704EE90">
      <w:pPr>
        <w:rPr>
          <w:sz w:val="21"/>
          <w:szCs w:val="20"/>
        </w:rPr>
      </w:pPr>
      <w:r>
        <w:rPr>
          <w:sz w:val="21"/>
          <w:szCs w:val="20"/>
        </w:rPr>
        <w:t>C. 无需监督，完全由保险公司自行管理</w:t>
      </w:r>
    </w:p>
    <w:p w14:paraId="26BA98AF">
      <w:pPr>
        <w:rPr>
          <w:sz w:val="21"/>
          <w:szCs w:val="20"/>
        </w:rPr>
      </w:pPr>
      <w:r>
        <w:rPr>
          <w:sz w:val="21"/>
          <w:szCs w:val="20"/>
        </w:rPr>
        <w:t>D. 仅通过随机抽查的方式进行监督</w:t>
      </w:r>
    </w:p>
    <w:p w14:paraId="19D3E3BD">
      <w:pPr>
        <w:rPr>
          <w:sz w:val="21"/>
          <w:szCs w:val="20"/>
        </w:rPr>
      </w:pPr>
      <w:r>
        <w:rPr>
          <w:b/>
          <w:color w:val="008000"/>
          <w:sz w:val="20"/>
          <w:szCs w:val="20"/>
        </w:rPr>
        <w:t>参考答案：B</w:t>
      </w:r>
    </w:p>
    <w:p w14:paraId="035D4276">
      <w:pPr>
        <w:rPr>
          <w:sz w:val="21"/>
          <w:szCs w:val="20"/>
        </w:rPr>
      </w:pPr>
      <w:r>
        <w:rPr>
          <w:b/>
          <w:sz w:val="21"/>
          <w:szCs w:val="20"/>
        </w:rPr>
        <w:t xml:space="preserve">239. </w:t>
      </w:r>
      <w:r>
        <w:rPr>
          <w:sz w:val="21"/>
          <w:szCs w:val="20"/>
        </w:rPr>
        <w:t>长护师仪容仪表礼仪的基本原则，不包括 ( )</w:t>
      </w:r>
      <w:r>
        <w:rPr>
          <w:color w:val="808080"/>
          <w:sz w:val="16"/>
          <w:szCs w:val="20"/>
        </w:rPr>
        <w:t xml:space="preserve">  【单选题】</w:t>
      </w:r>
    </w:p>
    <w:p w14:paraId="2BF0AA43">
      <w:pPr>
        <w:rPr>
          <w:sz w:val="21"/>
          <w:szCs w:val="20"/>
        </w:rPr>
      </w:pPr>
      <w:r>
        <w:rPr>
          <w:sz w:val="21"/>
          <w:szCs w:val="20"/>
        </w:rPr>
        <w:t>A. 清洁性</w:t>
      </w:r>
    </w:p>
    <w:p w14:paraId="49D0BB03">
      <w:pPr>
        <w:rPr>
          <w:sz w:val="21"/>
          <w:szCs w:val="20"/>
        </w:rPr>
      </w:pPr>
      <w:r>
        <w:rPr>
          <w:sz w:val="21"/>
          <w:szCs w:val="20"/>
        </w:rPr>
        <w:t>B. 专业性</w:t>
      </w:r>
    </w:p>
    <w:p w14:paraId="73376781">
      <w:pPr>
        <w:rPr>
          <w:sz w:val="21"/>
          <w:szCs w:val="20"/>
        </w:rPr>
      </w:pPr>
      <w:r>
        <w:rPr>
          <w:b/>
          <w:color w:val="FF0000"/>
          <w:sz w:val="21"/>
          <w:szCs w:val="20"/>
        </w:rPr>
        <w:t>C. 时尚性</w:t>
      </w:r>
    </w:p>
    <w:p w14:paraId="43D1BFEC">
      <w:pPr>
        <w:rPr>
          <w:sz w:val="21"/>
          <w:szCs w:val="20"/>
        </w:rPr>
      </w:pPr>
      <w:r>
        <w:rPr>
          <w:sz w:val="21"/>
          <w:szCs w:val="20"/>
        </w:rPr>
        <w:t>D. 适度性</w:t>
      </w:r>
    </w:p>
    <w:p w14:paraId="7D153672">
      <w:pPr>
        <w:rPr>
          <w:sz w:val="21"/>
          <w:szCs w:val="20"/>
        </w:rPr>
      </w:pPr>
      <w:r>
        <w:rPr>
          <w:b/>
          <w:color w:val="008000"/>
          <w:sz w:val="20"/>
          <w:szCs w:val="20"/>
        </w:rPr>
        <w:t>参考答案：C</w:t>
      </w:r>
    </w:p>
    <w:p w14:paraId="6D269BBB">
      <w:pPr>
        <w:rPr>
          <w:sz w:val="21"/>
          <w:szCs w:val="20"/>
        </w:rPr>
      </w:pPr>
      <w:r>
        <w:rPr>
          <w:b/>
          <w:sz w:val="21"/>
          <w:szCs w:val="20"/>
        </w:rPr>
        <w:t xml:space="preserve">240. </w:t>
      </w:r>
      <w:r>
        <w:rPr>
          <w:sz w:val="21"/>
          <w:szCs w:val="20"/>
        </w:rPr>
        <w:t>为照护对象进行会阴清洁前，长护师应 ( )</w:t>
      </w:r>
      <w:r>
        <w:rPr>
          <w:color w:val="808080"/>
          <w:sz w:val="16"/>
          <w:szCs w:val="20"/>
        </w:rPr>
        <w:t xml:space="preserve">  【单选题】</w:t>
      </w:r>
    </w:p>
    <w:p w14:paraId="3F4B02A1">
      <w:pPr>
        <w:rPr>
          <w:sz w:val="21"/>
          <w:szCs w:val="20"/>
        </w:rPr>
      </w:pPr>
      <w:r>
        <w:rPr>
          <w:b/>
          <w:color w:val="FF0000"/>
          <w:sz w:val="21"/>
          <w:szCs w:val="20"/>
        </w:rPr>
        <w:t>A. 做好与照护对象的沟通</w:t>
      </w:r>
    </w:p>
    <w:p w14:paraId="531BB621">
      <w:pPr>
        <w:rPr>
          <w:sz w:val="21"/>
          <w:szCs w:val="20"/>
        </w:rPr>
      </w:pPr>
      <w:r>
        <w:rPr>
          <w:sz w:val="21"/>
          <w:szCs w:val="20"/>
        </w:rPr>
        <w:t>B. 打开窗户</w:t>
      </w:r>
    </w:p>
    <w:p w14:paraId="4797EEBB">
      <w:pPr>
        <w:rPr>
          <w:sz w:val="21"/>
          <w:szCs w:val="20"/>
        </w:rPr>
      </w:pPr>
      <w:r>
        <w:rPr>
          <w:sz w:val="21"/>
          <w:szCs w:val="20"/>
        </w:rPr>
        <w:t>C. 不用屏风或窗帘遮挡</w:t>
      </w:r>
    </w:p>
    <w:p w14:paraId="5C55CB3D">
      <w:pPr>
        <w:rPr>
          <w:sz w:val="21"/>
          <w:szCs w:val="20"/>
        </w:rPr>
      </w:pPr>
      <w:r>
        <w:rPr>
          <w:sz w:val="21"/>
          <w:szCs w:val="20"/>
        </w:rPr>
        <w:t>D. 直接清洁</w:t>
      </w:r>
    </w:p>
    <w:p w14:paraId="10F6FDA7">
      <w:pPr>
        <w:rPr>
          <w:sz w:val="21"/>
          <w:szCs w:val="20"/>
        </w:rPr>
      </w:pPr>
      <w:r>
        <w:rPr>
          <w:b/>
          <w:color w:val="008000"/>
          <w:sz w:val="20"/>
          <w:szCs w:val="20"/>
        </w:rPr>
        <w:t>参考答案：A</w:t>
      </w:r>
    </w:p>
    <w:p w14:paraId="358ED08D">
      <w:pPr>
        <w:rPr>
          <w:sz w:val="21"/>
          <w:szCs w:val="20"/>
        </w:rPr>
      </w:pPr>
      <w:r>
        <w:rPr>
          <w:sz w:val="21"/>
          <w:szCs w:val="20"/>
        </w:rPr>
        <w:br w:type="page"/>
      </w:r>
    </w:p>
    <w:p w14:paraId="4BB8009B">
      <w:pPr>
        <w:rPr>
          <w:sz w:val="21"/>
          <w:szCs w:val="20"/>
        </w:rPr>
      </w:pPr>
      <w:r>
        <w:rPr>
          <w:b/>
          <w:sz w:val="21"/>
          <w:szCs w:val="20"/>
        </w:rPr>
        <w:t xml:space="preserve">241. </w:t>
      </w:r>
      <w:r>
        <w:rPr>
          <w:sz w:val="21"/>
          <w:szCs w:val="20"/>
        </w:rPr>
        <w:t>手卫生在控制感染中的作用是 ( )</w:t>
      </w:r>
      <w:r>
        <w:rPr>
          <w:color w:val="808080"/>
          <w:sz w:val="16"/>
          <w:szCs w:val="20"/>
        </w:rPr>
        <w:t xml:space="preserve">  【单选题】</w:t>
      </w:r>
    </w:p>
    <w:p w14:paraId="07D3020E">
      <w:pPr>
        <w:rPr>
          <w:sz w:val="21"/>
          <w:szCs w:val="20"/>
        </w:rPr>
      </w:pPr>
      <w:r>
        <w:rPr>
          <w:sz w:val="21"/>
          <w:szCs w:val="20"/>
        </w:rPr>
        <w:t>A. 增加感染风险</w:t>
      </w:r>
    </w:p>
    <w:p w14:paraId="3312F24F">
      <w:pPr>
        <w:rPr>
          <w:sz w:val="21"/>
          <w:szCs w:val="20"/>
        </w:rPr>
      </w:pPr>
      <w:r>
        <w:rPr>
          <w:sz w:val="21"/>
          <w:szCs w:val="20"/>
        </w:rPr>
        <w:t>B. 无关紧要</w:t>
      </w:r>
    </w:p>
    <w:p w14:paraId="528F5906">
      <w:pPr>
        <w:rPr>
          <w:sz w:val="21"/>
          <w:szCs w:val="20"/>
        </w:rPr>
      </w:pPr>
      <w:r>
        <w:rPr>
          <w:b/>
          <w:color w:val="FF0000"/>
          <w:sz w:val="21"/>
          <w:szCs w:val="20"/>
        </w:rPr>
        <w:t>C. 降低感染率</w:t>
      </w:r>
    </w:p>
    <w:p w14:paraId="5784226E">
      <w:pPr>
        <w:rPr>
          <w:sz w:val="21"/>
          <w:szCs w:val="20"/>
        </w:rPr>
      </w:pPr>
      <w:r>
        <w:rPr>
          <w:sz w:val="21"/>
          <w:szCs w:val="20"/>
        </w:rPr>
        <w:t>D. 提高药物疗效</w:t>
      </w:r>
    </w:p>
    <w:p w14:paraId="35FD9845">
      <w:pPr>
        <w:rPr>
          <w:sz w:val="21"/>
          <w:szCs w:val="20"/>
        </w:rPr>
      </w:pPr>
      <w:r>
        <w:rPr>
          <w:b/>
          <w:color w:val="008000"/>
          <w:sz w:val="20"/>
          <w:szCs w:val="20"/>
        </w:rPr>
        <w:t>参考答案：C</w:t>
      </w:r>
    </w:p>
    <w:p w14:paraId="25BF195A">
      <w:pPr>
        <w:rPr>
          <w:sz w:val="21"/>
          <w:szCs w:val="20"/>
        </w:rPr>
      </w:pPr>
      <w:r>
        <w:rPr>
          <w:b/>
          <w:sz w:val="21"/>
          <w:szCs w:val="20"/>
        </w:rPr>
        <w:t xml:space="preserve">242. </w:t>
      </w:r>
      <w:r>
        <w:rPr>
          <w:sz w:val="21"/>
          <w:szCs w:val="20"/>
        </w:rPr>
        <w:t>将食物置于勺子前端 1/3 的目的是便于照护对象吞咽</w:t>
      </w:r>
      <w:r>
        <w:rPr>
          <w:color w:val="808080"/>
          <w:sz w:val="16"/>
          <w:szCs w:val="20"/>
        </w:rPr>
        <w:t xml:space="preserve">  【判断题】</w:t>
      </w:r>
    </w:p>
    <w:p w14:paraId="22148DE0">
      <w:pPr>
        <w:rPr>
          <w:sz w:val="21"/>
          <w:szCs w:val="20"/>
        </w:rPr>
      </w:pPr>
      <w:r>
        <w:rPr>
          <w:b/>
          <w:color w:val="FF0000"/>
          <w:sz w:val="21"/>
          <w:szCs w:val="20"/>
        </w:rPr>
        <w:t>A. 正确</w:t>
      </w:r>
    </w:p>
    <w:p w14:paraId="29278B43">
      <w:pPr>
        <w:rPr>
          <w:sz w:val="21"/>
          <w:szCs w:val="20"/>
        </w:rPr>
      </w:pPr>
      <w:r>
        <w:rPr>
          <w:sz w:val="21"/>
          <w:szCs w:val="20"/>
        </w:rPr>
        <w:t>B. 错误</w:t>
      </w:r>
    </w:p>
    <w:p w14:paraId="6A97A810">
      <w:pPr>
        <w:rPr>
          <w:sz w:val="21"/>
          <w:szCs w:val="20"/>
        </w:rPr>
      </w:pPr>
      <w:r>
        <w:rPr>
          <w:b/>
          <w:color w:val="008000"/>
          <w:sz w:val="20"/>
          <w:szCs w:val="20"/>
        </w:rPr>
        <w:t>参考答案：A</w:t>
      </w:r>
    </w:p>
    <w:p w14:paraId="5E13A109">
      <w:pPr>
        <w:rPr>
          <w:sz w:val="21"/>
          <w:szCs w:val="20"/>
        </w:rPr>
      </w:pPr>
      <w:r>
        <w:rPr>
          <w:b/>
          <w:sz w:val="21"/>
          <w:szCs w:val="20"/>
        </w:rPr>
        <w:t xml:space="preserve">243. </w:t>
      </w:r>
      <w:r>
        <w:rPr>
          <w:sz w:val="21"/>
          <w:szCs w:val="20"/>
        </w:rPr>
        <w:t>火灾现场转移卧床照护对象时，宜 ( )</w:t>
      </w:r>
      <w:r>
        <w:rPr>
          <w:color w:val="808080"/>
          <w:sz w:val="16"/>
          <w:szCs w:val="20"/>
        </w:rPr>
        <w:t xml:space="preserve">  【单选题】</w:t>
      </w:r>
    </w:p>
    <w:p w14:paraId="315A3C61">
      <w:pPr>
        <w:rPr>
          <w:sz w:val="21"/>
          <w:szCs w:val="20"/>
        </w:rPr>
      </w:pPr>
      <w:r>
        <w:rPr>
          <w:sz w:val="21"/>
          <w:szCs w:val="20"/>
        </w:rPr>
        <w:t>A. 单人完成</w:t>
      </w:r>
    </w:p>
    <w:p w14:paraId="671EF81A">
      <w:pPr>
        <w:rPr>
          <w:sz w:val="21"/>
          <w:szCs w:val="20"/>
        </w:rPr>
      </w:pPr>
      <w:r>
        <w:rPr>
          <w:b/>
          <w:color w:val="FF0000"/>
          <w:sz w:val="21"/>
          <w:szCs w:val="20"/>
        </w:rPr>
        <w:t>B. 两人或多人协作</w:t>
      </w:r>
    </w:p>
    <w:p w14:paraId="20C0D44F">
      <w:pPr>
        <w:rPr>
          <w:sz w:val="21"/>
          <w:szCs w:val="20"/>
        </w:rPr>
      </w:pPr>
      <w:r>
        <w:rPr>
          <w:sz w:val="21"/>
          <w:szCs w:val="20"/>
        </w:rPr>
        <w:t>C. 鼓励照护对象自己走</w:t>
      </w:r>
    </w:p>
    <w:p w14:paraId="437C1AF7">
      <w:pPr>
        <w:rPr>
          <w:sz w:val="21"/>
          <w:szCs w:val="20"/>
        </w:rPr>
      </w:pPr>
      <w:r>
        <w:rPr>
          <w:sz w:val="21"/>
          <w:szCs w:val="20"/>
        </w:rPr>
        <w:t>D. 单人使用担架</w:t>
      </w:r>
    </w:p>
    <w:p w14:paraId="552E5ECA">
      <w:pPr>
        <w:rPr>
          <w:sz w:val="21"/>
          <w:szCs w:val="20"/>
        </w:rPr>
      </w:pPr>
      <w:r>
        <w:rPr>
          <w:b/>
          <w:color w:val="008000"/>
          <w:sz w:val="20"/>
          <w:szCs w:val="20"/>
        </w:rPr>
        <w:t>参考答案：B</w:t>
      </w:r>
    </w:p>
    <w:p w14:paraId="6D64FA23">
      <w:pPr>
        <w:rPr>
          <w:sz w:val="21"/>
          <w:szCs w:val="20"/>
        </w:rPr>
      </w:pPr>
      <w:r>
        <w:rPr>
          <w:b/>
          <w:sz w:val="21"/>
          <w:szCs w:val="20"/>
        </w:rPr>
        <w:t xml:space="preserve">244. </w:t>
      </w:r>
      <w:r>
        <w:rPr>
          <w:sz w:val="21"/>
          <w:szCs w:val="20"/>
        </w:rPr>
        <w:t>体温每升高 1℃, 脉搏一般会增加 ( )</w:t>
      </w:r>
      <w:r>
        <w:rPr>
          <w:color w:val="808080"/>
          <w:sz w:val="16"/>
          <w:szCs w:val="20"/>
        </w:rPr>
        <w:t xml:space="preserve">  【单选题】</w:t>
      </w:r>
    </w:p>
    <w:p w14:paraId="05B3F732">
      <w:pPr>
        <w:rPr>
          <w:sz w:val="21"/>
          <w:szCs w:val="20"/>
        </w:rPr>
      </w:pPr>
      <w:r>
        <w:rPr>
          <w:sz w:val="21"/>
          <w:szCs w:val="20"/>
        </w:rPr>
        <w:t>A. 1~5 次 / 分</w:t>
      </w:r>
    </w:p>
    <w:p w14:paraId="214B3FA6">
      <w:pPr>
        <w:rPr>
          <w:sz w:val="21"/>
          <w:szCs w:val="20"/>
        </w:rPr>
      </w:pPr>
      <w:r>
        <w:rPr>
          <w:sz w:val="21"/>
          <w:szCs w:val="20"/>
        </w:rPr>
        <w:t>B. 5~10 次 / 分</w:t>
      </w:r>
    </w:p>
    <w:p w14:paraId="45A09F9C">
      <w:pPr>
        <w:rPr>
          <w:sz w:val="21"/>
          <w:szCs w:val="20"/>
        </w:rPr>
      </w:pPr>
      <w:r>
        <w:rPr>
          <w:b/>
          <w:color w:val="FF0000"/>
          <w:sz w:val="21"/>
          <w:szCs w:val="20"/>
        </w:rPr>
        <w:t>C. 10~20 次 / 分</w:t>
      </w:r>
    </w:p>
    <w:p w14:paraId="6AEDDE99">
      <w:pPr>
        <w:rPr>
          <w:sz w:val="21"/>
          <w:szCs w:val="20"/>
        </w:rPr>
      </w:pPr>
      <w:r>
        <w:rPr>
          <w:sz w:val="21"/>
          <w:szCs w:val="20"/>
        </w:rPr>
        <w:t>D. 20~30 次 / 分</w:t>
      </w:r>
    </w:p>
    <w:p w14:paraId="24FD7AFE">
      <w:pPr>
        <w:rPr>
          <w:sz w:val="21"/>
          <w:szCs w:val="20"/>
        </w:rPr>
      </w:pPr>
      <w:r>
        <w:rPr>
          <w:b/>
          <w:color w:val="008000"/>
          <w:sz w:val="20"/>
          <w:szCs w:val="20"/>
        </w:rPr>
        <w:t>参考答案：C</w:t>
      </w:r>
    </w:p>
    <w:p w14:paraId="1ABD5F80">
      <w:pPr>
        <w:rPr>
          <w:sz w:val="21"/>
          <w:szCs w:val="20"/>
        </w:rPr>
      </w:pPr>
      <w:r>
        <w:rPr>
          <w:b/>
          <w:sz w:val="21"/>
          <w:szCs w:val="20"/>
        </w:rPr>
        <w:t xml:space="preserve">245. </w:t>
      </w:r>
      <w:r>
        <w:rPr>
          <w:sz w:val="21"/>
          <w:szCs w:val="20"/>
        </w:rPr>
        <w:t>选择护理垫时，吸收性能是需要考虑的关键因素之一</w:t>
      </w:r>
      <w:r>
        <w:rPr>
          <w:color w:val="808080"/>
          <w:sz w:val="16"/>
          <w:szCs w:val="20"/>
        </w:rPr>
        <w:t xml:space="preserve">  【判断题】</w:t>
      </w:r>
    </w:p>
    <w:p w14:paraId="682CEC14">
      <w:pPr>
        <w:rPr>
          <w:sz w:val="21"/>
          <w:szCs w:val="20"/>
        </w:rPr>
      </w:pPr>
      <w:r>
        <w:rPr>
          <w:b/>
          <w:color w:val="FF0000"/>
          <w:sz w:val="21"/>
          <w:szCs w:val="20"/>
        </w:rPr>
        <w:t>A. 正确</w:t>
      </w:r>
    </w:p>
    <w:p w14:paraId="2680FB83">
      <w:pPr>
        <w:rPr>
          <w:sz w:val="21"/>
          <w:szCs w:val="20"/>
        </w:rPr>
      </w:pPr>
      <w:r>
        <w:rPr>
          <w:sz w:val="21"/>
          <w:szCs w:val="20"/>
        </w:rPr>
        <w:t>B. 错误</w:t>
      </w:r>
    </w:p>
    <w:p w14:paraId="1A98DA29">
      <w:pPr>
        <w:rPr>
          <w:sz w:val="21"/>
          <w:szCs w:val="20"/>
        </w:rPr>
      </w:pPr>
      <w:r>
        <w:rPr>
          <w:b/>
          <w:color w:val="008000"/>
          <w:sz w:val="20"/>
          <w:szCs w:val="20"/>
        </w:rPr>
        <w:t>参考答案：A</w:t>
      </w:r>
    </w:p>
    <w:p w14:paraId="14C2CA7B">
      <w:pPr>
        <w:rPr>
          <w:sz w:val="21"/>
          <w:szCs w:val="20"/>
        </w:rPr>
      </w:pPr>
      <w:r>
        <w:rPr>
          <w:b/>
          <w:sz w:val="21"/>
          <w:szCs w:val="20"/>
        </w:rPr>
        <w:t xml:space="preserve">246. </w:t>
      </w:r>
      <w:r>
        <w:rPr>
          <w:sz w:val="21"/>
          <w:szCs w:val="20"/>
        </w:rPr>
        <w:t>使用 “防洒碗” 时，应将其边缘较高的部分朝向使用者，以便更容易舀取食物</w:t>
      </w:r>
      <w:r>
        <w:rPr>
          <w:color w:val="808080"/>
          <w:sz w:val="16"/>
          <w:szCs w:val="20"/>
        </w:rPr>
        <w:t xml:space="preserve">  【判断题】</w:t>
      </w:r>
    </w:p>
    <w:p w14:paraId="419A0999">
      <w:pPr>
        <w:rPr>
          <w:sz w:val="21"/>
          <w:szCs w:val="20"/>
        </w:rPr>
      </w:pPr>
      <w:r>
        <w:rPr>
          <w:sz w:val="21"/>
          <w:szCs w:val="20"/>
        </w:rPr>
        <w:t>A. 正确</w:t>
      </w:r>
    </w:p>
    <w:p w14:paraId="3047089F">
      <w:pPr>
        <w:rPr>
          <w:sz w:val="21"/>
          <w:szCs w:val="20"/>
        </w:rPr>
      </w:pPr>
      <w:r>
        <w:rPr>
          <w:b/>
          <w:color w:val="FF0000"/>
          <w:sz w:val="21"/>
          <w:szCs w:val="20"/>
        </w:rPr>
        <w:t>B. 错误</w:t>
      </w:r>
    </w:p>
    <w:p w14:paraId="1954F8D0">
      <w:pPr>
        <w:rPr>
          <w:sz w:val="21"/>
          <w:szCs w:val="20"/>
        </w:rPr>
      </w:pPr>
      <w:r>
        <w:rPr>
          <w:b/>
          <w:color w:val="008000"/>
          <w:sz w:val="20"/>
          <w:szCs w:val="20"/>
        </w:rPr>
        <w:t>参考答案：B</w:t>
      </w:r>
    </w:p>
    <w:p w14:paraId="6AC0A2B5">
      <w:pPr>
        <w:rPr>
          <w:sz w:val="21"/>
          <w:szCs w:val="20"/>
        </w:rPr>
      </w:pPr>
      <w:r>
        <w:rPr>
          <w:b/>
          <w:sz w:val="21"/>
          <w:szCs w:val="20"/>
        </w:rPr>
        <w:t xml:space="preserve">247. </w:t>
      </w:r>
      <w:r>
        <w:rPr>
          <w:sz w:val="21"/>
          <w:szCs w:val="20"/>
        </w:rPr>
        <w:t>为使用者更换辅具时，即使他们无法表达，也应通过语言告知每一步操作，以示尊重</w:t>
      </w:r>
      <w:r>
        <w:rPr>
          <w:color w:val="808080"/>
          <w:sz w:val="16"/>
          <w:szCs w:val="20"/>
        </w:rPr>
        <w:t xml:space="preserve">  【判断题】</w:t>
      </w:r>
    </w:p>
    <w:p w14:paraId="0CEB4F75">
      <w:pPr>
        <w:rPr>
          <w:sz w:val="21"/>
          <w:szCs w:val="20"/>
        </w:rPr>
      </w:pPr>
      <w:r>
        <w:rPr>
          <w:b/>
          <w:color w:val="FF0000"/>
          <w:sz w:val="21"/>
          <w:szCs w:val="20"/>
        </w:rPr>
        <w:t>A. 正确</w:t>
      </w:r>
    </w:p>
    <w:p w14:paraId="6EF96EEA">
      <w:pPr>
        <w:rPr>
          <w:sz w:val="21"/>
          <w:szCs w:val="20"/>
        </w:rPr>
      </w:pPr>
      <w:r>
        <w:rPr>
          <w:sz w:val="21"/>
          <w:szCs w:val="20"/>
        </w:rPr>
        <w:t>B. 错误</w:t>
      </w:r>
    </w:p>
    <w:p w14:paraId="1C3FECE3">
      <w:pPr>
        <w:rPr>
          <w:sz w:val="21"/>
          <w:szCs w:val="20"/>
        </w:rPr>
      </w:pPr>
      <w:r>
        <w:rPr>
          <w:b/>
          <w:color w:val="008000"/>
          <w:sz w:val="20"/>
          <w:szCs w:val="20"/>
        </w:rPr>
        <w:t>参考答案：A</w:t>
      </w:r>
    </w:p>
    <w:p w14:paraId="4EA5588A">
      <w:pPr>
        <w:rPr>
          <w:sz w:val="21"/>
          <w:szCs w:val="20"/>
        </w:rPr>
      </w:pPr>
      <w:r>
        <w:rPr>
          <w:b/>
          <w:sz w:val="21"/>
          <w:szCs w:val="20"/>
        </w:rPr>
        <w:t xml:space="preserve">248. </w:t>
      </w:r>
      <w:r>
        <w:rPr>
          <w:sz w:val="21"/>
          <w:szCs w:val="20"/>
        </w:rPr>
        <w:t>测量血糖准备工作不正确的是 ( )</w:t>
      </w:r>
      <w:r>
        <w:rPr>
          <w:color w:val="808080"/>
          <w:sz w:val="16"/>
          <w:szCs w:val="20"/>
        </w:rPr>
        <w:t xml:space="preserve">  【单选题】</w:t>
      </w:r>
    </w:p>
    <w:p w14:paraId="4B27445A">
      <w:pPr>
        <w:rPr>
          <w:sz w:val="21"/>
          <w:szCs w:val="20"/>
        </w:rPr>
      </w:pPr>
      <w:r>
        <w:rPr>
          <w:sz w:val="21"/>
          <w:szCs w:val="20"/>
        </w:rPr>
        <w:t>A. 保持环境安静、整洁</w:t>
      </w:r>
    </w:p>
    <w:p w14:paraId="15DE5240">
      <w:pPr>
        <w:rPr>
          <w:sz w:val="21"/>
          <w:szCs w:val="20"/>
        </w:rPr>
      </w:pPr>
      <w:r>
        <w:rPr>
          <w:b/>
          <w:color w:val="FF0000"/>
          <w:sz w:val="21"/>
          <w:szCs w:val="20"/>
        </w:rPr>
        <w:t>B. 不用跟照护对象解释测量血糖的目的</w:t>
      </w:r>
    </w:p>
    <w:p w14:paraId="69304F2E">
      <w:pPr>
        <w:rPr>
          <w:sz w:val="21"/>
          <w:szCs w:val="20"/>
        </w:rPr>
      </w:pPr>
      <w:r>
        <w:rPr>
          <w:sz w:val="21"/>
          <w:szCs w:val="20"/>
        </w:rPr>
        <w:t>C. 保持适合的温度</w:t>
      </w:r>
    </w:p>
    <w:p w14:paraId="0DEEBC97">
      <w:pPr>
        <w:rPr>
          <w:sz w:val="21"/>
          <w:szCs w:val="20"/>
        </w:rPr>
      </w:pPr>
      <w:r>
        <w:rPr>
          <w:sz w:val="21"/>
          <w:szCs w:val="20"/>
        </w:rPr>
        <w:t>D. 核对照护对象信息</w:t>
      </w:r>
    </w:p>
    <w:p w14:paraId="438DC77A">
      <w:pPr>
        <w:rPr>
          <w:sz w:val="21"/>
          <w:szCs w:val="20"/>
        </w:rPr>
      </w:pPr>
      <w:r>
        <w:rPr>
          <w:b/>
          <w:color w:val="008000"/>
          <w:sz w:val="20"/>
          <w:szCs w:val="20"/>
        </w:rPr>
        <w:t>参考答案：B</w:t>
      </w:r>
    </w:p>
    <w:p w14:paraId="4B0011F3">
      <w:pPr>
        <w:rPr>
          <w:sz w:val="21"/>
          <w:szCs w:val="20"/>
        </w:rPr>
      </w:pPr>
      <w:r>
        <w:rPr>
          <w:b/>
          <w:sz w:val="21"/>
          <w:szCs w:val="20"/>
        </w:rPr>
        <w:t xml:space="preserve">249. </w:t>
      </w:r>
      <w:r>
        <w:rPr>
          <w:sz w:val="21"/>
          <w:szCs w:val="20"/>
        </w:rPr>
        <w:t>为下肢骨折的照护对象翻身时，应优先移动患肢，再移动身体</w:t>
      </w:r>
      <w:r>
        <w:rPr>
          <w:color w:val="808080"/>
          <w:sz w:val="16"/>
          <w:szCs w:val="20"/>
        </w:rPr>
        <w:t xml:space="preserve">  【判断题】</w:t>
      </w:r>
    </w:p>
    <w:p w14:paraId="28D87124">
      <w:pPr>
        <w:rPr>
          <w:sz w:val="21"/>
          <w:szCs w:val="20"/>
        </w:rPr>
      </w:pPr>
      <w:r>
        <w:rPr>
          <w:sz w:val="21"/>
          <w:szCs w:val="20"/>
        </w:rPr>
        <w:t>A. 正确</w:t>
      </w:r>
    </w:p>
    <w:p w14:paraId="3876D5EE">
      <w:pPr>
        <w:rPr>
          <w:sz w:val="21"/>
          <w:szCs w:val="20"/>
        </w:rPr>
      </w:pPr>
      <w:r>
        <w:rPr>
          <w:b/>
          <w:color w:val="FF0000"/>
          <w:sz w:val="21"/>
          <w:szCs w:val="20"/>
        </w:rPr>
        <w:t>B. 错误</w:t>
      </w:r>
    </w:p>
    <w:p w14:paraId="07E9FF7A">
      <w:pPr>
        <w:rPr>
          <w:sz w:val="21"/>
          <w:szCs w:val="20"/>
        </w:rPr>
      </w:pPr>
      <w:r>
        <w:rPr>
          <w:b/>
          <w:color w:val="008000"/>
          <w:sz w:val="20"/>
          <w:szCs w:val="20"/>
        </w:rPr>
        <w:t>参考答案：B</w:t>
      </w:r>
    </w:p>
    <w:p w14:paraId="40FBBE72">
      <w:pPr>
        <w:rPr>
          <w:sz w:val="21"/>
          <w:szCs w:val="20"/>
        </w:rPr>
      </w:pPr>
      <w:r>
        <w:rPr>
          <w:b/>
          <w:sz w:val="21"/>
          <w:szCs w:val="20"/>
        </w:rPr>
        <w:t xml:space="preserve">250. </w:t>
      </w:r>
      <w:r>
        <w:rPr>
          <w:sz w:val="21"/>
          <w:szCs w:val="20"/>
        </w:rPr>
        <w:t>良肢位摆放仅适用于偏瘫患者</w:t>
      </w:r>
      <w:r>
        <w:rPr>
          <w:color w:val="808080"/>
          <w:sz w:val="16"/>
          <w:szCs w:val="20"/>
        </w:rPr>
        <w:t xml:space="preserve">  【判断题】</w:t>
      </w:r>
    </w:p>
    <w:p w14:paraId="58CCD9A8">
      <w:pPr>
        <w:rPr>
          <w:sz w:val="21"/>
          <w:szCs w:val="20"/>
        </w:rPr>
      </w:pPr>
      <w:r>
        <w:rPr>
          <w:sz w:val="21"/>
          <w:szCs w:val="20"/>
        </w:rPr>
        <w:t>A. 正确</w:t>
      </w:r>
    </w:p>
    <w:p w14:paraId="5967FD56">
      <w:pPr>
        <w:rPr>
          <w:sz w:val="21"/>
          <w:szCs w:val="20"/>
        </w:rPr>
      </w:pPr>
      <w:r>
        <w:rPr>
          <w:b/>
          <w:color w:val="FF0000"/>
          <w:sz w:val="21"/>
          <w:szCs w:val="20"/>
        </w:rPr>
        <w:t>B. 错误</w:t>
      </w:r>
    </w:p>
    <w:p w14:paraId="36E13647">
      <w:pPr>
        <w:rPr>
          <w:sz w:val="21"/>
          <w:szCs w:val="20"/>
        </w:rPr>
      </w:pPr>
      <w:r>
        <w:rPr>
          <w:b/>
          <w:color w:val="008000"/>
          <w:sz w:val="20"/>
          <w:szCs w:val="20"/>
        </w:rPr>
        <w:t>参考答案：B</w:t>
      </w:r>
    </w:p>
    <w:p w14:paraId="7A54EBB4">
      <w:pPr>
        <w:rPr>
          <w:sz w:val="21"/>
          <w:szCs w:val="20"/>
        </w:rPr>
      </w:pPr>
      <w:r>
        <w:rPr>
          <w:sz w:val="21"/>
          <w:szCs w:val="20"/>
        </w:rPr>
        <w:br w:type="page"/>
      </w:r>
    </w:p>
    <w:p w14:paraId="082A1F13">
      <w:pPr>
        <w:rPr>
          <w:sz w:val="21"/>
          <w:szCs w:val="20"/>
        </w:rPr>
      </w:pPr>
      <w:r>
        <w:rPr>
          <w:b/>
          <w:sz w:val="21"/>
          <w:szCs w:val="20"/>
        </w:rPr>
        <w:t xml:space="preserve">251. </w:t>
      </w:r>
      <w:r>
        <w:rPr>
          <w:sz w:val="21"/>
          <w:szCs w:val="20"/>
        </w:rPr>
        <w:t>关于用人单位有责任确保劳动者的休息和休假权利得到充分保障的描述，错误的是 ( )</w:t>
      </w:r>
      <w:r>
        <w:rPr>
          <w:color w:val="808080"/>
          <w:sz w:val="16"/>
          <w:szCs w:val="20"/>
        </w:rPr>
        <w:t xml:space="preserve">  【单选题】</w:t>
      </w:r>
    </w:p>
    <w:p w14:paraId="6C8F455D">
      <w:pPr>
        <w:rPr>
          <w:sz w:val="21"/>
          <w:szCs w:val="20"/>
        </w:rPr>
      </w:pPr>
      <w:r>
        <w:rPr>
          <w:sz w:val="21"/>
          <w:szCs w:val="20"/>
        </w:rPr>
        <w:t>A. 在元旦、春节、国际劳动节、国庆节，用人单位应安排劳动者休假</w:t>
      </w:r>
    </w:p>
    <w:p w14:paraId="642D8D81">
      <w:pPr>
        <w:rPr>
          <w:sz w:val="21"/>
          <w:szCs w:val="20"/>
        </w:rPr>
      </w:pPr>
      <w:r>
        <w:rPr>
          <w:sz w:val="21"/>
          <w:szCs w:val="20"/>
        </w:rPr>
        <w:t>B. 对于连续工作满一年以上的劳动者，用人单位应提供带薪年休假的福利</w:t>
      </w:r>
    </w:p>
    <w:p w14:paraId="0C645E7A">
      <w:pPr>
        <w:rPr>
          <w:sz w:val="21"/>
          <w:szCs w:val="20"/>
        </w:rPr>
      </w:pPr>
      <w:r>
        <w:rPr>
          <w:sz w:val="21"/>
          <w:szCs w:val="20"/>
        </w:rPr>
        <w:t>C. 在法律法规规定的全部休假节日，用人单位应安排劳动者休假</w:t>
      </w:r>
    </w:p>
    <w:p w14:paraId="573DDE5D">
      <w:pPr>
        <w:rPr>
          <w:sz w:val="21"/>
          <w:szCs w:val="20"/>
        </w:rPr>
      </w:pPr>
      <w:r>
        <w:rPr>
          <w:b/>
          <w:color w:val="FF0000"/>
          <w:sz w:val="21"/>
          <w:szCs w:val="20"/>
        </w:rPr>
        <w:t>D. 保障劳动者每周至少休息 2 日</w:t>
      </w:r>
    </w:p>
    <w:p w14:paraId="3DD3DEBB">
      <w:pPr>
        <w:rPr>
          <w:sz w:val="21"/>
          <w:szCs w:val="20"/>
        </w:rPr>
      </w:pPr>
      <w:r>
        <w:rPr>
          <w:b/>
          <w:color w:val="008000"/>
          <w:sz w:val="20"/>
          <w:szCs w:val="20"/>
        </w:rPr>
        <w:t>参考答案：D</w:t>
      </w:r>
    </w:p>
    <w:p w14:paraId="792C6EAD">
      <w:pPr>
        <w:rPr>
          <w:sz w:val="21"/>
          <w:szCs w:val="20"/>
        </w:rPr>
      </w:pPr>
      <w:r>
        <w:rPr>
          <w:b/>
          <w:sz w:val="21"/>
          <w:szCs w:val="20"/>
        </w:rPr>
        <w:t xml:space="preserve">252. </w:t>
      </w:r>
      <w:r>
        <w:rPr>
          <w:sz w:val="21"/>
          <w:szCs w:val="20"/>
        </w:rPr>
        <w:t>为认知障碍照护对象穿戴手功能训练器时，重点注意的是 ( )</w:t>
      </w:r>
      <w:r>
        <w:rPr>
          <w:color w:val="808080"/>
          <w:sz w:val="16"/>
          <w:szCs w:val="20"/>
        </w:rPr>
        <w:t xml:space="preserve">  【单选题】</w:t>
      </w:r>
    </w:p>
    <w:p w14:paraId="393E3AF6">
      <w:pPr>
        <w:rPr>
          <w:sz w:val="21"/>
          <w:szCs w:val="20"/>
        </w:rPr>
      </w:pPr>
      <w:r>
        <w:rPr>
          <w:sz w:val="21"/>
          <w:szCs w:val="20"/>
        </w:rPr>
        <w:t>A. 快速完成佩戴</w:t>
      </w:r>
    </w:p>
    <w:p w14:paraId="6F55B0DD">
      <w:pPr>
        <w:rPr>
          <w:sz w:val="21"/>
          <w:szCs w:val="20"/>
        </w:rPr>
      </w:pPr>
      <w:r>
        <w:rPr>
          <w:b/>
          <w:color w:val="FF0000"/>
          <w:sz w:val="21"/>
          <w:szCs w:val="20"/>
        </w:rPr>
        <w:t>B. 提前沟通安抚，避免抗拒</w:t>
      </w:r>
    </w:p>
    <w:p w14:paraId="7D626A7E">
      <w:pPr>
        <w:rPr>
          <w:sz w:val="21"/>
          <w:szCs w:val="20"/>
        </w:rPr>
      </w:pPr>
      <w:r>
        <w:rPr>
          <w:sz w:val="21"/>
          <w:szCs w:val="20"/>
        </w:rPr>
        <w:t>C. 强行固定手部</w:t>
      </w:r>
    </w:p>
    <w:p w14:paraId="2D0B3377">
      <w:pPr>
        <w:rPr>
          <w:sz w:val="21"/>
          <w:szCs w:val="20"/>
        </w:rPr>
      </w:pPr>
      <w:r>
        <w:rPr>
          <w:sz w:val="21"/>
          <w:szCs w:val="20"/>
        </w:rPr>
        <w:t>D. 没有难度，无需观察</w:t>
      </w:r>
    </w:p>
    <w:p w14:paraId="792707CB">
      <w:pPr>
        <w:rPr>
          <w:sz w:val="21"/>
          <w:szCs w:val="20"/>
        </w:rPr>
      </w:pPr>
      <w:r>
        <w:rPr>
          <w:b/>
          <w:color w:val="008000"/>
          <w:sz w:val="20"/>
          <w:szCs w:val="20"/>
        </w:rPr>
        <w:t>参考答案：B</w:t>
      </w:r>
    </w:p>
    <w:p w14:paraId="08BA4B6D">
      <w:pPr>
        <w:rPr>
          <w:sz w:val="21"/>
          <w:szCs w:val="20"/>
        </w:rPr>
      </w:pPr>
      <w:r>
        <w:rPr>
          <w:b/>
          <w:sz w:val="21"/>
          <w:szCs w:val="20"/>
        </w:rPr>
        <w:t xml:space="preserve">253. </w:t>
      </w:r>
      <w:r>
        <w:rPr>
          <w:sz w:val="21"/>
          <w:szCs w:val="20"/>
        </w:rPr>
        <w:t>在使用一次性取戴法穿戴手套时，以下操作正确的是 ( )</w:t>
      </w:r>
      <w:r>
        <w:rPr>
          <w:color w:val="808080"/>
          <w:sz w:val="16"/>
          <w:szCs w:val="20"/>
        </w:rPr>
        <w:t xml:space="preserve">  【单选题】</w:t>
      </w:r>
    </w:p>
    <w:p w14:paraId="3D475C66">
      <w:pPr>
        <w:rPr>
          <w:sz w:val="21"/>
          <w:szCs w:val="20"/>
        </w:rPr>
      </w:pPr>
      <w:r>
        <w:rPr>
          <w:sz w:val="21"/>
          <w:szCs w:val="20"/>
        </w:rPr>
        <w:t>A. 用一只手掀开手套袋开口处，然后用同一只手取出两只手套</w:t>
      </w:r>
    </w:p>
    <w:p w14:paraId="363F77AA">
      <w:pPr>
        <w:rPr>
          <w:sz w:val="21"/>
          <w:szCs w:val="20"/>
        </w:rPr>
      </w:pPr>
      <w:r>
        <w:rPr>
          <w:b/>
          <w:color w:val="FF0000"/>
          <w:sz w:val="21"/>
          <w:szCs w:val="20"/>
        </w:rPr>
        <w:t>B. 用两手同时掀开手套袋开口处，然后用一手拇指和示指捏住两只手套的反折部分取出手套</w:t>
      </w:r>
    </w:p>
    <w:p w14:paraId="59EF5DDB">
      <w:pPr>
        <w:rPr>
          <w:sz w:val="21"/>
          <w:szCs w:val="20"/>
        </w:rPr>
      </w:pPr>
      <w:r>
        <w:rPr>
          <w:sz w:val="21"/>
          <w:szCs w:val="20"/>
        </w:rPr>
        <w:t>C. 先戴好一只手套后，用未戴手套的手插入另一只手套的反折内面取出手套</w:t>
      </w:r>
    </w:p>
    <w:p w14:paraId="56245B72">
      <w:pPr>
        <w:rPr>
          <w:sz w:val="21"/>
          <w:szCs w:val="20"/>
        </w:rPr>
      </w:pPr>
      <w:r>
        <w:rPr>
          <w:sz w:val="21"/>
          <w:szCs w:val="20"/>
        </w:rPr>
        <w:t>D. 将戴好的手套的翻边扣套在工作服衣袖外面，但不需要扣套另一只手套</w:t>
      </w:r>
    </w:p>
    <w:p w14:paraId="39393E4E">
      <w:pPr>
        <w:rPr>
          <w:sz w:val="21"/>
          <w:szCs w:val="20"/>
        </w:rPr>
      </w:pPr>
      <w:r>
        <w:rPr>
          <w:b/>
          <w:color w:val="008000"/>
          <w:sz w:val="20"/>
          <w:szCs w:val="20"/>
        </w:rPr>
        <w:t>参考答案：B</w:t>
      </w:r>
    </w:p>
    <w:p w14:paraId="562E7C23">
      <w:pPr>
        <w:rPr>
          <w:sz w:val="21"/>
          <w:szCs w:val="20"/>
        </w:rPr>
      </w:pPr>
      <w:r>
        <w:rPr>
          <w:b/>
          <w:sz w:val="21"/>
          <w:szCs w:val="20"/>
        </w:rPr>
        <w:t xml:space="preserve">254. </w:t>
      </w:r>
      <w:r>
        <w:rPr>
          <w:sz w:val="21"/>
          <w:szCs w:val="20"/>
        </w:rPr>
        <w:t>以下不需要进行手部清洁的是 ( )</w:t>
      </w:r>
      <w:r>
        <w:rPr>
          <w:color w:val="808080"/>
          <w:sz w:val="16"/>
          <w:szCs w:val="20"/>
        </w:rPr>
        <w:t xml:space="preserve">  【单选题】</w:t>
      </w:r>
    </w:p>
    <w:p w14:paraId="06510DD5">
      <w:pPr>
        <w:rPr>
          <w:sz w:val="21"/>
          <w:szCs w:val="20"/>
        </w:rPr>
      </w:pPr>
      <w:r>
        <w:rPr>
          <w:sz w:val="21"/>
          <w:szCs w:val="20"/>
        </w:rPr>
        <w:t>A. 接触照护对象前</w:t>
      </w:r>
    </w:p>
    <w:p w14:paraId="745A9A1C">
      <w:pPr>
        <w:rPr>
          <w:sz w:val="21"/>
          <w:szCs w:val="20"/>
        </w:rPr>
      </w:pPr>
      <w:r>
        <w:rPr>
          <w:sz w:val="21"/>
          <w:szCs w:val="20"/>
        </w:rPr>
        <w:t>B. 接触照护对象后</w:t>
      </w:r>
    </w:p>
    <w:p w14:paraId="374664A4">
      <w:pPr>
        <w:rPr>
          <w:sz w:val="21"/>
          <w:szCs w:val="20"/>
        </w:rPr>
      </w:pPr>
      <w:r>
        <w:rPr>
          <w:sz w:val="21"/>
          <w:szCs w:val="20"/>
        </w:rPr>
        <w:t>C. 戴手套前</w:t>
      </w:r>
    </w:p>
    <w:p w14:paraId="5ED961D3">
      <w:pPr>
        <w:rPr>
          <w:sz w:val="21"/>
          <w:szCs w:val="20"/>
        </w:rPr>
      </w:pPr>
      <w:r>
        <w:rPr>
          <w:b/>
          <w:color w:val="FF0000"/>
          <w:sz w:val="21"/>
          <w:szCs w:val="20"/>
        </w:rPr>
        <w:t>D. 处理清洁物品后</w:t>
      </w:r>
    </w:p>
    <w:p w14:paraId="2204D08D">
      <w:pPr>
        <w:rPr>
          <w:sz w:val="21"/>
          <w:szCs w:val="20"/>
        </w:rPr>
      </w:pPr>
      <w:r>
        <w:rPr>
          <w:b/>
          <w:color w:val="008000"/>
          <w:sz w:val="20"/>
          <w:szCs w:val="20"/>
        </w:rPr>
        <w:t>参考答案：D</w:t>
      </w:r>
    </w:p>
    <w:p w14:paraId="00888885">
      <w:pPr>
        <w:rPr>
          <w:sz w:val="21"/>
          <w:szCs w:val="20"/>
        </w:rPr>
      </w:pPr>
      <w:r>
        <w:rPr>
          <w:b/>
          <w:sz w:val="21"/>
          <w:szCs w:val="20"/>
        </w:rPr>
        <w:t xml:space="preserve">255. </w:t>
      </w:r>
      <w:r>
        <w:rPr>
          <w:sz w:val="21"/>
          <w:szCs w:val="20"/>
        </w:rPr>
        <w:t>下列不符合长护师规范操作要求的是 ( )</w:t>
      </w:r>
      <w:r>
        <w:rPr>
          <w:color w:val="808080"/>
          <w:sz w:val="16"/>
          <w:szCs w:val="20"/>
        </w:rPr>
        <w:t xml:space="preserve">  【单选题】</w:t>
      </w:r>
    </w:p>
    <w:p w14:paraId="55FF4F9D">
      <w:pPr>
        <w:rPr>
          <w:sz w:val="21"/>
          <w:szCs w:val="20"/>
        </w:rPr>
      </w:pPr>
      <w:r>
        <w:rPr>
          <w:sz w:val="21"/>
          <w:szCs w:val="20"/>
        </w:rPr>
        <w:t>A. 规范摆放进食体位后按合理频率喂饭</w:t>
      </w:r>
    </w:p>
    <w:p w14:paraId="25F42CB0">
      <w:pPr>
        <w:rPr>
          <w:sz w:val="21"/>
          <w:szCs w:val="20"/>
        </w:rPr>
      </w:pPr>
      <w:r>
        <w:rPr>
          <w:sz w:val="21"/>
          <w:szCs w:val="20"/>
        </w:rPr>
        <w:t>B. 按照规范操作进行翻身</w:t>
      </w:r>
    </w:p>
    <w:p w14:paraId="5C93A7A5">
      <w:pPr>
        <w:rPr>
          <w:sz w:val="21"/>
          <w:szCs w:val="20"/>
        </w:rPr>
      </w:pPr>
      <w:r>
        <w:rPr>
          <w:b/>
          <w:color w:val="FF0000"/>
          <w:sz w:val="21"/>
          <w:szCs w:val="20"/>
        </w:rPr>
        <w:t>C. 天冷为照护对象换尿布可流程简化</w:t>
      </w:r>
    </w:p>
    <w:p w14:paraId="55E78F5C">
      <w:pPr>
        <w:rPr>
          <w:sz w:val="21"/>
          <w:szCs w:val="20"/>
        </w:rPr>
      </w:pPr>
      <w:r>
        <w:rPr>
          <w:sz w:val="21"/>
          <w:szCs w:val="20"/>
        </w:rPr>
        <w:t>D. 规范操作是保证服务质量的关键</w:t>
      </w:r>
    </w:p>
    <w:p w14:paraId="07F9810E">
      <w:pPr>
        <w:rPr>
          <w:sz w:val="21"/>
          <w:szCs w:val="20"/>
        </w:rPr>
      </w:pPr>
      <w:r>
        <w:rPr>
          <w:b/>
          <w:color w:val="008000"/>
          <w:sz w:val="20"/>
          <w:szCs w:val="20"/>
        </w:rPr>
        <w:t>参考答案：C</w:t>
      </w:r>
    </w:p>
    <w:p w14:paraId="6F2EB703">
      <w:pPr>
        <w:rPr>
          <w:sz w:val="21"/>
          <w:szCs w:val="20"/>
        </w:rPr>
      </w:pPr>
      <w:r>
        <w:rPr>
          <w:b/>
          <w:sz w:val="21"/>
          <w:szCs w:val="20"/>
        </w:rPr>
        <w:t xml:space="preserve">256. </w:t>
      </w:r>
      <w:r>
        <w:rPr>
          <w:sz w:val="21"/>
          <w:szCs w:val="20"/>
        </w:rPr>
        <w:t>对具备部分自理能力的照护对象进行穿脱衣裤鞋袜指导训练时，注意事项是 ( )</w:t>
      </w:r>
      <w:r>
        <w:rPr>
          <w:color w:val="808080"/>
          <w:sz w:val="16"/>
          <w:szCs w:val="20"/>
        </w:rPr>
        <w:t xml:space="preserve">  【单选题】</w:t>
      </w:r>
    </w:p>
    <w:p w14:paraId="3228D42E">
      <w:pPr>
        <w:rPr>
          <w:sz w:val="21"/>
          <w:szCs w:val="20"/>
        </w:rPr>
      </w:pPr>
      <w:r>
        <w:rPr>
          <w:sz w:val="21"/>
          <w:szCs w:val="20"/>
        </w:rPr>
        <w:t>A. 全程代替对象操作，避免其自行尝试消耗体力</w:t>
      </w:r>
    </w:p>
    <w:p w14:paraId="256ADE16">
      <w:pPr>
        <w:rPr>
          <w:sz w:val="21"/>
          <w:szCs w:val="20"/>
        </w:rPr>
      </w:pPr>
      <w:r>
        <w:rPr>
          <w:b/>
          <w:color w:val="FF0000"/>
          <w:sz w:val="21"/>
          <w:szCs w:val="20"/>
        </w:rPr>
        <w:t>B. 遵循 “先易后难、循序渐进” 原则，鼓励自主参与</w:t>
      </w:r>
    </w:p>
    <w:p w14:paraId="5A1E89E4">
      <w:pPr>
        <w:rPr>
          <w:sz w:val="21"/>
          <w:szCs w:val="20"/>
        </w:rPr>
      </w:pPr>
      <w:r>
        <w:rPr>
          <w:sz w:val="21"/>
          <w:szCs w:val="20"/>
        </w:rPr>
        <w:t>C. 为保证效率，采用统一标准动作要求所有对象</w:t>
      </w:r>
    </w:p>
    <w:p w14:paraId="630A5B3D">
      <w:pPr>
        <w:rPr>
          <w:sz w:val="21"/>
          <w:szCs w:val="20"/>
        </w:rPr>
      </w:pPr>
      <w:r>
        <w:rPr>
          <w:sz w:val="21"/>
          <w:szCs w:val="20"/>
        </w:rPr>
        <w:t>D. 训练时无需考虑对象情绪，专注完成动作指导</w:t>
      </w:r>
    </w:p>
    <w:p w14:paraId="25C40C11">
      <w:pPr>
        <w:rPr>
          <w:sz w:val="21"/>
          <w:szCs w:val="20"/>
        </w:rPr>
      </w:pPr>
      <w:r>
        <w:rPr>
          <w:b/>
          <w:color w:val="008000"/>
          <w:sz w:val="20"/>
          <w:szCs w:val="20"/>
        </w:rPr>
        <w:t>参考答案：B</w:t>
      </w:r>
    </w:p>
    <w:p w14:paraId="581D18D9">
      <w:pPr>
        <w:rPr>
          <w:sz w:val="21"/>
          <w:szCs w:val="20"/>
        </w:rPr>
      </w:pPr>
      <w:r>
        <w:rPr>
          <w:b/>
          <w:sz w:val="21"/>
          <w:szCs w:val="20"/>
        </w:rPr>
        <w:t xml:space="preserve">257. </w:t>
      </w:r>
      <w:r>
        <w:rPr>
          <w:sz w:val="21"/>
          <w:szCs w:val="20"/>
        </w:rPr>
        <w:t>预防噎食措施正确的是 ( )</w:t>
      </w:r>
      <w:r>
        <w:rPr>
          <w:color w:val="808080"/>
          <w:sz w:val="16"/>
          <w:szCs w:val="20"/>
        </w:rPr>
        <w:t xml:space="preserve">  【单选题】</w:t>
      </w:r>
    </w:p>
    <w:p w14:paraId="7D43D98D">
      <w:pPr>
        <w:rPr>
          <w:sz w:val="21"/>
          <w:szCs w:val="20"/>
        </w:rPr>
      </w:pPr>
      <w:r>
        <w:rPr>
          <w:sz w:val="21"/>
          <w:szCs w:val="20"/>
        </w:rPr>
        <w:t>A. 为加快进食速度，将食物做成大块</w:t>
      </w:r>
    </w:p>
    <w:p w14:paraId="4128B264">
      <w:pPr>
        <w:rPr>
          <w:sz w:val="21"/>
          <w:szCs w:val="20"/>
        </w:rPr>
      </w:pPr>
      <w:r>
        <w:rPr>
          <w:sz w:val="21"/>
          <w:szCs w:val="20"/>
        </w:rPr>
        <w:t>B. 进食时频繁交谈，分散其注意力</w:t>
      </w:r>
    </w:p>
    <w:p w14:paraId="68CE07AF">
      <w:pPr>
        <w:rPr>
          <w:sz w:val="21"/>
          <w:szCs w:val="20"/>
        </w:rPr>
      </w:pPr>
      <w:r>
        <w:rPr>
          <w:b/>
          <w:color w:val="FF0000"/>
          <w:sz w:val="21"/>
          <w:szCs w:val="20"/>
        </w:rPr>
        <w:t>C. 对于吞咽困难者，将食物制成糊状或泥状</w:t>
      </w:r>
    </w:p>
    <w:p w14:paraId="218B1625">
      <w:pPr>
        <w:rPr>
          <w:sz w:val="21"/>
          <w:szCs w:val="20"/>
        </w:rPr>
      </w:pPr>
      <w:r>
        <w:rPr>
          <w:sz w:val="21"/>
          <w:szCs w:val="20"/>
        </w:rPr>
        <w:t>D. 快速进食，避免食物变凉</w:t>
      </w:r>
    </w:p>
    <w:p w14:paraId="1455CDFA">
      <w:pPr>
        <w:rPr>
          <w:sz w:val="21"/>
          <w:szCs w:val="20"/>
        </w:rPr>
      </w:pPr>
      <w:r>
        <w:rPr>
          <w:b/>
          <w:color w:val="008000"/>
          <w:sz w:val="20"/>
          <w:szCs w:val="20"/>
        </w:rPr>
        <w:t>参考答案：C</w:t>
      </w:r>
    </w:p>
    <w:p w14:paraId="2CCBDD25">
      <w:pPr>
        <w:rPr>
          <w:sz w:val="21"/>
          <w:szCs w:val="20"/>
        </w:rPr>
      </w:pPr>
      <w:r>
        <w:rPr>
          <w:b/>
          <w:sz w:val="21"/>
          <w:szCs w:val="20"/>
        </w:rPr>
        <w:t xml:space="preserve">258. </w:t>
      </w:r>
      <w:r>
        <w:rPr>
          <w:sz w:val="21"/>
          <w:szCs w:val="20"/>
        </w:rPr>
        <w:t>关于协助漱口的操作规范，说法错误的是 ( )</w:t>
      </w:r>
      <w:r>
        <w:rPr>
          <w:color w:val="808080"/>
          <w:sz w:val="16"/>
          <w:szCs w:val="20"/>
        </w:rPr>
        <w:t xml:space="preserve">  【单选题】</w:t>
      </w:r>
    </w:p>
    <w:p w14:paraId="2926CC96">
      <w:pPr>
        <w:rPr>
          <w:sz w:val="21"/>
          <w:szCs w:val="20"/>
        </w:rPr>
      </w:pPr>
      <w:r>
        <w:rPr>
          <w:sz w:val="21"/>
          <w:szCs w:val="20"/>
        </w:rPr>
        <w:t>A. 漱口前需确认意识清醒，能配合吞咽动作</w:t>
      </w:r>
    </w:p>
    <w:p w14:paraId="03342785">
      <w:pPr>
        <w:rPr>
          <w:sz w:val="21"/>
          <w:szCs w:val="20"/>
        </w:rPr>
      </w:pPr>
      <w:r>
        <w:rPr>
          <w:sz w:val="21"/>
          <w:szCs w:val="20"/>
        </w:rPr>
        <w:t>B. 为防止呛咳，漱口液量不宜超过 10 毫升</w:t>
      </w:r>
    </w:p>
    <w:p w14:paraId="7E73A337">
      <w:pPr>
        <w:rPr>
          <w:sz w:val="21"/>
          <w:szCs w:val="20"/>
        </w:rPr>
      </w:pPr>
      <w:r>
        <w:rPr>
          <w:sz w:val="21"/>
          <w:szCs w:val="20"/>
        </w:rPr>
        <w:t>C. 协助漱口时，可让其低头含漱，避免液体流入气道</w:t>
      </w:r>
    </w:p>
    <w:p w14:paraId="0E9BD998">
      <w:pPr>
        <w:rPr>
          <w:sz w:val="21"/>
          <w:szCs w:val="20"/>
        </w:rPr>
      </w:pPr>
      <w:r>
        <w:rPr>
          <w:b/>
          <w:color w:val="FF0000"/>
          <w:sz w:val="21"/>
          <w:szCs w:val="20"/>
        </w:rPr>
        <w:t>D. 漱口后无需观察口腔情况，直接整理用物即可</w:t>
      </w:r>
    </w:p>
    <w:p w14:paraId="0B23B35D">
      <w:pPr>
        <w:rPr>
          <w:sz w:val="21"/>
          <w:szCs w:val="20"/>
        </w:rPr>
      </w:pPr>
      <w:r>
        <w:rPr>
          <w:b/>
          <w:color w:val="008000"/>
          <w:sz w:val="20"/>
          <w:szCs w:val="20"/>
        </w:rPr>
        <w:t>参考答案：D</w:t>
      </w:r>
    </w:p>
    <w:p w14:paraId="4352B9E0">
      <w:pPr>
        <w:rPr>
          <w:sz w:val="21"/>
          <w:szCs w:val="20"/>
        </w:rPr>
      </w:pPr>
      <w:r>
        <w:rPr>
          <w:b/>
          <w:sz w:val="21"/>
          <w:szCs w:val="20"/>
        </w:rPr>
        <w:t xml:space="preserve">259. </w:t>
      </w:r>
      <w:r>
        <w:rPr>
          <w:sz w:val="21"/>
          <w:szCs w:val="20"/>
        </w:rPr>
        <w:t>长护师协助照护对象由床尾移向床头时，有管路的要先安置妥当，避免脱出</w:t>
      </w:r>
      <w:r>
        <w:rPr>
          <w:color w:val="808080"/>
          <w:sz w:val="16"/>
          <w:szCs w:val="20"/>
        </w:rPr>
        <w:t xml:space="preserve">  【判断题】</w:t>
      </w:r>
    </w:p>
    <w:p w14:paraId="63C3F7DE">
      <w:pPr>
        <w:rPr>
          <w:sz w:val="21"/>
          <w:szCs w:val="20"/>
        </w:rPr>
      </w:pPr>
      <w:r>
        <w:rPr>
          <w:b/>
          <w:color w:val="FF0000"/>
          <w:sz w:val="21"/>
          <w:szCs w:val="20"/>
        </w:rPr>
        <w:t>A. 正确</w:t>
      </w:r>
    </w:p>
    <w:p w14:paraId="36C982C9">
      <w:pPr>
        <w:rPr>
          <w:sz w:val="21"/>
          <w:szCs w:val="20"/>
        </w:rPr>
      </w:pPr>
      <w:r>
        <w:rPr>
          <w:sz w:val="21"/>
          <w:szCs w:val="20"/>
        </w:rPr>
        <w:t>B. 错误</w:t>
      </w:r>
    </w:p>
    <w:p w14:paraId="5C9F7164">
      <w:pPr>
        <w:rPr>
          <w:sz w:val="21"/>
          <w:szCs w:val="20"/>
        </w:rPr>
      </w:pPr>
      <w:r>
        <w:rPr>
          <w:b/>
          <w:color w:val="008000"/>
          <w:sz w:val="20"/>
          <w:szCs w:val="20"/>
        </w:rPr>
        <w:t>参考答案：A</w:t>
      </w:r>
    </w:p>
    <w:p w14:paraId="7E946D3B">
      <w:pPr>
        <w:rPr>
          <w:sz w:val="21"/>
          <w:szCs w:val="20"/>
        </w:rPr>
      </w:pPr>
      <w:r>
        <w:rPr>
          <w:b/>
          <w:sz w:val="21"/>
          <w:szCs w:val="20"/>
        </w:rPr>
        <w:t xml:space="preserve">260. </w:t>
      </w:r>
      <w:r>
        <w:rPr>
          <w:sz w:val="21"/>
          <w:szCs w:val="20"/>
        </w:rPr>
        <w:t>从床到轮椅转移时，为了让照护对象有足够的移动空间，应将轮椅与床成 90° 放置并远离床沿</w:t>
      </w:r>
      <w:r>
        <w:rPr>
          <w:color w:val="808080"/>
          <w:sz w:val="16"/>
          <w:szCs w:val="20"/>
        </w:rPr>
        <w:t xml:space="preserve">  【判断题】</w:t>
      </w:r>
    </w:p>
    <w:p w14:paraId="5AF24600">
      <w:pPr>
        <w:rPr>
          <w:sz w:val="21"/>
          <w:szCs w:val="20"/>
        </w:rPr>
      </w:pPr>
      <w:r>
        <w:rPr>
          <w:sz w:val="21"/>
          <w:szCs w:val="20"/>
        </w:rPr>
        <w:t>A. 正确</w:t>
      </w:r>
    </w:p>
    <w:p w14:paraId="7DA1F7C0">
      <w:pPr>
        <w:rPr>
          <w:sz w:val="21"/>
          <w:szCs w:val="20"/>
        </w:rPr>
      </w:pPr>
      <w:r>
        <w:rPr>
          <w:b/>
          <w:color w:val="FF0000"/>
          <w:sz w:val="21"/>
          <w:szCs w:val="20"/>
        </w:rPr>
        <w:t>B. 错误</w:t>
      </w:r>
    </w:p>
    <w:p w14:paraId="7295C968">
      <w:pPr>
        <w:rPr>
          <w:sz w:val="21"/>
          <w:szCs w:val="20"/>
        </w:rPr>
      </w:pPr>
      <w:r>
        <w:rPr>
          <w:b/>
          <w:color w:val="008000"/>
          <w:sz w:val="20"/>
          <w:szCs w:val="20"/>
        </w:rPr>
        <w:t>参考答案：B</w:t>
      </w:r>
    </w:p>
    <w:p w14:paraId="33B455A0">
      <w:pPr>
        <w:rPr>
          <w:sz w:val="21"/>
          <w:szCs w:val="20"/>
        </w:rPr>
      </w:pPr>
      <w:r>
        <w:rPr>
          <w:sz w:val="21"/>
          <w:szCs w:val="20"/>
        </w:rPr>
        <w:br w:type="page"/>
      </w:r>
    </w:p>
    <w:p w14:paraId="771C5FD6">
      <w:pPr>
        <w:rPr>
          <w:sz w:val="21"/>
          <w:szCs w:val="20"/>
        </w:rPr>
      </w:pPr>
      <w:r>
        <w:rPr>
          <w:b/>
          <w:sz w:val="21"/>
          <w:szCs w:val="20"/>
        </w:rPr>
        <w:t xml:space="preserve">261. </w:t>
      </w:r>
      <w:r>
        <w:rPr>
          <w:sz w:val="21"/>
          <w:szCs w:val="20"/>
        </w:rPr>
        <w:t>吴爷爷，75 岁，持续高热，精神萎靡，现测得腋下温度 38.2℃, 发热程度属于 ( )</w:t>
      </w:r>
      <w:r>
        <w:rPr>
          <w:color w:val="808080"/>
          <w:sz w:val="16"/>
          <w:szCs w:val="20"/>
        </w:rPr>
        <w:t xml:space="preserve">  【单选题】</w:t>
      </w:r>
    </w:p>
    <w:p w14:paraId="19994779">
      <w:pPr>
        <w:rPr>
          <w:sz w:val="21"/>
          <w:szCs w:val="20"/>
        </w:rPr>
      </w:pPr>
      <w:r>
        <w:rPr>
          <w:sz w:val="21"/>
          <w:szCs w:val="20"/>
        </w:rPr>
        <w:t>A. 低热</w:t>
      </w:r>
    </w:p>
    <w:p w14:paraId="2B2C4811">
      <w:pPr>
        <w:rPr>
          <w:sz w:val="21"/>
          <w:szCs w:val="20"/>
        </w:rPr>
      </w:pPr>
      <w:r>
        <w:rPr>
          <w:b/>
          <w:color w:val="FF0000"/>
          <w:sz w:val="21"/>
          <w:szCs w:val="20"/>
        </w:rPr>
        <w:t>B. 中等热</w:t>
      </w:r>
    </w:p>
    <w:p w14:paraId="23F85F39">
      <w:pPr>
        <w:rPr>
          <w:sz w:val="21"/>
          <w:szCs w:val="20"/>
        </w:rPr>
      </w:pPr>
      <w:r>
        <w:rPr>
          <w:sz w:val="21"/>
          <w:szCs w:val="20"/>
        </w:rPr>
        <w:t>C. 高热</w:t>
      </w:r>
    </w:p>
    <w:p w14:paraId="2A7AE77D">
      <w:pPr>
        <w:rPr>
          <w:sz w:val="21"/>
          <w:szCs w:val="20"/>
        </w:rPr>
      </w:pPr>
      <w:r>
        <w:rPr>
          <w:sz w:val="21"/>
          <w:szCs w:val="20"/>
        </w:rPr>
        <w:t>D. 超高热</w:t>
      </w:r>
    </w:p>
    <w:p w14:paraId="58D39203">
      <w:pPr>
        <w:rPr>
          <w:sz w:val="21"/>
          <w:szCs w:val="20"/>
        </w:rPr>
      </w:pPr>
      <w:r>
        <w:rPr>
          <w:b/>
          <w:color w:val="008000"/>
          <w:sz w:val="20"/>
          <w:szCs w:val="20"/>
        </w:rPr>
        <w:t>参考答案：B</w:t>
      </w:r>
    </w:p>
    <w:p w14:paraId="4F25250B">
      <w:pPr>
        <w:rPr>
          <w:sz w:val="21"/>
          <w:szCs w:val="20"/>
        </w:rPr>
      </w:pPr>
      <w:r>
        <w:rPr>
          <w:b/>
          <w:sz w:val="21"/>
          <w:szCs w:val="20"/>
        </w:rPr>
        <w:t xml:space="preserve">262. </w:t>
      </w:r>
      <w:r>
        <w:rPr>
          <w:sz w:val="21"/>
          <w:szCs w:val="20"/>
        </w:rPr>
        <w:t>关于心肺复苏中的胸外按压，说法正确的是 ( )</w:t>
      </w:r>
      <w:r>
        <w:rPr>
          <w:color w:val="808080"/>
          <w:sz w:val="16"/>
          <w:szCs w:val="20"/>
        </w:rPr>
        <w:t xml:space="preserve">  【单选题】</w:t>
      </w:r>
    </w:p>
    <w:p w14:paraId="785A6EDC">
      <w:pPr>
        <w:rPr>
          <w:sz w:val="21"/>
          <w:szCs w:val="20"/>
        </w:rPr>
      </w:pPr>
      <w:r>
        <w:rPr>
          <w:sz w:val="21"/>
          <w:szCs w:val="20"/>
        </w:rPr>
        <w:t>A. 按压速度越快越好</w:t>
      </w:r>
    </w:p>
    <w:p w14:paraId="2ED29DEB">
      <w:pPr>
        <w:rPr>
          <w:sz w:val="21"/>
          <w:szCs w:val="20"/>
        </w:rPr>
      </w:pPr>
      <w:r>
        <w:rPr>
          <w:b/>
          <w:color w:val="FF0000"/>
          <w:sz w:val="21"/>
          <w:szCs w:val="20"/>
        </w:rPr>
        <w:t>B. 为保证效果，按压中断应尽可能短，不超过 10 秒</w:t>
      </w:r>
    </w:p>
    <w:p w14:paraId="6595B43E">
      <w:pPr>
        <w:rPr>
          <w:sz w:val="21"/>
          <w:szCs w:val="20"/>
        </w:rPr>
      </w:pPr>
      <w:r>
        <w:rPr>
          <w:sz w:val="21"/>
          <w:szCs w:val="20"/>
        </w:rPr>
        <w:t>C. 按压后，手可以靠在胸壁上，以节省体力</w:t>
      </w:r>
    </w:p>
    <w:p w14:paraId="3B5A0589">
      <w:pPr>
        <w:rPr>
          <w:sz w:val="21"/>
          <w:szCs w:val="20"/>
        </w:rPr>
      </w:pPr>
      <w:r>
        <w:rPr>
          <w:sz w:val="21"/>
          <w:szCs w:val="20"/>
        </w:rPr>
        <w:t>D. 按压深度越深越好</w:t>
      </w:r>
    </w:p>
    <w:p w14:paraId="1AF940D3">
      <w:pPr>
        <w:rPr>
          <w:sz w:val="21"/>
          <w:szCs w:val="20"/>
        </w:rPr>
      </w:pPr>
      <w:r>
        <w:rPr>
          <w:b/>
          <w:color w:val="008000"/>
          <w:sz w:val="20"/>
          <w:szCs w:val="20"/>
        </w:rPr>
        <w:t>参考答案：B</w:t>
      </w:r>
    </w:p>
    <w:p w14:paraId="718507BD">
      <w:pPr>
        <w:rPr>
          <w:sz w:val="21"/>
          <w:szCs w:val="20"/>
        </w:rPr>
      </w:pPr>
      <w:r>
        <w:rPr>
          <w:b/>
          <w:sz w:val="21"/>
          <w:szCs w:val="20"/>
        </w:rPr>
        <w:t xml:space="preserve">263. </w:t>
      </w:r>
      <w:r>
        <w:rPr>
          <w:sz w:val="21"/>
          <w:szCs w:val="20"/>
        </w:rPr>
        <w:t>长护师语言和沟通礼仪要求的是 ()</w:t>
      </w:r>
      <w:r>
        <w:rPr>
          <w:color w:val="808080"/>
          <w:sz w:val="16"/>
          <w:szCs w:val="20"/>
        </w:rPr>
        <w:t xml:space="preserve">  【单选题】</w:t>
      </w:r>
    </w:p>
    <w:p w14:paraId="7A0E67B1">
      <w:pPr>
        <w:rPr>
          <w:sz w:val="21"/>
          <w:szCs w:val="20"/>
        </w:rPr>
      </w:pPr>
      <w:r>
        <w:rPr>
          <w:sz w:val="21"/>
          <w:szCs w:val="20"/>
        </w:rPr>
        <w:t>A. 可使用方言，无需考虑是否易懂</w:t>
      </w:r>
    </w:p>
    <w:p w14:paraId="58F71C18">
      <w:pPr>
        <w:rPr>
          <w:sz w:val="21"/>
          <w:szCs w:val="20"/>
        </w:rPr>
      </w:pPr>
      <w:r>
        <w:rPr>
          <w:sz w:val="21"/>
          <w:szCs w:val="20"/>
        </w:rPr>
        <w:t>B. 沟通时尽量缩短交流时间</w:t>
      </w:r>
    </w:p>
    <w:p w14:paraId="3A885E8B">
      <w:pPr>
        <w:rPr>
          <w:sz w:val="21"/>
          <w:szCs w:val="20"/>
        </w:rPr>
      </w:pPr>
      <w:r>
        <w:rPr>
          <w:b/>
          <w:color w:val="FF0000"/>
          <w:sz w:val="21"/>
          <w:szCs w:val="20"/>
        </w:rPr>
        <w:t>C. 语言文明、态度温和</w:t>
      </w:r>
    </w:p>
    <w:p w14:paraId="17648D1F">
      <w:pPr>
        <w:rPr>
          <w:sz w:val="21"/>
          <w:szCs w:val="20"/>
        </w:rPr>
      </w:pPr>
      <w:r>
        <w:rPr>
          <w:sz w:val="21"/>
          <w:szCs w:val="20"/>
        </w:rPr>
        <w:t>D. 对服务对象疑问随意敷衍回答</w:t>
      </w:r>
    </w:p>
    <w:p w14:paraId="64CEADCC">
      <w:pPr>
        <w:rPr>
          <w:sz w:val="21"/>
          <w:szCs w:val="20"/>
        </w:rPr>
      </w:pPr>
      <w:r>
        <w:rPr>
          <w:b/>
          <w:color w:val="008000"/>
          <w:sz w:val="20"/>
          <w:szCs w:val="20"/>
        </w:rPr>
        <w:t>参考答案：C</w:t>
      </w:r>
    </w:p>
    <w:p w14:paraId="4B17A938">
      <w:pPr>
        <w:rPr>
          <w:sz w:val="21"/>
          <w:szCs w:val="20"/>
        </w:rPr>
      </w:pPr>
      <w:r>
        <w:rPr>
          <w:b/>
          <w:sz w:val="21"/>
          <w:szCs w:val="20"/>
        </w:rPr>
        <w:t xml:space="preserve">264. </w:t>
      </w:r>
      <w:r>
        <w:rPr>
          <w:sz w:val="21"/>
          <w:szCs w:val="20"/>
        </w:rPr>
        <w:t>脱手套时，可直接用未戴手套的手接触手套外面，只要快速脱下即可</w:t>
      </w:r>
      <w:r>
        <w:rPr>
          <w:color w:val="808080"/>
          <w:sz w:val="16"/>
          <w:szCs w:val="20"/>
        </w:rPr>
        <w:t xml:space="preserve">  【判断题】</w:t>
      </w:r>
    </w:p>
    <w:p w14:paraId="190E9999">
      <w:pPr>
        <w:rPr>
          <w:sz w:val="21"/>
          <w:szCs w:val="20"/>
        </w:rPr>
      </w:pPr>
      <w:r>
        <w:rPr>
          <w:sz w:val="21"/>
          <w:szCs w:val="20"/>
        </w:rPr>
        <w:t>A. 正确</w:t>
      </w:r>
    </w:p>
    <w:p w14:paraId="6A1E17A5">
      <w:pPr>
        <w:rPr>
          <w:sz w:val="21"/>
          <w:szCs w:val="20"/>
        </w:rPr>
      </w:pPr>
      <w:r>
        <w:rPr>
          <w:b/>
          <w:color w:val="FF0000"/>
          <w:sz w:val="21"/>
          <w:szCs w:val="20"/>
        </w:rPr>
        <w:t>B. 错误</w:t>
      </w:r>
    </w:p>
    <w:p w14:paraId="464B2738">
      <w:pPr>
        <w:rPr>
          <w:sz w:val="21"/>
          <w:szCs w:val="20"/>
        </w:rPr>
      </w:pPr>
      <w:r>
        <w:rPr>
          <w:b/>
          <w:color w:val="008000"/>
          <w:sz w:val="20"/>
          <w:szCs w:val="20"/>
        </w:rPr>
        <w:t>参考答案：B</w:t>
      </w:r>
    </w:p>
    <w:p w14:paraId="3824214C">
      <w:pPr>
        <w:rPr>
          <w:sz w:val="21"/>
          <w:szCs w:val="20"/>
        </w:rPr>
      </w:pPr>
      <w:r>
        <w:rPr>
          <w:b/>
          <w:sz w:val="21"/>
          <w:szCs w:val="20"/>
        </w:rPr>
        <w:t xml:space="preserve">265. </w:t>
      </w:r>
      <w:r>
        <w:rPr>
          <w:sz w:val="21"/>
          <w:szCs w:val="20"/>
        </w:rPr>
        <w:t>打卡是长护师服务流程的第一步 ( )</w:t>
      </w:r>
      <w:r>
        <w:rPr>
          <w:color w:val="808080"/>
          <w:sz w:val="16"/>
          <w:szCs w:val="20"/>
        </w:rPr>
        <w:t xml:space="preserve">  【判断题】</w:t>
      </w:r>
    </w:p>
    <w:p w14:paraId="2D036765">
      <w:pPr>
        <w:rPr>
          <w:sz w:val="21"/>
          <w:szCs w:val="20"/>
        </w:rPr>
      </w:pPr>
      <w:r>
        <w:rPr>
          <w:b/>
          <w:color w:val="FF0000"/>
          <w:sz w:val="21"/>
          <w:szCs w:val="20"/>
        </w:rPr>
        <w:t>A. 正确</w:t>
      </w:r>
    </w:p>
    <w:p w14:paraId="6B02856B">
      <w:pPr>
        <w:rPr>
          <w:sz w:val="21"/>
          <w:szCs w:val="20"/>
        </w:rPr>
      </w:pPr>
      <w:r>
        <w:rPr>
          <w:sz w:val="21"/>
          <w:szCs w:val="20"/>
        </w:rPr>
        <w:t>B. 错误</w:t>
      </w:r>
    </w:p>
    <w:p w14:paraId="7FA56457">
      <w:pPr>
        <w:rPr>
          <w:sz w:val="21"/>
          <w:szCs w:val="20"/>
        </w:rPr>
      </w:pPr>
      <w:r>
        <w:rPr>
          <w:b/>
          <w:color w:val="008000"/>
          <w:sz w:val="20"/>
          <w:szCs w:val="20"/>
        </w:rPr>
        <w:t>参考答案：A</w:t>
      </w:r>
    </w:p>
    <w:p w14:paraId="1468FF9B">
      <w:pPr>
        <w:rPr>
          <w:sz w:val="21"/>
          <w:szCs w:val="20"/>
        </w:rPr>
      </w:pPr>
      <w:r>
        <w:rPr>
          <w:b/>
          <w:sz w:val="21"/>
          <w:szCs w:val="20"/>
        </w:rPr>
        <w:t xml:space="preserve">266. </w:t>
      </w:r>
      <w:r>
        <w:rPr>
          <w:sz w:val="21"/>
          <w:szCs w:val="20"/>
        </w:rPr>
        <w:t>一般情况下，测量脉搏的时间是 ( )</w:t>
      </w:r>
      <w:r>
        <w:rPr>
          <w:color w:val="808080"/>
          <w:sz w:val="16"/>
          <w:szCs w:val="20"/>
        </w:rPr>
        <w:t xml:space="preserve">  【单选题】</w:t>
      </w:r>
    </w:p>
    <w:p w14:paraId="1D22D5DB">
      <w:pPr>
        <w:rPr>
          <w:sz w:val="21"/>
          <w:szCs w:val="20"/>
        </w:rPr>
      </w:pPr>
      <w:r>
        <w:rPr>
          <w:sz w:val="21"/>
          <w:szCs w:val="20"/>
        </w:rPr>
        <w:t>A. 15 秒</w:t>
      </w:r>
    </w:p>
    <w:p w14:paraId="7202571D">
      <w:pPr>
        <w:rPr>
          <w:sz w:val="21"/>
          <w:szCs w:val="20"/>
        </w:rPr>
      </w:pPr>
      <w:r>
        <w:rPr>
          <w:b/>
          <w:color w:val="FF0000"/>
          <w:sz w:val="21"/>
          <w:szCs w:val="20"/>
        </w:rPr>
        <w:t>B. 30 秒</w:t>
      </w:r>
    </w:p>
    <w:p w14:paraId="21BDF912">
      <w:pPr>
        <w:rPr>
          <w:sz w:val="21"/>
          <w:szCs w:val="20"/>
        </w:rPr>
      </w:pPr>
      <w:r>
        <w:rPr>
          <w:sz w:val="21"/>
          <w:szCs w:val="20"/>
        </w:rPr>
        <w:t>C. 1 分钟</w:t>
      </w:r>
    </w:p>
    <w:p w14:paraId="037C74AF">
      <w:pPr>
        <w:rPr>
          <w:sz w:val="21"/>
          <w:szCs w:val="20"/>
        </w:rPr>
      </w:pPr>
      <w:r>
        <w:rPr>
          <w:sz w:val="21"/>
          <w:szCs w:val="20"/>
        </w:rPr>
        <w:t>D. 2 分钟</w:t>
      </w:r>
    </w:p>
    <w:p w14:paraId="78D8E4F1">
      <w:pPr>
        <w:rPr>
          <w:sz w:val="21"/>
          <w:szCs w:val="20"/>
        </w:rPr>
      </w:pPr>
      <w:r>
        <w:rPr>
          <w:b/>
          <w:color w:val="008000"/>
          <w:sz w:val="20"/>
          <w:szCs w:val="20"/>
        </w:rPr>
        <w:t>参考答案：B</w:t>
      </w:r>
    </w:p>
    <w:p w14:paraId="6587EDC5">
      <w:pPr>
        <w:rPr>
          <w:sz w:val="21"/>
          <w:szCs w:val="20"/>
        </w:rPr>
      </w:pPr>
      <w:r>
        <w:rPr>
          <w:b/>
          <w:sz w:val="21"/>
          <w:szCs w:val="20"/>
        </w:rPr>
        <w:t xml:space="preserve">267. </w:t>
      </w:r>
      <w:r>
        <w:rPr>
          <w:sz w:val="21"/>
          <w:szCs w:val="20"/>
        </w:rPr>
        <w:t>食品安全的重要性体现在 ()</w:t>
      </w:r>
      <w:r>
        <w:rPr>
          <w:color w:val="808080"/>
          <w:sz w:val="16"/>
          <w:szCs w:val="20"/>
        </w:rPr>
        <w:t xml:space="preserve">  【单选题】</w:t>
      </w:r>
    </w:p>
    <w:p w14:paraId="0DE12418">
      <w:pPr>
        <w:rPr>
          <w:sz w:val="21"/>
          <w:szCs w:val="20"/>
        </w:rPr>
      </w:pPr>
      <w:r>
        <w:rPr>
          <w:b/>
          <w:color w:val="FF0000"/>
          <w:sz w:val="21"/>
          <w:szCs w:val="20"/>
        </w:rPr>
        <w:t>A. 保障照护对象摄入营养、卫生的食物，预防食源性疾病</w:t>
      </w:r>
    </w:p>
    <w:p w14:paraId="4EEB8A1F">
      <w:pPr>
        <w:rPr>
          <w:sz w:val="21"/>
          <w:szCs w:val="20"/>
        </w:rPr>
      </w:pPr>
      <w:r>
        <w:rPr>
          <w:sz w:val="21"/>
          <w:szCs w:val="20"/>
        </w:rPr>
        <w:t>B. 食品安全由厨房工作人员负责，长护师无需关注</w:t>
      </w:r>
    </w:p>
    <w:p w14:paraId="2B70FB77">
      <w:pPr>
        <w:rPr>
          <w:sz w:val="21"/>
          <w:szCs w:val="20"/>
        </w:rPr>
      </w:pPr>
      <w:r>
        <w:rPr>
          <w:sz w:val="21"/>
          <w:szCs w:val="20"/>
        </w:rPr>
        <w:t>C. 长护师无需了解食品安全的基本常识</w:t>
      </w:r>
    </w:p>
    <w:p w14:paraId="6177A14B">
      <w:pPr>
        <w:rPr>
          <w:sz w:val="21"/>
          <w:szCs w:val="20"/>
        </w:rPr>
      </w:pPr>
      <w:r>
        <w:rPr>
          <w:sz w:val="21"/>
          <w:szCs w:val="20"/>
        </w:rPr>
        <w:t>D. 食品安全与照护对象健康无关，只需保证食物供应</w:t>
      </w:r>
    </w:p>
    <w:p w14:paraId="511366F5">
      <w:pPr>
        <w:rPr>
          <w:sz w:val="21"/>
          <w:szCs w:val="20"/>
        </w:rPr>
      </w:pPr>
      <w:r>
        <w:rPr>
          <w:b/>
          <w:color w:val="008000"/>
          <w:sz w:val="20"/>
          <w:szCs w:val="20"/>
        </w:rPr>
        <w:t>参考答案：A</w:t>
      </w:r>
    </w:p>
    <w:p w14:paraId="57C405CF">
      <w:pPr>
        <w:rPr>
          <w:sz w:val="21"/>
          <w:szCs w:val="20"/>
        </w:rPr>
      </w:pPr>
      <w:r>
        <w:rPr>
          <w:b/>
          <w:sz w:val="21"/>
          <w:szCs w:val="20"/>
        </w:rPr>
        <w:t xml:space="preserve">268. </w:t>
      </w:r>
      <w:r>
        <w:rPr>
          <w:sz w:val="21"/>
          <w:szCs w:val="20"/>
        </w:rPr>
        <w:t>餐后 2 小时的血糖正常值应 &lt;( )</w:t>
      </w:r>
      <w:r>
        <w:rPr>
          <w:color w:val="808080"/>
          <w:sz w:val="16"/>
          <w:szCs w:val="20"/>
        </w:rPr>
        <w:t xml:space="preserve">  【单选题】</w:t>
      </w:r>
    </w:p>
    <w:p w14:paraId="1118EDFC">
      <w:pPr>
        <w:rPr>
          <w:sz w:val="21"/>
          <w:szCs w:val="20"/>
        </w:rPr>
      </w:pPr>
      <w:r>
        <w:rPr>
          <w:sz w:val="21"/>
          <w:szCs w:val="20"/>
        </w:rPr>
        <w:t>A. 12.7 mmol/L</w:t>
      </w:r>
    </w:p>
    <w:p w14:paraId="307EFE16">
      <w:pPr>
        <w:rPr>
          <w:sz w:val="21"/>
          <w:szCs w:val="20"/>
        </w:rPr>
      </w:pPr>
      <w:r>
        <w:rPr>
          <w:sz w:val="21"/>
          <w:szCs w:val="20"/>
        </w:rPr>
        <w:t>B. 11.8 mmol/L</w:t>
      </w:r>
    </w:p>
    <w:p w14:paraId="3C6BB372">
      <w:pPr>
        <w:rPr>
          <w:sz w:val="21"/>
          <w:szCs w:val="20"/>
        </w:rPr>
      </w:pPr>
      <w:r>
        <w:rPr>
          <w:sz w:val="21"/>
          <w:szCs w:val="20"/>
        </w:rPr>
        <w:t>C. 13.4 mmol/L</w:t>
      </w:r>
    </w:p>
    <w:p w14:paraId="1CD0A4E2">
      <w:pPr>
        <w:rPr>
          <w:sz w:val="21"/>
          <w:szCs w:val="20"/>
        </w:rPr>
      </w:pPr>
      <w:r>
        <w:rPr>
          <w:b/>
          <w:color w:val="FF0000"/>
          <w:sz w:val="21"/>
          <w:szCs w:val="20"/>
        </w:rPr>
        <w:t>D. 11.1 mmol/L</w:t>
      </w:r>
    </w:p>
    <w:p w14:paraId="475729EC">
      <w:pPr>
        <w:rPr>
          <w:sz w:val="21"/>
          <w:szCs w:val="20"/>
        </w:rPr>
      </w:pPr>
      <w:r>
        <w:rPr>
          <w:b/>
          <w:color w:val="008000"/>
          <w:sz w:val="20"/>
          <w:szCs w:val="20"/>
        </w:rPr>
        <w:t>参考答案：D</w:t>
      </w:r>
    </w:p>
    <w:p w14:paraId="6FF6FDA5">
      <w:pPr>
        <w:rPr>
          <w:sz w:val="21"/>
          <w:szCs w:val="20"/>
        </w:rPr>
      </w:pPr>
      <w:r>
        <w:rPr>
          <w:b/>
          <w:sz w:val="21"/>
          <w:szCs w:val="20"/>
        </w:rPr>
        <w:t xml:space="preserve">269. </w:t>
      </w:r>
      <w:r>
        <w:rPr>
          <w:sz w:val="21"/>
          <w:szCs w:val="20"/>
        </w:rPr>
        <w:t>当长护师独自一人且判断照护对象转移有困难时，应 ( )</w:t>
      </w:r>
      <w:r>
        <w:rPr>
          <w:color w:val="808080"/>
          <w:sz w:val="16"/>
          <w:szCs w:val="20"/>
        </w:rPr>
        <w:t xml:space="preserve">  【单选题】</w:t>
      </w:r>
    </w:p>
    <w:p w14:paraId="699AF59D">
      <w:pPr>
        <w:rPr>
          <w:sz w:val="21"/>
          <w:szCs w:val="20"/>
        </w:rPr>
      </w:pPr>
      <w:r>
        <w:rPr>
          <w:sz w:val="21"/>
          <w:szCs w:val="20"/>
        </w:rPr>
        <w:t>A. 相信自己有能力，尽力尝试一次</w:t>
      </w:r>
    </w:p>
    <w:p w14:paraId="1587F8F9">
      <w:pPr>
        <w:rPr>
          <w:sz w:val="21"/>
          <w:szCs w:val="20"/>
        </w:rPr>
      </w:pPr>
      <w:r>
        <w:rPr>
          <w:sz w:val="21"/>
          <w:szCs w:val="20"/>
        </w:rPr>
        <w:t>B. 让照护对象练习几次，再独立完成</w:t>
      </w:r>
    </w:p>
    <w:p w14:paraId="70B07ED1">
      <w:pPr>
        <w:rPr>
          <w:sz w:val="21"/>
          <w:szCs w:val="20"/>
        </w:rPr>
      </w:pPr>
      <w:r>
        <w:rPr>
          <w:b/>
          <w:color w:val="FF0000"/>
          <w:sz w:val="21"/>
          <w:szCs w:val="20"/>
        </w:rPr>
        <w:t>C. 立即寻求其他人员帮助或使用机械升降设备</w:t>
      </w:r>
    </w:p>
    <w:p w14:paraId="476BE678">
      <w:pPr>
        <w:rPr>
          <w:sz w:val="21"/>
          <w:szCs w:val="20"/>
        </w:rPr>
      </w:pPr>
      <w:r>
        <w:rPr>
          <w:sz w:val="21"/>
          <w:szCs w:val="20"/>
        </w:rPr>
        <w:t>D. 鼓励照护对象勇敢一点，快速完成转移</w:t>
      </w:r>
    </w:p>
    <w:p w14:paraId="5FA19F01">
      <w:pPr>
        <w:rPr>
          <w:sz w:val="21"/>
          <w:szCs w:val="20"/>
        </w:rPr>
      </w:pPr>
      <w:r>
        <w:rPr>
          <w:b/>
          <w:color w:val="008000"/>
          <w:sz w:val="20"/>
          <w:szCs w:val="20"/>
        </w:rPr>
        <w:t>参考答案：C</w:t>
      </w:r>
    </w:p>
    <w:p w14:paraId="17DE1D92">
      <w:pPr>
        <w:rPr>
          <w:sz w:val="21"/>
          <w:szCs w:val="20"/>
        </w:rPr>
      </w:pPr>
      <w:r>
        <w:rPr>
          <w:b/>
          <w:sz w:val="21"/>
          <w:szCs w:val="20"/>
        </w:rPr>
        <w:t xml:space="preserve">270. </w:t>
      </w:r>
      <w:r>
        <w:rPr>
          <w:sz w:val="21"/>
          <w:szCs w:val="20"/>
        </w:rPr>
        <w:t>协助偏瘫照护对象更换裤子时，穿裤的正确顺序是 ( )</w:t>
      </w:r>
      <w:r>
        <w:rPr>
          <w:color w:val="808080"/>
          <w:sz w:val="16"/>
          <w:szCs w:val="20"/>
        </w:rPr>
        <w:t xml:space="preserve">  【单选题】</w:t>
      </w:r>
    </w:p>
    <w:p w14:paraId="5C53E8F3">
      <w:pPr>
        <w:rPr>
          <w:sz w:val="21"/>
          <w:szCs w:val="20"/>
        </w:rPr>
      </w:pPr>
      <w:r>
        <w:rPr>
          <w:sz w:val="21"/>
          <w:szCs w:val="20"/>
        </w:rPr>
        <w:t>A. 先穿健侧?再穿患侧</w:t>
      </w:r>
    </w:p>
    <w:p w14:paraId="0ADCA931">
      <w:pPr>
        <w:rPr>
          <w:sz w:val="21"/>
          <w:szCs w:val="20"/>
        </w:rPr>
      </w:pPr>
      <w:r>
        <w:rPr>
          <w:b/>
          <w:color w:val="FF0000"/>
          <w:sz w:val="21"/>
          <w:szCs w:val="20"/>
        </w:rPr>
        <w:t>B. 先穿患侧?再穿健侧</w:t>
      </w:r>
    </w:p>
    <w:p w14:paraId="1E366150">
      <w:pPr>
        <w:rPr>
          <w:sz w:val="21"/>
          <w:szCs w:val="20"/>
        </w:rPr>
      </w:pPr>
      <w:r>
        <w:rPr>
          <w:sz w:val="21"/>
          <w:szCs w:val="20"/>
        </w:rPr>
        <w:t>C. 两侧同时穿上</w:t>
      </w:r>
    </w:p>
    <w:p w14:paraId="0B6FFECC">
      <w:pPr>
        <w:rPr>
          <w:sz w:val="21"/>
          <w:szCs w:val="20"/>
        </w:rPr>
      </w:pPr>
      <w:r>
        <w:rPr>
          <w:sz w:val="21"/>
          <w:szCs w:val="20"/>
        </w:rPr>
        <w:t>D. 依据照护对象意愿选择</w:t>
      </w:r>
    </w:p>
    <w:p w14:paraId="7ED2A980">
      <w:pPr>
        <w:rPr>
          <w:sz w:val="21"/>
          <w:szCs w:val="20"/>
        </w:rPr>
      </w:pPr>
      <w:r>
        <w:rPr>
          <w:b/>
          <w:color w:val="008000"/>
          <w:sz w:val="20"/>
          <w:szCs w:val="20"/>
        </w:rPr>
        <w:t>参考答案：B</w:t>
      </w:r>
    </w:p>
    <w:p w14:paraId="14D4DF74">
      <w:pPr>
        <w:rPr>
          <w:sz w:val="21"/>
          <w:szCs w:val="20"/>
        </w:rPr>
      </w:pPr>
      <w:r>
        <w:rPr>
          <w:sz w:val="21"/>
          <w:szCs w:val="20"/>
        </w:rPr>
        <w:br w:type="page"/>
      </w:r>
    </w:p>
    <w:p w14:paraId="1A68D722">
      <w:pPr>
        <w:rPr>
          <w:sz w:val="21"/>
          <w:szCs w:val="20"/>
        </w:rPr>
      </w:pPr>
      <w:r>
        <w:rPr>
          <w:b/>
          <w:sz w:val="21"/>
          <w:szCs w:val="20"/>
        </w:rPr>
        <w:t xml:space="preserve">271. </w:t>
      </w:r>
      <w:r>
        <w:rPr>
          <w:sz w:val="21"/>
          <w:szCs w:val="20"/>
        </w:rPr>
        <w:t>对于佩戴眼镜的照护人员，下列措施必要的是 ( )</w:t>
      </w:r>
      <w:r>
        <w:rPr>
          <w:color w:val="808080"/>
          <w:sz w:val="16"/>
          <w:szCs w:val="20"/>
        </w:rPr>
        <w:t xml:space="preserve">  【单选题】</w:t>
      </w:r>
    </w:p>
    <w:p w14:paraId="7EEE86BD">
      <w:pPr>
        <w:rPr>
          <w:sz w:val="21"/>
          <w:szCs w:val="20"/>
        </w:rPr>
      </w:pPr>
      <w:r>
        <w:rPr>
          <w:sz w:val="21"/>
          <w:szCs w:val="20"/>
        </w:rPr>
        <w:t>A. 忽略眼镜的消毒</w:t>
      </w:r>
    </w:p>
    <w:p w14:paraId="507D0FC1">
      <w:pPr>
        <w:rPr>
          <w:sz w:val="21"/>
          <w:szCs w:val="20"/>
        </w:rPr>
      </w:pPr>
      <w:r>
        <w:rPr>
          <w:b/>
          <w:color w:val="FF0000"/>
          <w:sz w:val="21"/>
          <w:szCs w:val="20"/>
        </w:rPr>
        <w:t>B. 对所佩戴的眼镜进行消毒</w:t>
      </w:r>
    </w:p>
    <w:p w14:paraId="4F9999A5">
      <w:pPr>
        <w:rPr>
          <w:sz w:val="21"/>
          <w:szCs w:val="20"/>
        </w:rPr>
      </w:pPr>
      <w:r>
        <w:rPr>
          <w:sz w:val="21"/>
          <w:szCs w:val="20"/>
        </w:rPr>
        <w:t>C. 只在眼镜脏时才消毒</w:t>
      </w:r>
    </w:p>
    <w:p w14:paraId="4205A63F">
      <w:pPr>
        <w:rPr>
          <w:sz w:val="21"/>
          <w:szCs w:val="20"/>
        </w:rPr>
      </w:pPr>
      <w:r>
        <w:rPr>
          <w:sz w:val="21"/>
          <w:szCs w:val="20"/>
        </w:rPr>
        <w:t>D. 用纸巾擦拭眼镜</w:t>
      </w:r>
    </w:p>
    <w:p w14:paraId="7433F3A1">
      <w:pPr>
        <w:rPr>
          <w:sz w:val="21"/>
          <w:szCs w:val="20"/>
        </w:rPr>
      </w:pPr>
      <w:r>
        <w:rPr>
          <w:b/>
          <w:color w:val="008000"/>
          <w:sz w:val="20"/>
          <w:szCs w:val="20"/>
        </w:rPr>
        <w:t>参考答案：B</w:t>
      </w:r>
    </w:p>
    <w:p w14:paraId="08DCA9A1">
      <w:pPr>
        <w:rPr>
          <w:sz w:val="21"/>
          <w:szCs w:val="20"/>
        </w:rPr>
      </w:pPr>
      <w:r>
        <w:rPr>
          <w:b/>
          <w:sz w:val="21"/>
          <w:szCs w:val="20"/>
        </w:rPr>
        <w:t xml:space="preserve">272. </w:t>
      </w:r>
      <w:r>
        <w:rPr>
          <w:sz w:val="21"/>
          <w:szCs w:val="20"/>
        </w:rPr>
        <w:t>充气便盆的主要特点不包括 ( )</w:t>
      </w:r>
      <w:r>
        <w:rPr>
          <w:color w:val="808080"/>
          <w:sz w:val="16"/>
          <w:szCs w:val="20"/>
        </w:rPr>
        <w:t xml:space="preserve">  【单选题】</w:t>
      </w:r>
    </w:p>
    <w:p w14:paraId="53CAF461">
      <w:pPr>
        <w:rPr>
          <w:sz w:val="21"/>
          <w:szCs w:val="20"/>
        </w:rPr>
      </w:pPr>
      <w:r>
        <w:rPr>
          <w:sz w:val="21"/>
          <w:szCs w:val="20"/>
        </w:rPr>
        <w:t>A. 可以根据需要调整高度和硬度</w:t>
      </w:r>
    </w:p>
    <w:p w14:paraId="47BB9DBE">
      <w:pPr>
        <w:rPr>
          <w:sz w:val="21"/>
          <w:szCs w:val="20"/>
        </w:rPr>
      </w:pPr>
      <w:r>
        <w:rPr>
          <w:sz w:val="21"/>
          <w:szCs w:val="20"/>
        </w:rPr>
        <w:t>B. 防止尿液外溅</w:t>
      </w:r>
    </w:p>
    <w:p w14:paraId="74A06976">
      <w:pPr>
        <w:rPr>
          <w:sz w:val="21"/>
          <w:szCs w:val="20"/>
        </w:rPr>
      </w:pPr>
      <w:r>
        <w:rPr>
          <w:sz w:val="21"/>
          <w:szCs w:val="20"/>
        </w:rPr>
        <w:t>C. 质地柔软，减少皮肤压伤</w:t>
      </w:r>
    </w:p>
    <w:p w14:paraId="2CAC4AC5">
      <w:pPr>
        <w:rPr>
          <w:sz w:val="21"/>
          <w:szCs w:val="20"/>
        </w:rPr>
      </w:pPr>
      <w:r>
        <w:rPr>
          <w:b/>
          <w:color w:val="FF0000"/>
          <w:sz w:val="21"/>
          <w:szCs w:val="20"/>
        </w:rPr>
        <w:t>D. 无法重复使用</w:t>
      </w:r>
    </w:p>
    <w:p w14:paraId="6F32157C">
      <w:pPr>
        <w:rPr>
          <w:sz w:val="21"/>
          <w:szCs w:val="20"/>
        </w:rPr>
      </w:pPr>
      <w:r>
        <w:rPr>
          <w:b/>
          <w:color w:val="008000"/>
          <w:sz w:val="20"/>
          <w:szCs w:val="20"/>
        </w:rPr>
        <w:t>参考答案：D</w:t>
      </w:r>
    </w:p>
    <w:p w14:paraId="192BB2E0">
      <w:pPr>
        <w:rPr>
          <w:sz w:val="21"/>
          <w:szCs w:val="20"/>
        </w:rPr>
      </w:pPr>
      <w:r>
        <w:rPr>
          <w:b/>
          <w:sz w:val="21"/>
          <w:szCs w:val="20"/>
        </w:rPr>
        <w:t xml:space="preserve">273. </w:t>
      </w:r>
      <w:r>
        <w:rPr>
          <w:sz w:val="21"/>
          <w:szCs w:val="20"/>
        </w:rPr>
        <w:t>不属于低血糖表现的是 ( )</w:t>
      </w:r>
      <w:r>
        <w:rPr>
          <w:color w:val="808080"/>
          <w:sz w:val="16"/>
          <w:szCs w:val="20"/>
        </w:rPr>
        <w:t xml:space="preserve">  【单选题】</w:t>
      </w:r>
    </w:p>
    <w:p w14:paraId="489B6E6D">
      <w:pPr>
        <w:rPr>
          <w:sz w:val="21"/>
          <w:szCs w:val="20"/>
        </w:rPr>
      </w:pPr>
      <w:r>
        <w:rPr>
          <w:b/>
          <w:color w:val="FF0000"/>
          <w:sz w:val="21"/>
          <w:szCs w:val="20"/>
        </w:rPr>
        <w:t>A. 口渴</w:t>
      </w:r>
    </w:p>
    <w:p w14:paraId="468F1EED">
      <w:pPr>
        <w:rPr>
          <w:sz w:val="21"/>
          <w:szCs w:val="20"/>
        </w:rPr>
      </w:pPr>
      <w:r>
        <w:rPr>
          <w:sz w:val="21"/>
          <w:szCs w:val="20"/>
        </w:rPr>
        <w:t>B. 冒冷汗</w:t>
      </w:r>
    </w:p>
    <w:p w14:paraId="76A742B2">
      <w:pPr>
        <w:rPr>
          <w:sz w:val="21"/>
          <w:szCs w:val="20"/>
        </w:rPr>
      </w:pPr>
      <w:r>
        <w:rPr>
          <w:sz w:val="21"/>
          <w:szCs w:val="20"/>
        </w:rPr>
        <w:t>C. 全身无力</w:t>
      </w:r>
    </w:p>
    <w:p w14:paraId="7A88C0EB">
      <w:pPr>
        <w:rPr>
          <w:sz w:val="21"/>
          <w:szCs w:val="20"/>
        </w:rPr>
      </w:pPr>
      <w:r>
        <w:rPr>
          <w:sz w:val="21"/>
          <w:szCs w:val="20"/>
        </w:rPr>
        <w:t>D. 严重饥饿感</w:t>
      </w:r>
    </w:p>
    <w:p w14:paraId="6E6AFF7A">
      <w:pPr>
        <w:rPr>
          <w:sz w:val="21"/>
          <w:szCs w:val="20"/>
        </w:rPr>
      </w:pPr>
      <w:r>
        <w:rPr>
          <w:b/>
          <w:color w:val="008000"/>
          <w:sz w:val="20"/>
          <w:szCs w:val="20"/>
        </w:rPr>
        <w:t>参考答案：A</w:t>
      </w:r>
    </w:p>
    <w:p w14:paraId="04E4EE82">
      <w:pPr>
        <w:rPr>
          <w:sz w:val="21"/>
          <w:szCs w:val="20"/>
        </w:rPr>
      </w:pPr>
      <w:r>
        <w:rPr>
          <w:b/>
          <w:sz w:val="21"/>
          <w:szCs w:val="20"/>
        </w:rPr>
        <w:t xml:space="preserve">274. </w:t>
      </w:r>
      <w:r>
        <w:rPr>
          <w:sz w:val="21"/>
          <w:szCs w:val="20"/>
        </w:rPr>
        <w:t>手指无力或握力较弱的患者更适合使用 “L” 型匙羹</w:t>
      </w:r>
      <w:r>
        <w:rPr>
          <w:color w:val="808080"/>
          <w:sz w:val="16"/>
          <w:szCs w:val="20"/>
        </w:rPr>
        <w:t xml:space="preserve">  【判断题】</w:t>
      </w:r>
    </w:p>
    <w:p w14:paraId="5A1848DD">
      <w:pPr>
        <w:rPr>
          <w:sz w:val="21"/>
          <w:szCs w:val="20"/>
        </w:rPr>
      </w:pPr>
      <w:r>
        <w:rPr>
          <w:b/>
          <w:color w:val="FF0000"/>
          <w:sz w:val="21"/>
          <w:szCs w:val="20"/>
        </w:rPr>
        <w:t>A. 正确</w:t>
      </w:r>
    </w:p>
    <w:p w14:paraId="6B11CF4F">
      <w:pPr>
        <w:rPr>
          <w:sz w:val="21"/>
          <w:szCs w:val="20"/>
        </w:rPr>
      </w:pPr>
      <w:r>
        <w:rPr>
          <w:sz w:val="21"/>
          <w:szCs w:val="20"/>
        </w:rPr>
        <w:t>B. 错误</w:t>
      </w:r>
    </w:p>
    <w:p w14:paraId="611C8F80">
      <w:pPr>
        <w:rPr>
          <w:sz w:val="21"/>
          <w:szCs w:val="20"/>
        </w:rPr>
      </w:pPr>
      <w:r>
        <w:rPr>
          <w:b/>
          <w:color w:val="008000"/>
          <w:sz w:val="20"/>
          <w:szCs w:val="20"/>
        </w:rPr>
        <w:t>参考答案：A</w:t>
      </w:r>
    </w:p>
    <w:p w14:paraId="1FB2E65E">
      <w:pPr>
        <w:rPr>
          <w:sz w:val="21"/>
          <w:szCs w:val="20"/>
        </w:rPr>
      </w:pPr>
      <w:r>
        <w:rPr>
          <w:b/>
          <w:sz w:val="21"/>
          <w:szCs w:val="20"/>
        </w:rPr>
        <w:t xml:space="preserve">275. </w:t>
      </w:r>
      <w:r>
        <w:rPr>
          <w:sz w:val="21"/>
          <w:szCs w:val="20"/>
        </w:rPr>
        <w:t>当照护对象在进食时突然停止进食，表情恐慌，“V” 形手势紧贴喉部，咳嗽?吸气出现高调尖锐噪音时，长护师发现后最准确的询问是 ( )</w:t>
      </w:r>
      <w:r>
        <w:rPr>
          <w:color w:val="808080"/>
          <w:sz w:val="16"/>
          <w:szCs w:val="20"/>
        </w:rPr>
        <w:t xml:space="preserve">  【单选题】</w:t>
      </w:r>
    </w:p>
    <w:p w14:paraId="2BAD35E2">
      <w:pPr>
        <w:rPr>
          <w:sz w:val="21"/>
          <w:szCs w:val="20"/>
        </w:rPr>
      </w:pPr>
      <w:r>
        <w:rPr>
          <w:sz w:val="21"/>
          <w:szCs w:val="20"/>
        </w:rPr>
        <w:t>A. 您不吃了吗？</w:t>
      </w:r>
    </w:p>
    <w:p w14:paraId="3844B5FC">
      <w:pPr>
        <w:rPr>
          <w:sz w:val="21"/>
          <w:szCs w:val="20"/>
        </w:rPr>
      </w:pPr>
      <w:r>
        <w:rPr>
          <w:sz w:val="21"/>
          <w:szCs w:val="20"/>
        </w:rPr>
        <w:t>B. 您哪里不舒服吗？</w:t>
      </w:r>
    </w:p>
    <w:p w14:paraId="4BCF2C8B">
      <w:pPr>
        <w:rPr>
          <w:sz w:val="21"/>
          <w:szCs w:val="20"/>
        </w:rPr>
      </w:pPr>
      <w:r>
        <w:rPr>
          <w:b/>
          <w:color w:val="FF0000"/>
          <w:sz w:val="21"/>
          <w:szCs w:val="20"/>
        </w:rPr>
        <w:t>C. 您呛住了吗？</w:t>
      </w:r>
    </w:p>
    <w:p w14:paraId="020EEA54">
      <w:pPr>
        <w:rPr>
          <w:sz w:val="21"/>
          <w:szCs w:val="20"/>
        </w:rPr>
      </w:pPr>
      <w:r>
        <w:rPr>
          <w:sz w:val="21"/>
          <w:szCs w:val="20"/>
        </w:rPr>
        <w:t>D. 您怎么了？</w:t>
      </w:r>
    </w:p>
    <w:p w14:paraId="42D085D6">
      <w:pPr>
        <w:rPr>
          <w:sz w:val="21"/>
          <w:szCs w:val="20"/>
        </w:rPr>
      </w:pPr>
      <w:r>
        <w:rPr>
          <w:b/>
          <w:color w:val="008000"/>
          <w:sz w:val="20"/>
          <w:szCs w:val="20"/>
        </w:rPr>
        <w:t>参考答案：C</w:t>
      </w:r>
    </w:p>
    <w:p w14:paraId="5246E1FA">
      <w:pPr>
        <w:rPr>
          <w:sz w:val="21"/>
          <w:szCs w:val="20"/>
        </w:rPr>
      </w:pPr>
      <w:r>
        <w:rPr>
          <w:b/>
          <w:sz w:val="21"/>
          <w:szCs w:val="20"/>
        </w:rPr>
        <w:t xml:space="preserve">276. </w:t>
      </w:r>
      <w:r>
        <w:rPr>
          <w:sz w:val="21"/>
          <w:szCs w:val="20"/>
        </w:rPr>
        <w:t>赵奶奶长期卧床不能坐起，小刘可采用 ( ) 方法为其洗头</w:t>
      </w:r>
      <w:r>
        <w:rPr>
          <w:color w:val="808080"/>
          <w:sz w:val="16"/>
          <w:szCs w:val="20"/>
        </w:rPr>
        <w:t xml:space="preserve">  【单选题】</w:t>
      </w:r>
    </w:p>
    <w:p w14:paraId="73506DC2">
      <w:pPr>
        <w:rPr>
          <w:sz w:val="21"/>
          <w:szCs w:val="20"/>
        </w:rPr>
      </w:pPr>
      <w:r>
        <w:rPr>
          <w:sz w:val="21"/>
          <w:szCs w:val="20"/>
        </w:rPr>
        <w:t>A. 坐位洗发</w:t>
      </w:r>
    </w:p>
    <w:p w14:paraId="49EA711B">
      <w:pPr>
        <w:rPr>
          <w:sz w:val="21"/>
          <w:szCs w:val="20"/>
        </w:rPr>
      </w:pPr>
      <w:r>
        <w:rPr>
          <w:b/>
          <w:color w:val="FF0000"/>
          <w:sz w:val="21"/>
          <w:szCs w:val="20"/>
        </w:rPr>
        <w:t>B. 卧位洗发</w:t>
      </w:r>
    </w:p>
    <w:p w14:paraId="2306BBD3">
      <w:pPr>
        <w:rPr>
          <w:sz w:val="21"/>
          <w:szCs w:val="20"/>
        </w:rPr>
      </w:pPr>
      <w:r>
        <w:rPr>
          <w:sz w:val="21"/>
          <w:szCs w:val="20"/>
        </w:rPr>
        <w:t>C. 淋浴</w:t>
      </w:r>
    </w:p>
    <w:p w14:paraId="0A0BA759">
      <w:pPr>
        <w:rPr>
          <w:sz w:val="21"/>
          <w:szCs w:val="20"/>
        </w:rPr>
      </w:pPr>
      <w:r>
        <w:rPr>
          <w:sz w:val="21"/>
          <w:szCs w:val="20"/>
        </w:rPr>
        <w:t>D. 盆浴</w:t>
      </w:r>
    </w:p>
    <w:p w14:paraId="3E6D01FC">
      <w:pPr>
        <w:rPr>
          <w:sz w:val="21"/>
          <w:szCs w:val="20"/>
        </w:rPr>
      </w:pPr>
      <w:r>
        <w:rPr>
          <w:b/>
          <w:color w:val="008000"/>
          <w:sz w:val="20"/>
          <w:szCs w:val="20"/>
        </w:rPr>
        <w:t>参考答案：B</w:t>
      </w:r>
    </w:p>
    <w:p w14:paraId="4AFF7B97">
      <w:pPr>
        <w:rPr>
          <w:sz w:val="21"/>
          <w:szCs w:val="20"/>
        </w:rPr>
      </w:pPr>
      <w:r>
        <w:rPr>
          <w:b/>
          <w:sz w:val="21"/>
          <w:szCs w:val="20"/>
        </w:rPr>
        <w:t xml:space="preserve">277. </w:t>
      </w:r>
      <w:r>
        <w:rPr>
          <w:sz w:val="21"/>
          <w:szCs w:val="20"/>
        </w:rPr>
        <w:t>成人在安静、清醒的状态下，脉率的正常范围是 ( )</w:t>
      </w:r>
      <w:r>
        <w:rPr>
          <w:color w:val="808080"/>
          <w:sz w:val="16"/>
          <w:szCs w:val="20"/>
        </w:rPr>
        <w:t xml:space="preserve">  【单选题】</w:t>
      </w:r>
    </w:p>
    <w:p w14:paraId="72371D74">
      <w:pPr>
        <w:rPr>
          <w:sz w:val="21"/>
          <w:szCs w:val="20"/>
        </w:rPr>
      </w:pPr>
      <w:r>
        <w:rPr>
          <w:sz w:val="21"/>
          <w:szCs w:val="20"/>
        </w:rPr>
        <w:t>A. 60~80 次 / 分</w:t>
      </w:r>
    </w:p>
    <w:p w14:paraId="26CFF231">
      <w:pPr>
        <w:rPr>
          <w:sz w:val="21"/>
          <w:szCs w:val="20"/>
        </w:rPr>
      </w:pPr>
      <w:r>
        <w:rPr>
          <w:b/>
          <w:color w:val="FF0000"/>
          <w:sz w:val="21"/>
          <w:szCs w:val="20"/>
        </w:rPr>
        <w:t>B. 60~100 次 / 分</w:t>
      </w:r>
    </w:p>
    <w:p w14:paraId="1B56979B">
      <w:pPr>
        <w:rPr>
          <w:sz w:val="21"/>
          <w:szCs w:val="20"/>
        </w:rPr>
      </w:pPr>
      <w:r>
        <w:rPr>
          <w:sz w:val="21"/>
          <w:szCs w:val="20"/>
        </w:rPr>
        <w:t>C. 80~100 次 / 分</w:t>
      </w:r>
    </w:p>
    <w:p w14:paraId="1BEC83C0">
      <w:pPr>
        <w:rPr>
          <w:sz w:val="21"/>
          <w:szCs w:val="20"/>
        </w:rPr>
      </w:pPr>
      <w:r>
        <w:rPr>
          <w:sz w:val="21"/>
          <w:szCs w:val="20"/>
        </w:rPr>
        <w:t>D. 80~120 次 / 分</w:t>
      </w:r>
    </w:p>
    <w:p w14:paraId="039AF8F7">
      <w:pPr>
        <w:rPr>
          <w:sz w:val="21"/>
          <w:szCs w:val="20"/>
        </w:rPr>
      </w:pPr>
      <w:r>
        <w:rPr>
          <w:b/>
          <w:color w:val="008000"/>
          <w:sz w:val="20"/>
          <w:szCs w:val="20"/>
        </w:rPr>
        <w:t>参考答案：B</w:t>
      </w:r>
    </w:p>
    <w:p w14:paraId="3FA3C394">
      <w:pPr>
        <w:rPr>
          <w:sz w:val="21"/>
          <w:szCs w:val="20"/>
        </w:rPr>
      </w:pPr>
      <w:r>
        <w:rPr>
          <w:b/>
          <w:sz w:val="21"/>
          <w:szCs w:val="20"/>
        </w:rPr>
        <w:t xml:space="preserve">278. </w:t>
      </w:r>
      <w:r>
        <w:rPr>
          <w:sz w:val="21"/>
          <w:szCs w:val="20"/>
        </w:rPr>
        <w:t>协助照护对象穿袜子时，应避免 ( )</w:t>
      </w:r>
      <w:r>
        <w:rPr>
          <w:color w:val="808080"/>
          <w:sz w:val="16"/>
          <w:szCs w:val="20"/>
        </w:rPr>
        <w:t xml:space="preserve">  【单选题】</w:t>
      </w:r>
    </w:p>
    <w:p w14:paraId="297B79A7">
      <w:pPr>
        <w:rPr>
          <w:sz w:val="21"/>
          <w:szCs w:val="20"/>
        </w:rPr>
      </w:pPr>
      <w:r>
        <w:rPr>
          <w:b/>
          <w:color w:val="FF0000"/>
          <w:sz w:val="21"/>
          <w:szCs w:val="20"/>
        </w:rPr>
        <w:t>A. 袜口过紧影响循环</w:t>
      </w:r>
    </w:p>
    <w:p w14:paraId="47B382FA">
      <w:pPr>
        <w:rPr>
          <w:sz w:val="21"/>
          <w:szCs w:val="20"/>
        </w:rPr>
      </w:pPr>
      <w:r>
        <w:rPr>
          <w:sz w:val="21"/>
          <w:szCs w:val="20"/>
        </w:rPr>
        <w:t>B. 袜口松弛</w:t>
      </w:r>
    </w:p>
    <w:p w14:paraId="53715CFE">
      <w:pPr>
        <w:rPr>
          <w:sz w:val="21"/>
          <w:szCs w:val="20"/>
        </w:rPr>
      </w:pPr>
      <w:r>
        <w:rPr>
          <w:sz w:val="21"/>
          <w:szCs w:val="20"/>
        </w:rPr>
        <w:t>C. 袜子清洁</w:t>
      </w:r>
    </w:p>
    <w:p w14:paraId="7DBD5C62">
      <w:pPr>
        <w:rPr>
          <w:sz w:val="21"/>
          <w:szCs w:val="20"/>
        </w:rPr>
      </w:pPr>
      <w:r>
        <w:rPr>
          <w:sz w:val="21"/>
          <w:szCs w:val="20"/>
        </w:rPr>
        <w:t>D. 袜子透气</w:t>
      </w:r>
    </w:p>
    <w:p w14:paraId="04DD094A">
      <w:pPr>
        <w:rPr>
          <w:sz w:val="21"/>
          <w:szCs w:val="20"/>
        </w:rPr>
      </w:pPr>
      <w:r>
        <w:rPr>
          <w:b/>
          <w:color w:val="008000"/>
          <w:sz w:val="20"/>
          <w:szCs w:val="20"/>
        </w:rPr>
        <w:t>参考答案：A</w:t>
      </w:r>
    </w:p>
    <w:p w14:paraId="6AEA23F9">
      <w:pPr>
        <w:rPr>
          <w:sz w:val="21"/>
          <w:szCs w:val="20"/>
        </w:rPr>
      </w:pPr>
      <w:r>
        <w:rPr>
          <w:b/>
          <w:sz w:val="21"/>
          <w:szCs w:val="20"/>
        </w:rPr>
        <w:t xml:space="preserve">279. </w:t>
      </w:r>
      <w:r>
        <w:rPr>
          <w:sz w:val="21"/>
          <w:szCs w:val="20"/>
        </w:rPr>
        <w:t>情绪激动时，呼吸会加快加深，属于正常生理反应</w:t>
      </w:r>
      <w:r>
        <w:rPr>
          <w:color w:val="808080"/>
          <w:sz w:val="16"/>
          <w:szCs w:val="20"/>
        </w:rPr>
        <w:t xml:space="preserve">  【判断题】</w:t>
      </w:r>
    </w:p>
    <w:p w14:paraId="3D54996A">
      <w:pPr>
        <w:rPr>
          <w:sz w:val="21"/>
          <w:szCs w:val="20"/>
        </w:rPr>
      </w:pPr>
      <w:r>
        <w:rPr>
          <w:b/>
          <w:color w:val="FF0000"/>
          <w:sz w:val="21"/>
          <w:szCs w:val="20"/>
        </w:rPr>
        <w:t>A. 正确</w:t>
      </w:r>
    </w:p>
    <w:p w14:paraId="5754B48A">
      <w:pPr>
        <w:rPr>
          <w:sz w:val="21"/>
          <w:szCs w:val="20"/>
        </w:rPr>
      </w:pPr>
      <w:r>
        <w:rPr>
          <w:sz w:val="21"/>
          <w:szCs w:val="20"/>
        </w:rPr>
        <w:t>B. 错误</w:t>
      </w:r>
    </w:p>
    <w:p w14:paraId="273577B0">
      <w:pPr>
        <w:rPr>
          <w:sz w:val="21"/>
          <w:szCs w:val="20"/>
        </w:rPr>
      </w:pPr>
      <w:r>
        <w:rPr>
          <w:b/>
          <w:color w:val="008000"/>
          <w:sz w:val="20"/>
          <w:szCs w:val="20"/>
        </w:rPr>
        <w:t>参考答案：A</w:t>
      </w:r>
    </w:p>
    <w:p w14:paraId="2A0711F8">
      <w:pPr>
        <w:rPr>
          <w:sz w:val="21"/>
          <w:szCs w:val="20"/>
        </w:rPr>
      </w:pPr>
      <w:r>
        <w:rPr>
          <w:b/>
          <w:sz w:val="21"/>
          <w:szCs w:val="20"/>
        </w:rPr>
        <w:t xml:space="preserve">280. </w:t>
      </w:r>
      <w:r>
        <w:rPr>
          <w:sz w:val="21"/>
          <w:szCs w:val="20"/>
        </w:rPr>
        <w:t>关节活动度受限 (如类风湿性关节炎患者) 和手部力量不足 (如肌少症患者) 都是进食辅具的典型适用指征</w:t>
      </w:r>
      <w:r>
        <w:rPr>
          <w:color w:val="808080"/>
          <w:sz w:val="16"/>
          <w:szCs w:val="20"/>
        </w:rPr>
        <w:t xml:space="preserve">  【判断题】</w:t>
      </w:r>
    </w:p>
    <w:p w14:paraId="647BD521">
      <w:pPr>
        <w:rPr>
          <w:sz w:val="21"/>
          <w:szCs w:val="20"/>
        </w:rPr>
      </w:pPr>
      <w:r>
        <w:rPr>
          <w:b/>
          <w:color w:val="FF0000"/>
          <w:sz w:val="21"/>
          <w:szCs w:val="20"/>
        </w:rPr>
        <w:t>A. 正确</w:t>
      </w:r>
    </w:p>
    <w:p w14:paraId="4176C006">
      <w:pPr>
        <w:rPr>
          <w:sz w:val="21"/>
          <w:szCs w:val="20"/>
        </w:rPr>
      </w:pPr>
      <w:r>
        <w:rPr>
          <w:sz w:val="21"/>
          <w:szCs w:val="20"/>
        </w:rPr>
        <w:t>B. 错误</w:t>
      </w:r>
    </w:p>
    <w:p w14:paraId="05C03ABF">
      <w:pPr>
        <w:rPr>
          <w:sz w:val="21"/>
          <w:szCs w:val="20"/>
        </w:rPr>
      </w:pPr>
      <w:r>
        <w:rPr>
          <w:b/>
          <w:color w:val="008000"/>
          <w:sz w:val="20"/>
          <w:szCs w:val="20"/>
        </w:rPr>
        <w:t>参考答案：A</w:t>
      </w:r>
    </w:p>
    <w:p w14:paraId="2D5FFDA1">
      <w:pPr>
        <w:rPr>
          <w:sz w:val="21"/>
          <w:szCs w:val="20"/>
        </w:rPr>
      </w:pPr>
      <w:r>
        <w:rPr>
          <w:sz w:val="21"/>
          <w:szCs w:val="20"/>
        </w:rPr>
        <w:br w:type="page"/>
      </w:r>
    </w:p>
    <w:p w14:paraId="2FA51B44">
      <w:pPr>
        <w:rPr>
          <w:sz w:val="21"/>
          <w:szCs w:val="20"/>
        </w:rPr>
      </w:pPr>
      <w:r>
        <w:rPr>
          <w:b/>
          <w:sz w:val="21"/>
          <w:szCs w:val="20"/>
        </w:rPr>
        <w:t xml:space="preserve">281. </w:t>
      </w:r>
      <w:r>
        <w:rPr>
          <w:sz w:val="21"/>
          <w:szCs w:val="20"/>
        </w:rPr>
        <w:t>成人护理垫的尺寸和形状是 ( )</w:t>
      </w:r>
      <w:r>
        <w:rPr>
          <w:color w:val="808080"/>
          <w:sz w:val="16"/>
          <w:szCs w:val="20"/>
        </w:rPr>
        <w:t xml:space="preserve">  【单选题】</w:t>
      </w:r>
    </w:p>
    <w:p w14:paraId="2CFED746">
      <w:pPr>
        <w:rPr>
          <w:sz w:val="21"/>
          <w:szCs w:val="20"/>
        </w:rPr>
      </w:pPr>
      <w:r>
        <w:rPr>
          <w:sz w:val="21"/>
          <w:szCs w:val="20"/>
        </w:rPr>
        <w:t>A. 随意尺寸和形状</w:t>
      </w:r>
    </w:p>
    <w:p w14:paraId="3C9AC40C">
      <w:pPr>
        <w:rPr>
          <w:sz w:val="21"/>
          <w:szCs w:val="20"/>
        </w:rPr>
      </w:pPr>
      <w:r>
        <w:rPr>
          <w:sz w:val="21"/>
          <w:szCs w:val="20"/>
        </w:rPr>
        <w:t>B. 尺寸小，形状不规则</w:t>
      </w:r>
    </w:p>
    <w:p w14:paraId="1F22A9BE">
      <w:pPr>
        <w:rPr>
          <w:sz w:val="21"/>
          <w:szCs w:val="20"/>
        </w:rPr>
      </w:pPr>
      <w:r>
        <w:rPr>
          <w:sz w:val="21"/>
          <w:szCs w:val="20"/>
        </w:rPr>
        <w:t>C. 尺寸大，形状规则</w:t>
      </w:r>
    </w:p>
    <w:p w14:paraId="7507A5DF">
      <w:pPr>
        <w:rPr>
          <w:sz w:val="21"/>
          <w:szCs w:val="20"/>
        </w:rPr>
      </w:pPr>
      <w:r>
        <w:rPr>
          <w:b/>
          <w:color w:val="FF0000"/>
          <w:sz w:val="21"/>
          <w:szCs w:val="20"/>
        </w:rPr>
        <w:t>D. 尺寸与形状合适，全面覆盖</w:t>
      </w:r>
    </w:p>
    <w:p w14:paraId="495FC04B">
      <w:pPr>
        <w:rPr>
          <w:sz w:val="21"/>
          <w:szCs w:val="20"/>
        </w:rPr>
      </w:pPr>
      <w:r>
        <w:rPr>
          <w:b/>
          <w:color w:val="008000"/>
          <w:sz w:val="20"/>
          <w:szCs w:val="20"/>
        </w:rPr>
        <w:t>参考答案：D</w:t>
      </w:r>
    </w:p>
    <w:p w14:paraId="7E5C496D">
      <w:pPr>
        <w:rPr>
          <w:sz w:val="21"/>
          <w:szCs w:val="20"/>
        </w:rPr>
      </w:pPr>
      <w:r>
        <w:rPr>
          <w:b/>
          <w:sz w:val="21"/>
          <w:szCs w:val="20"/>
        </w:rPr>
        <w:t xml:space="preserve">282. </w:t>
      </w:r>
      <w:r>
        <w:rPr>
          <w:sz w:val="21"/>
          <w:szCs w:val="20"/>
        </w:rPr>
        <w:t>向马桶倾倒大量糊状排泄物时，为避免堵塞，正确的方法是 ( )</w:t>
      </w:r>
      <w:r>
        <w:rPr>
          <w:color w:val="808080"/>
          <w:sz w:val="16"/>
          <w:szCs w:val="20"/>
        </w:rPr>
        <w:t xml:space="preserve">  【单选题】</w:t>
      </w:r>
    </w:p>
    <w:p w14:paraId="55854764">
      <w:pPr>
        <w:rPr>
          <w:sz w:val="21"/>
          <w:szCs w:val="20"/>
        </w:rPr>
      </w:pPr>
      <w:r>
        <w:rPr>
          <w:sz w:val="21"/>
          <w:szCs w:val="20"/>
        </w:rPr>
        <w:t>A. 快速一次性倒完</w:t>
      </w:r>
    </w:p>
    <w:p w14:paraId="5CDC3475">
      <w:pPr>
        <w:rPr>
          <w:sz w:val="21"/>
          <w:szCs w:val="20"/>
        </w:rPr>
      </w:pPr>
      <w:r>
        <w:rPr>
          <w:b/>
          <w:color w:val="FF0000"/>
          <w:sz w:val="21"/>
          <w:szCs w:val="20"/>
        </w:rPr>
        <w:t>B. 多次少量倾倒并多次冲水</w:t>
      </w:r>
    </w:p>
    <w:p w14:paraId="6BBA64B5">
      <w:pPr>
        <w:rPr>
          <w:sz w:val="21"/>
          <w:szCs w:val="20"/>
        </w:rPr>
      </w:pPr>
      <w:r>
        <w:rPr>
          <w:sz w:val="21"/>
          <w:szCs w:val="20"/>
        </w:rPr>
        <w:t>C. 混合卫生纸一次性倾倒</w:t>
      </w:r>
    </w:p>
    <w:p w14:paraId="75E9A909">
      <w:pPr>
        <w:rPr>
          <w:sz w:val="21"/>
          <w:szCs w:val="20"/>
        </w:rPr>
      </w:pPr>
      <w:r>
        <w:rPr>
          <w:sz w:val="21"/>
          <w:szCs w:val="20"/>
        </w:rPr>
        <w:t>D. 一次性倾倒等待半小时后冲水</w:t>
      </w:r>
    </w:p>
    <w:p w14:paraId="54C519AE">
      <w:pPr>
        <w:rPr>
          <w:sz w:val="21"/>
          <w:szCs w:val="20"/>
        </w:rPr>
      </w:pPr>
      <w:r>
        <w:rPr>
          <w:b/>
          <w:color w:val="008000"/>
          <w:sz w:val="20"/>
          <w:szCs w:val="20"/>
        </w:rPr>
        <w:t>参考答案：B</w:t>
      </w:r>
    </w:p>
    <w:p w14:paraId="4BB2258C">
      <w:pPr>
        <w:rPr>
          <w:sz w:val="21"/>
          <w:szCs w:val="20"/>
        </w:rPr>
      </w:pPr>
      <w:r>
        <w:rPr>
          <w:b/>
          <w:sz w:val="21"/>
          <w:szCs w:val="20"/>
        </w:rPr>
        <w:t xml:space="preserve">283. </w:t>
      </w:r>
      <w:r>
        <w:rPr>
          <w:sz w:val="21"/>
          <w:szCs w:val="20"/>
        </w:rPr>
        <w:t>干净整洁的外表和舒适的身体感受能够有效提升照护对象的 ( )</w:t>
      </w:r>
      <w:r>
        <w:rPr>
          <w:color w:val="808080"/>
          <w:sz w:val="16"/>
          <w:szCs w:val="20"/>
        </w:rPr>
        <w:t xml:space="preserve">  【单选题】</w:t>
      </w:r>
    </w:p>
    <w:p w14:paraId="16A40F5E">
      <w:pPr>
        <w:rPr>
          <w:sz w:val="21"/>
          <w:szCs w:val="20"/>
        </w:rPr>
      </w:pPr>
      <w:r>
        <w:rPr>
          <w:sz w:val="21"/>
          <w:szCs w:val="20"/>
        </w:rPr>
        <w:t>A. 自理能力</w:t>
      </w:r>
    </w:p>
    <w:p w14:paraId="07CCB681">
      <w:pPr>
        <w:rPr>
          <w:sz w:val="21"/>
          <w:szCs w:val="20"/>
        </w:rPr>
      </w:pPr>
      <w:r>
        <w:rPr>
          <w:sz w:val="21"/>
          <w:szCs w:val="20"/>
        </w:rPr>
        <w:t>B. 认知能力</w:t>
      </w:r>
    </w:p>
    <w:p w14:paraId="496300C5">
      <w:pPr>
        <w:rPr>
          <w:sz w:val="21"/>
          <w:szCs w:val="20"/>
        </w:rPr>
      </w:pPr>
      <w:r>
        <w:rPr>
          <w:b/>
          <w:color w:val="FF0000"/>
          <w:sz w:val="21"/>
          <w:szCs w:val="20"/>
        </w:rPr>
        <w:t>C. 自信心</w:t>
      </w:r>
    </w:p>
    <w:p w14:paraId="64191D1E">
      <w:pPr>
        <w:rPr>
          <w:sz w:val="21"/>
          <w:szCs w:val="20"/>
        </w:rPr>
      </w:pPr>
      <w:r>
        <w:rPr>
          <w:sz w:val="21"/>
          <w:szCs w:val="20"/>
        </w:rPr>
        <w:t>D. 投诉率</w:t>
      </w:r>
    </w:p>
    <w:p w14:paraId="77323B6A">
      <w:pPr>
        <w:rPr>
          <w:sz w:val="21"/>
          <w:szCs w:val="20"/>
        </w:rPr>
      </w:pPr>
      <w:r>
        <w:rPr>
          <w:b/>
          <w:color w:val="008000"/>
          <w:sz w:val="20"/>
          <w:szCs w:val="20"/>
        </w:rPr>
        <w:t>参考答案：C</w:t>
      </w:r>
    </w:p>
    <w:p w14:paraId="00EBFB49">
      <w:pPr>
        <w:rPr>
          <w:sz w:val="21"/>
          <w:szCs w:val="20"/>
        </w:rPr>
      </w:pPr>
      <w:r>
        <w:rPr>
          <w:b/>
          <w:sz w:val="21"/>
          <w:szCs w:val="20"/>
        </w:rPr>
        <w:t xml:space="preserve">284. </w:t>
      </w:r>
      <w:r>
        <w:rPr>
          <w:sz w:val="21"/>
          <w:szCs w:val="20"/>
        </w:rPr>
        <w:t>以下对预防低血糖无效的是 ( )</w:t>
      </w:r>
      <w:r>
        <w:rPr>
          <w:color w:val="808080"/>
          <w:sz w:val="16"/>
          <w:szCs w:val="20"/>
        </w:rPr>
        <w:t xml:space="preserve">  【单选题】</w:t>
      </w:r>
    </w:p>
    <w:p w14:paraId="37865821">
      <w:pPr>
        <w:rPr>
          <w:sz w:val="21"/>
          <w:szCs w:val="20"/>
        </w:rPr>
      </w:pPr>
      <w:r>
        <w:rPr>
          <w:sz w:val="21"/>
          <w:szCs w:val="20"/>
        </w:rPr>
        <w:t>A. 按医护人员的指示用药</w:t>
      </w:r>
    </w:p>
    <w:p w14:paraId="794BE79D">
      <w:pPr>
        <w:rPr>
          <w:sz w:val="21"/>
          <w:szCs w:val="20"/>
        </w:rPr>
      </w:pPr>
      <w:r>
        <w:rPr>
          <w:sz w:val="21"/>
          <w:szCs w:val="20"/>
        </w:rPr>
        <w:t>B. 饮食定时定量</w:t>
      </w:r>
    </w:p>
    <w:p w14:paraId="0E676173">
      <w:pPr>
        <w:rPr>
          <w:sz w:val="21"/>
          <w:szCs w:val="20"/>
        </w:rPr>
      </w:pPr>
      <w:r>
        <w:rPr>
          <w:b/>
          <w:color w:val="FF0000"/>
          <w:sz w:val="21"/>
          <w:szCs w:val="20"/>
        </w:rPr>
        <w:t>C. 多饮酒，空腹饮酒</w:t>
      </w:r>
    </w:p>
    <w:p w14:paraId="664B4CBD">
      <w:pPr>
        <w:rPr>
          <w:sz w:val="21"/>
          <w:szCs w:val="20"/>
        </w:rPr>
      </w:pPr>
      <w:r>
        <w:rPr>
          <w:sz w:val="21"/>
          <w:szCs w:val="20"/>
        </w:rPr>
        <w:t>D. 监测血糖</w:t>
      </w:r>
    </w:p>
    <w:p w14:paraId="48D490C8">
      <w:pPr>
        <w:rPr>
          <w:sz w:val="21"/>
          <w:szCs w:val="20"/>
        </w:rPr>
      </w:pPr>
      <w:r>
        <w:rPr>
          <w:b/>
          <w:color w:val="008000"/>
          <w:sz w:val="20"/>
          <w:szCs w:val="20"/>
        </w:rPr>
        <w:t>参考答案：C</w:t>
      </w:r>
    </w:p>
    <w:p w14:paraId="5DE487EF">
      <w:pPr>
        <w:rPr>
          <w:sz w:val="21"/>
          <w:szCs w:val="20"/>
        </w:rPr>
      </w:pPr>
      <w:r>
        <w:rPr>
          <w:b/>
          <w:sz w:val="21"/>
          <w:szCs w:val="20"/>
        </w:rPr>
        <w:t xml:space="preserve">285. </w:t>
      </w:r>
      <w:r>
        <w:rPr>
          <w:sz w:val="21"/>
          <w:szCs w:val="20"/>
        </w:rPr>
        <w:t>互救腹部冲击法的位置是 ( )</w:t>
      </w:r>
      <w:r>
        <w:rPr>
          <w:color w:val="808080"/>
          <w:sz w:val="16"/>
          <w:szCs w:val="20"/>
        </w:rPr>
        <w:t xml:space="preserve">  【单选题】</w:t>
      </w:r>
    </w:p>
    <w:p w14:paraId="01AE6008">
      <w:pPr>
        <w:rPr>
          <w:sz w:val="21"/>
          <w:szCs w:val="20"/>
        </w:rPr>
      </w:pPr>
      <w:r>
        <w:rPr>
          <w:sz w:val="21"/>
          <w:szCs w:val="20"/>
        </w:rPr>
        <w:t>A. 胸骨下部</w:t>
      </w:r>
    </w:p>
    <w:p w14:paraId="47DA2DC4">
      <w:pPr>
        <w:rPr>
          <w:sz w:val="21"/>
          <w:szCs w:val="20"/>
        </w:rPr>
      </w:pPr>
      <w:r>
        <w:rPr>
          <w:b/>
          <w:color w:val="FF0000"/>
          <w:sz w:val="21"/>
          <w:szCs w:val="20"/>
        </w:rPr>
        <w:t>B. 腹部正中线脐上两横指处</w:t>
      </w:r>
    </w:p>
    <w:p w14:paraId="1E7C148C">
      <w:pPr>
        <w:rPr>
          <w:sz w:val="21"/>
          <w:szCs w:val="20"/>
        </w:rPr>
      </w:pPr>
      <w:r>
        <w:rPr>
          <w:sz w:val="21"/>
          <w:szCs w:val="20"/>
        </w:rPr>
        <w:t>C. 肚脐</w:t>
      </w:r>
    </w:p>
    <w:p w14:paraId="37A43799">
      <w:pPr>
        <w:rPr>
          <w:sz w:val="21"/>
          <w:szCs w:val="20"/>
        </w:rPr>
      </w:pPr>
      <w:r>
        <w:rPr>
          <w:sz w:val="21"/>
          <w:szCs w:val="20"/>
        </w:rPr>
        <w:t>D. 胸部</w:t>
      </w:r>
    </w:p>
    <w:p w14:paraId="2D37DB7A">
      <w:pPr>
        <w:rPr>
          <w:sz w:val="21"/>
          <w:szCs w:val="20"/>
        </w:rPr>
      </w:pPr>
      <w:r>
        <w:rPr>
          <w:b/>
          <w:color w:val="008000"/>
          <w:sz w:val="20"/>
          <w:szCs w:val="20"/>
        </w:rPr>
        <w:t>参考答案：B</w:t>
      </w:r>
    </w:p>
    <w:p w14:paraId="1A06F739">
      <w:pPr>
        <w:rPr>
          <w:sz w:val="21"/>
          <w:szCs w:val="20"/>
        </w:rPr>
      </w:pPr>
      <w:r>
        <w:rPr>
          <w:b/>
          <w:sz w:val="21"/>
          <w:szCs w:val="20"/>
        </w:rPr>
        <w:t xml:space="preserve">286. </w:t>
      </w:r>
      <w:r>
        <w:rPr>
          <w:sz w:val="21"/>
          <w:szCs w:val="20"/>
        </w:rPr>
        <w:t>保持手卫生的主要目的不包括 ( )</w:t>
      </w:r>
      <w:r>
        <w:rPr>
          <w:color w:val="808080"/>
          <w:sz w:val="16"/>
          <w:szCs w:val="20"/>
        </w:rPr>
        <w:t xml:space="preserve">  【单选题】</w:t>
      </w:r>
    </w:p>
    <w:p w14:paraId="50EA9925">
      <w:pPr>
        <w:rPr>
          <w:sz w:val="21"/>
          <w:szCs w:val="20"/>
        </w:rPr>
      </w:pPr>
      <w:r>
        <w:rPr>
          <w:sz w:val="21"/>
          <w:szCs w:val="20"/>
        </w:rPr>
        <w:t>A. 减少病原体的传播</w:t>
      </w:r>
    </w:p>
    <w:p w14:paraId="06AED79B">
      <w:pPr>
        <w:rPr>
          <w:sz w:val="21"/>
          <w:szCs w:val="20"/>
        </w:rPr>
      </w:pPr>
      <w:r>
        <w:rPr>
          <w:b/>
          <w:color w:val="FF0000"/>
          <w:sz w:val="21"/>
          <w:szCs w:val="20"/>
        </w:rPr>
        <w:t>B. 增加手部皮肤的水分</w:t>
      </w:r>
    </w:p>
    <w:p w14:paraId="14ECB9AD">
      <w:pPr>
        <w:rPr>
          <w:sz w:val="21"/>
          <w:szCs w:val="20"/>
        </w:rPr>
      </w:pPr>
      <w:r>
        <w:rPr>
          <w:sz w:val="21"/>
          <w:szCs w:val="20"/>
        </w:rPr>
        <w:t>C. 保护易感人群</w:t>
      </w:r>
    </w:p>
    <w:p w14:paraId="4BCC4CEF">
      <w:pPr>
        <w:rPr>
          <w:sz w:val="21"/>
          <w:szCs w:val="20"/>
        </w:rPr>
      </w:pPr>
      <w:r>
        <w:rPr>
          <w:sz w:val="21"/>
          <w:szCs w:val="20"/>
        </w:rPr>
        <w:t>D. 维护医疗安全</w:t>
      </w:r>
    </w:p>
    <w:p w14:paraId="7C2C806F">
      <w:pPr>
        <w:rPr>
          <w:sz w:val="21"/>
          <w:szCs w:val="20"/>
        </w:rPr>
      </w:pPr>
      <w:r>
        <w:rPr>
          <w:b/>
          <w:color w:val="008000"/>
          <w:sz w:val="20"/>
          <w:szCs w:val="20"/>
        </w:rPr>
        <w:t>参考答案：B</w:t>
      </w:r>
    </w:p>
    <w:p w14:paraId="1F60E530">
      <w:pPr>
        <w:rPr>
          <w:sz w:val="21"/>
          <w:szCs w:val="20"/>
        </w:rPr>
      </w:pPr>
      <w:r>
        <w:rPr>
          <w:b/>
          <w:sz w:val="21"/>
          <w:szCs w:val="20"/>
        </w:rPr>
        <w:t xml:space="preserve">287. </w:t>
      </w:r>
      <w:r>
        <w:rPr>
          <w:sz w:val="21"/>
          <w:szCs w:val="20"/>
        </w:rPr>
        <w:t>膝关节固定器通常由软垫、金属支架和可调节的紧固带组成</w:t>
      </w:r>
      <w:r>
        <w:rPr>
          <w:color w:val="808080"/>
          <w:sz w:val="16"/>
          <w:szCs w:val="20"/>
        </w:rPr>
        <w:t xml:space="preserve">  【判断题】</w:t>
      </w:r>
    </w:p>
    <w:p w14:paraId="5A8DBECD">
      <w:pPr>
        <w:rPr>
          <w:sz w:val="21"/>
          <w:szCs w:val="20"/>
        </w:rPr>
      </w:pPr>
      <w:r>
        <w:rPr>
          <w:b/>
          <w:color w:val="FF0000"/>
          <w:sz w:val="21"/>
          <w:szCs w:val="20"/>
        </w:rPr>
        <w:t>A. 正确</w:t>
      </w:r>
    </w:p>
    <w:p w14:paraId="661E197E">
      <w:pPr>
        <w:rPr>
          <w:sz w:val="21"/>
          <w:szCs w:val="20"/>
        </w:rPr>
      </w:pPr>
      <w:r>
        <w:rPr>
          <w:sz w:val="21"/>
          <w:szCs w:val="20"/>
        </w:rPr>
        <w:t>B. 错误</w:t>
      </w:r>
    </w:p>
    <w:p w14:paraId="5FC111E6">
      <w:pPr>
        <w:rPr>
          <w:sz w:val="21"/>
          <w:szCs w:val="20"/>
        </w:rPr>
      </w:pPr>
      <w:r>
        <w:rPr>
          <w:b/>
          <w:color w:val="008000"/>
          <w:sz w:val="20"/>
          <w:szCs w:val="20"/>
        </w:rPr>
        <w:t>参考答案：A</w:t>
      </w:r>
    </w:p>
    <w:p w14:paraId="656F2DAA">
      <w:pPr>
        <w:rPr>
          <w:sz w:val="21"/>
          <w:szCs w:val="20"/>
        </w:rPr>
      </w:pPr>
      <w:r>
        <w:rPr>
          <w:b/>
          <w:sz w:val="21"/>
          <w:szCs w:val="20"/>
        </w:rPr>
        <w:t xml:space="preserve">288. </w:t>
      </w:r>
      <w:r>
        <w:rPr>
          <w:sz w:val="21"/>
          <w:szCs w:val="20"/>
        </w:rPr>
        <w:t>更换套头上衣时，关于衣物选择正确的是 ( )</w:t>
      </w:r>
      <w:r>
        <w:rPr>
          <w:color w:val="808080"/>
          <w:sz w:val="16"/>
          <w:szCs w:val="20"/>
        </w:rPr>
        <w:t xml:space="preserve">  【单选题】</w:t>
      </w:r>
    </w:p>
    <w:p w14:paraId="10E03CF5">
      <w:pPr>
        <w:rPr>
          <w:sz w:val="21"/>
          <w:szCs w:val="20"/>
        </w:rPr>
      </w:pPr>
      <w:r>
        <w:rPr>
          <w:sz w:val="21"/>
          <w:szCs w:val="20"/>
        </w:rPr>
        <w:t>A. 选择领口紧、弹性差的衣物，避免宽松脱落</w:t>
      </w:r>
    </w:p>
    <w:p w14:paraId="325A47D5">
      <w:pPr>
        <w:rPr>
          <w:sz w:val="21"/>
          <w:szCs w:val="20"/>
        </w:rPr>
      </w:pPr>
      <w:r>
        <w:rPr>
          <w:b/>
          <w:color w:val="FF0000"/>
          <w:sz w:val="21"/>
          <w:szCs w:val="20"/>
        </w:rPr>
        <w:t>B. 优先选纯棉、领口宽松且弹性好的衣物</w:t>
      </w:r>
    </w:p>
    <w:p w14:paraId="4F0795F0">
      <w:pPr>
        <w:rPr>
          <w:sz w:val="21"/>
          <w:szCs w:val="20"/>
        </w:rPr>
      </w:pPr>
      <w:r>
        <w:rPr>
          <w:sz w:val="21"/>
          <w:szCs w:val="20"/>
        </w:rPr>
        <w:t>C. 选择化纤材质，便于快速穿脱</w:t>
      </w:r>
    </w:p>
    <w:p w14:paraId="302D8F29">
      <w:pPr>
        <w:rPr>
          <w:sz w:val="21"/>
          <w:szCs w:val="20"/>
        </w:rPr>
      </w:pPr>
      <w:r>
        <w:rPr>
          <w:sz w:val="21"/>
          <w:szCs w:val="20"/>
        </w:rPr>
        <w:t>D. 衣物图案复杂、装饰多，提升美观度</w:t>
      </w:r>
    </w:p>
    <w:p w14:paraId="75B79216">
      <w:pPr>
        <w:rPr>
          <w:sz w:val="21"/>
          <w:szCs w:val="20"/>
        </w:rPr>
      </w:pPr>
      <w:r>
        <w:rPr>
          <w:b/>
          <w:color w:val="008000"/>
          <w:sz w:val="20"/>
          <w:szCs w:val="20"/>
        </w:rPr>
        <w:t>参考答案：B</w:t>
      </w:r>
    </w:p>
    <w:p w14:paraId="18FEEEED">
      <w:pPr>
        <w:rPr>
          <w:sz w:val="21"/>
          <w:szCs w:val="20"/>
        </w:rPr>
      </w:pPr>
      <w:r>
        <w:rPr>
          <w:b/>
          <w:sz w:val="21"/>
          <w:szCs w:val="20"/>
        </w:rPr>
        <w:t xml:space="preserve">289. </w:t>
      </w:r>
      <w:r>
        <w:rPr>
          <w:sz w:val="21"/>
          <w:szCs w:val="20"/>
        </w:rPr>
        <w:t>测量呼吸前如有剧烈运动?情绪激动等，应休息 ( )</w:t>
      </w:r>
      <w:r>
        <w:rPr>
          <w:color w:val="808080"/>
          <w:sz w:val="16"/>
          <w:szCs w:val="20"/>
        </w:rPr>
        <w:t xml:space="preserve">  【单选题】</w:t>
      </w:r>
    </w:p>
    <w:p w14:paraId="1D742753">
      <w:pPr>
        <w:rPr>
          <w:sz w:val="21"/>
          <w:szCs w:val="20"/>
        </w:rPr>
      </w:pPr>
      <w:r>
        <w:rPr>
          <w:sz w:val="21"/>
          <w:szCs w:val="20"/>
        </w:rPr>
        <w:t>A. 15 分钟</w:t>
      </w:r>
    </w:p>
    <w:p w14:paraId="2A9A8B8F">
      <w:pPr>
        <w:rPr>
          <w:sz w:val="21"/>
          <w:szCs w:val="20"/>
        </w:rPr>
      </w:pPr>
      <w:r>
        <w:rPr>
          <w:b/>
          <w:color w:val="FF0000"/>
          <w:sz w:val="21"/>
          <w:szCs w:val="20"/>
        </w:rPr>
        <w:t>B. 30 分钟</w:t>
      </w:r>
    </w:p>
    <w:p w14:paraId="16D35AFA">
      <w:pPr>
        <w:rPr>
          <w:sz w:val="21"/>
          <w:szCs w:val="20"/>
        </w:rPr>
      </w:pPr>
      <w:r>
        <w:rPr>
          <w:sz w:val="21"/>
          <w:szCs w:val="20"/>
        </w:rPr>
        <w:t>C. 45 分钟</w:t>
      </w:r>
    </w:p>
    <w:p w14:paraId="09E634BC">
      <w:pPr>
        <w:rPr>
          <w:sz w:val="21"/>
          <w:szCs w:val="20"/>
        </w:rPr>
      </w:pPr>
      <w:r>
        <w:rPr>
          <w:sz w:val="21"/>
          <w:szCs w:val="20"/>
        </w:rPr>
        <w:t>D. 60 分钟</w:t>
      </w:r>
    </w:p>
    <w:p w14:paraId="172D9B33">
      <w:pPr>
        <w:rPr>
          <w:sz w:val="21"/>
          <w:szCs w:val="20"/>
        </w:rPr>
      </w:pPr>
      <w:r>
        <w:rPr>
          <w:b/>
          <w:color w:val="008000"/>
          <w:sz w:val="20"/>
          <w:szCs w:val="20"/>
        </w:rPr>
        <w:t>参考答案：B</w:t>
      </w:r>
    </w:p>
    <w:p w14:paraId="45960E35">
      <w:pPr>
        <w:rPr>
          <w:sz w:val="21"/>
          <w:szCs w:val="20"/>
        </w:rPr>
      </w:pPr>
      <w:r>
        <w:rPr>
          <w:b/>
          <w:sz w:val="21"/>
          <w:szCs w:val="20"/>
        </w:rPr>
        <w:t xml:space="preserve">290. </w:t>
      </w:r>
      <w:r>
        <w:rPr>
          <w:sz w:val="21"/>
          <w:szCs w:val="20"/>
        </w:rPr>
        <w:t>床上盆浴适用于 ( ) 的照护对象</w:t>
      </w:r>
      <w:r>
        <w:rPr>
          <w:color w:val="808080"/>
          <w:sz w:val="16"/>
          <w:szCs w:val="20"/>
        </w:rPr>
        <w:t xml:space="preserve">  【单选题】</w:t>
      </w:r>
    </w:p>
    <w:p w14:paraId="39B7F12B">
      <w:pPr>
        <w:rPr>
          <w:sz w:val="21"/>
          <w:szCs w:val="20"/>
        </w:rPr>
      </w:pPr>
      <w:r>
        <w:rPr>
          <w:b/>
          <w:color w:val="FF0000"/>
          <w:sz w:val="21"/>
          <w:szCs w:val="20"/>
        </w:rPr>
        <w:t>A. 长期卧床</w:t>
      </w:r>
    </w:p>
    <w:p w14:paraId="2089130B">
      <w:pPr>
        <w:rPr>
          <w:sz w:val="21"/>
          <w:szCs w:val="20"/>
        </w:rPr>
      </w:pPr>
      <w:r>
        <w:rPr>
          <w:sz w:val="21"/>
          <w:szCs w:val="20"/>
        </w:rPr>
        <w:t>B. 走路不稳</w:t>
      </w:r>
    </w:p>
    <w:p w14:paraId="480A1510">
      <w:pPr>
        <w:rPr>
          <w:sz w:val="21"/>
          <w:szCs w:val="20"/>
        </w:rPr>
      </w:pPr>
      <w:r>
        <w:rPr>
          <w:sz w:val="21"/>
          <w:szCs w:val="20"/>
        </w:rPr>
        <w:t>C. 行动自如</w:t>
      </w:r>
    </w:p>
    <w:p w14:paraId="734226E5">
      <w:pPr>
        <w:rPr>
          <w:sz w:val="21"/>
          <w:szCs w:val="20"/>
        </w:rPr>
      </w:pPr>
      <w:r>
        <w:rPr>
          <w:sz w:val="21"/>
          <w:szCs w:val="20"/>
        </w:rPr>
        <w:t>D. 认知功能障碍</w:t>
      </w:r>
    </w:p>
    <w:p w14:paraId="14525881">
      <w:pPr>
        <w:rPr>
          <w:sz w:val="21"/>
          <w:szCs w:val="20"/>
        </w:rPr>
      </w:pPr>
      <w:r>
        <w:rPr>
          <w:b/>
          <w:color w:val="008000"/>
          <w:sz w:val="20"/>
          <w:szCs w:val="20"/>
        </w:rPr>
        <w:t>参考答案：A</w:t>
      </w:r>
    </w:p>
    <w:p w14:paraId="656CF464">
      <w:pPr>
        <w:rPr>
          <w:sz w:val="21"/>
          <w:szCs w:val="20"/>
        </w:rPr>
      </w:pPr>
      <w:r>
        <w:rPr>
          <w:sz w:val="21"/>
          <w:szCs w:val="20"/>
        </w:rPr>
        <w:br w:type="page"/>
      </w:r>
    </w:p>
    <w:p w14:paraId="5A1AE9C2">
      <w:pPr>
        <w:rPr>
          <w:sz w:val="21"/>
          <w:szCs w:val="20"/>
        </w:rPr>
      </w:pPr>
      <w:r>
        <w:rPr>
          <w:b/>
          <w:sz w:val="21"/>
          <w:szCs w:val="20"/>
        </w:rPr>
        <w:t xml:space="preserve">291. </w:t>
      </w:r>
      <w:r>
        <w:rPr>
          <w:sz w:val="21"/>
          <w:szCs w:val="20"/>
        </w:rPr>
        <w:t>下列测量脉搏方法中正确的是 ()</w:t>
      </w:r>
      <w:r>
        <w:rPr>
          <w:color w:val="808080"/>
          <w:sz w:val="16"/>
          <w:szCs w:val="20"/>
        </w:rPr>
        <w:t xml:space="preserve">  【单选题】</w:t>
      </w:r>
    </w:p>
    <w:p w14:paraId="53B2CA3C">
      <w:pPr>
        <w:rPr>
          <w:sz w:val="21"/>
          <w:szCs w:val="20"/>
        </w:rPr>
      </w:pPr>
      <w:r>
        <w:rPr>
          <w:b/>
          <w:color w:val="FF0000"/>
          <w:sz w:val="21"/>
          <w:szCs w:val="20"/>
        </w:rPr>
        <w:t>A. 应在照护对象静息状态下进行测量</w:t>
      </w:r>
    </w:p>
    <w:p w14:paraId="36497305">
      <w:pPr>
        <w:rPr>
          <w:sz w:val="21"/>
          <w:szCs w:val="20"/>
        </w:rPr>
      </w:pPr>
      <w:r>
        <w:rPr>
          <w:sz w:val="21"/>
          <w:szCs w:val="20"/>
        </w:rPr>
        <w:t>B. 用拇指把脉</w:t>
      </w:r>
    </w:p>
    <w:p w14:paraId="510BF5AD">
      <w:pPr>
        <w:rPr>
          <w:sz w:val="21"/>
          <w:szCs w:val="20"/>
        </w:rPr>
      </w:pPr>
      <w:r>
        <w:rPr>
          <w:sz w:val="21"/>
          <w:szCs w:val="20"/>
        </w:rPr>
        <w:t>C. 把脉时用力下压</w:t>
      </w:r>
    </w:p>
    <w:p w14:paraId="5EC90EF0">
      <w:pPr>
        <w:rPr>
          <w:sz w:val="21"/>
          <w:szCs w:val="20"/>
        </w:rPr>
      </w:pPr>
      <w:r>
        <w:rPr>
          <w:sz w:val="21"/>
          <w:szCs w:val="20"/>
        </w:rPr>
        <w:t>D. 在骨折肢体测量脉搏</w:t>
      </w:r>
    </w:p>
    <w:p w14:paraId="37C7ED93">
      <w:pPr>
        <w:rPr>
          <w:sz w:val="21"/>
          <w:szCs w:val="20"/>
        </w:rPr>
      </w:pPr>
      <w:r>
        <w:rPr>
          <w:b/>
          <w:color w:val="008000"/>
          <w:sz w:val="20"/>
          <w:szCs w:val="20"/>
        </w:rPr>
        <w:t>参考答案：A</w:t>
      </w:r>
    </w:p>
    <w:p w14:paraId="00F6CAD8">
      <w:pPr>
        <w:rPr>
          <w:sz w:val="21"/>
          <w:szCs w:val="20"/>
        </w:rPr>
      </w:pPr>
      <w:r>
        <w:rPr>
          <w:b/>
          <w:sz w:val="21"/>
          <w:szCs w:val="20"/>
        </w:rPr>
        <w:t xml:space="preserve">292. </w:t>
      </w:r>
      <w:r>
        <w:rPr>
          <w:sz w:val="21"/>
          <w:szCs w:val="20"/>
        </w:rPr>
        <w:t>劳动合同的订立不包括 ( )</w:t>
      </w:r>
      <w:r>
        <w:rPr>
          <w:color w:val="808080"/>
          <w:sz w:val="16"/>
          <w:szCs w:val="20"/>
        </w:rPr>
        <w:t xml:space="preserve">  【单选题】</w:t>
      </w:r>
    </w:p>
    <w:p w14:paraId="78FD17AB">
      <w:pPr>
        <w:rPr>
          <w:sz w:val="21"/>
          <w:szCs w:val="20"/>
        </w:rPr>
      </w:pPr>
      <w:r>
        <w:rPr>
          <w:sz w:val="21"/>
          <w:szCs w:val="20"/>
        </w:rPr>
        <w:t>A. 书面劳动合同的订立</w:t>
      </w:r>
    </w:p>
    <w:p w14:paraId="1772A674">
      <w:pPr>
        <w:rPr>
          <w:sz w:val="21"/>
          <w:szCs w:val="20"/>
        </w:rPr>
      </w:pPr>
      <w:r>
        <w:rPr>
          <w:b/>
          <w:color w:val="FF0000"/>
          <w:sz w:val="21"/>
          <w:szCs w:val="20"/>
        </w:rPr>
        <w:t>B. 工资的订立</w:t>
      </w:r>
    </w:p>
    <w:p w14:paraId="0771B93F">
      <w:pPr>
        <w:rPr>
          <w:sz w:val="21"/>
          <w:szCs w:val="20"/>
        </w:rPr>
      </w:pPr>
      <w:r>
        <w:rPr>
          <w:sz w:val="21"/>
          <w:szCs w:val="20"/>
        </w:rPr>
        <w:t>C. 试用期的规定</w:t>
      </w:r>
    </w:p>
    <w:p w14:paraId="10140F6D">
      <w:pPr>
        <w:rPr>
          <w:sz w:val="21"/>
          <w:szCs w:val="20"/>
        </w:rPr>
      </w:pPr>
      <w:r>
        <w:rPr>
          <w:sz w:val="21"/>
          <w:szCs w:val="20"/>
        </w:rPr>
        <w:t>D. 违约金的规定</w:t>
      </w:r>
    </w:p>
    <w:p w14:paraId="4880D689">
      <w:pPr>
        <w:rPr>
          <w:sz w:val="21"/>
          <w:szCs w:val="20"/>
        </w:rPr>
      </w:pPr>
      <w:r>
        <w:rPr>
          <w:b/>
          <w:color w:val="008000"/>
          <w:sz w:val="20"/>
          <w:szCs w:val="20"/>
        </w:rPr>
        <w:t>参考答案：B</w:t>
      </w:r>
    </w:p>
    <w:p w14:paraId="65972AEE">
      <w:pPr>
        <w:rPr>
          <w:sz w:val="21"/>
          <w:szCs w:val="20"/>
        </w:rPr>
      </w:pPr>
      <w:r>
        <w:rPr>
          <w:b/>
          <w:sz w:val="21"/>
          <w:szCs w:val="20"/>
        </w:rPr>
        <w:t xml:space="preserve">293. </w:t>
      </w:r>
      <w:r>
        <w:rPr>
          <w:sz w:val="21"/>
          <w:szCs w:val="20"/>
        </w:rPr>
        <w:t>为预防照护对象发生噎食和误吸，下列评估中不包括的是 ( )</w:t>
      </w:r>
      <w:r>
        <w:rPr>
          <w:color w:val="808080"/>
          <w:sz w:val="16"/>
          <w:szCs w:val="20"/>
        </w:rPr>
        <w:t xml:space="preserve">  【单选题】</w:t>
      </w:r>
    </w:p>
    <w:p w14:paraId="3E48CDEB">
      <w:pPr>
        <w:rPr>
          <w:sz w:val="21"/>
          <w:szCs w:val="20"/>
        </w:rPr>
      </w:pPr>
      <w:r>
        <w:rPr>
          <w:sz w:val="21"/>
          <w:szCs w:val="20"/>
        </w:rPr>
        <w:t>A. 评估照护对象上肢和手的灵活度</w:t>
      </w:r>
    </w:p>
    <w:p w14:paraId="02865F7F">
      <w:pPr>
        <w:rPr>
          <w:sz w:val="21"/>
          <w:szCs w:val="20"/>
        </w:rPr>
      </w:pPr>
      <w:r>
        <w:rPr>
          <w:b/>
          <w:color w:val="FF0000"/>
          <w:sz w:val="21"/>
          <w:szCs w:val="20"/>
        </w:rPr>
        <w:t>B. 评估照护对象下肢的灵活度</w:t>
      </w:r>
    </w:p>
    <w:p w14:paraId="365EA0AF">
      <w:pPr>
        <w:rPr>
          <w:sz w:val="21"/>
          <w:szCs w:val="20"/>
        </w:rPr>
      </w:pPr>
      <w:r>
        <w:rPr>
          <w:sz w:val="21"/>
          <w:szCs w:val="20"/>
        </w:rPr>
        <w:t>C. 评估照护对象有无视力障碍</w:t>
      </w:r>
    </w:p>
    <w:p w14:paraId="3E4BD919">
      <w:pPr>
        <w:rPr>
          <w:sz w:val="21"/>
          <w:szCs w:val="20"/>
        </w:rPr>
      </w:pPr>
      <w:r>
        <w:rPr>
          <w:sz w:val="21"/>
          <w:szCs w:val="20"/>
        </w:rPr>
        <w:t>D. 评估照护对象精神状态</w:t>
      </w:r>
    </w:p>
    <w:p w14:paraId="3C0979D8">
      <w:pPr>
        <w:rPr>
          <w:sz w:val="21"/>
          <w:szCs w:val="20"/>
        </w:rPr>
      </w:pPr>
      <w:r>
        <w:rPr>
          <w:b/>
          <w:color w:val="008000"/>
          <w:sz w:val="20"/>
          <w:szCs w:val="20"/>
        </w:rPr>
        <w:t>参考答案：B</w:t>
      </w:r>
    </w:p>
    <w:p w14:paraId="0AD119EB">
      <w:pPr>
        <w:rPr>
          <w:sz w:val="21"/>
          <w:szCs w:val="20"/>
        </w:rPr>
      </w:pPr>
      <w:r>
        <w:rPr>
          <w:b/>
          <w:sz w:val="21"/>
          <w:szCs w:val="20"/>
        </w:rPr>
        <w:t xml:space="preserve">294. </w:t>
      </w:r>
      <w:r>
        <w:rPr>
          <w:sz w:val="21"/>
          <w:szCs w:val="20"/>
        </w:rPr>
        <w:t>王奶奶刚更换下的开衫上衣沾染了排泄物，下列措施正确的是 ( )</w:t>
      </w:r>
      <w:r>
        <w:rPr>
          <w:color w:val="808080"/>
          <w:sz w:val="16"/>
          <w:szCs w:val="20"/>
        </w:rPr>
        <w:t xml:space="preserve">  【单选题】</w:t>
      </w:r>
    </w:p>
    <w:p w14:paraId="2ACF9B90">
      <w:pPr>
        <w:rPr>
          <w:sz w:val="21"/>
          <w:szCs w:val="20"/>
        </w:rPr>
      </w:pPr>
      <w:r>
        <w:rPr>
          <w:b/>
          <w:color w:val="FF0000"/>
          <w:sz w:val="21"/>
          <w:szCs w:val="20"/>
        </w:rPr>
        <w:t>A. 单独消毒清洗</w:t>
      </w:r>
    </w:p>
    <w:p w14:paraId="679E191B">
      <w:pPr>
        <w:rPr>
          <w:sz w:val="21"/>
          <w:szCs w:val="20"/>
        </w:rPr>
      </w:pPr>
      <w:r>
        <w:rPr>
          <w:sz w:val="21"/>
          <w:szCs w:val="20"/>
        </w:rPr>
        <w:t>B. 和其它衣物一同清洗</w:t>
      </w:r>
    </w:p>
    <w:p w14:paraId="4CC1EB80">
      <w:pPr>
        <w:rPr>
          <w:sz w:val="21"/>
          <w:szCs w:val="20"/>
        </w:rPr>
      </w:pPr>
      <w:r>
        <w:rPr>
          <w:sz w:val="21"/>
          <w:szCs w:val="20"/>
        </w:rPr>
        <w:t>C. 责备王奶奶</w:t>
      </w:r>
    </w:p>
    <w:p w14:paraId="58A5FE9A">
      <w:pPr>
        <w:rPr>
          <w:sz w:val="21"/>
          <w:szCs w:val="20"/>
        </w:rPr>
      </w:pPr>
      <w:r>
        <w:rPr>
          <w:sz w:val="21"/>
          <w:szCs w:val="20"/>
        </w:rPr>
        <w:t>D. 将上衣叠放于橱柜中</w:t>
      </w:r>
    </w:p>
    <w:p w14:paraId="2D836F0B">
      <w:pPr>
        <w:rPr>
          <w:sz w:val="21"/>
          <w:szCs w:val="20"/>
        </w:rPr>
      </w:pPr>
      <w:r>
        <w:rPr>
          <w:b/>
          <w:color w:val="008000"/>
          <w:sz w:val="20"/>
          <w:szCs w:val="20"/>
        </w:rPr>
        <w:t>参考答案：A</w:t>
      </w:r>
    </w:p>
    <w:p w14:paraId="1E31E077">
      <w:pPr>
        <w:rPr>
          <w:sz w:val="21"/>
          <w:szCs w:val="20"/>
        </w:rPr>
      </w:pPr>
      <w:r>
        <w:rPr>
          <w:b/>
          <w:sz w:val="21"/>
          <w:szCs w:val="20"/>
        </w:rPr>
        <w:t xml:space="preserve">295. </w:t>
      </w:r>
      <w:r>
        <w:rPr>
          <w:sz w:val="21"/>
          <w:szCs w:val="20"/>
        </w:rPr>
        <w:t>口罩被血液?体液污染后，应 ( )</w:t>
      </w:r>
      <w:r>
        <w:rPr>
          <w:color w:val="808080"/>
          <w:sz w:val="16"/>
          <w:szCs w:val="20"/>
        </w:rPr>
        <w:t xml:space="preserve">  【单选题】</w:t>
      </w:r>
    </w:p>
    <w:p w14:paraId="68E0374F">
      <w:pPr>
        <w:rPr>
          <w:sz w:val="21"/>
          <w:szCs w:val="20"/>
        </w:rPr>
      </w:pPr>
      <w:r>
        <w:rPr>
          <w:sz w:val="21"/>
          <w:szCs w:val="20"/>
        </w:rPr>
        <w:t>A. 继续使用</w:t>
      </w:r>
    </w:p>
    <w:p w14:paraId="0963B77A">
      <w:pPr>
        <w:rPr>
          <w:sz w:val="21"/>
          <w:szCs w:val="20"/>
        </w:rPr>
      </w:pPr>
      <w:r>
        <w:rPr>
          <w:sz w:val="21"/>
          <w:szCs w:val="20"/>
        </w:rPr>
        <w:t>B. 晾干后使用</w:t>
      </w:r>
    </w:p>
    <w:p w14:paraId="50E9BB03">
      <w:pPr>
        <w:rPr>
          <w:sz w:val="21"/>
          <w:szCs w:val="20"/>
        </w:rPr>
      </w:pPr>
      <w:r>
        <w:rPr>
          <w:b/>
          <w:color w:val="FF0000"/>
          <w:sz w:val="21"/>
          <w:szCs w:val="20"/>
        </w:rPr>
        <w:t>C. 立即更换</w:t>
      </w:r>
    </w:p>
    <w:p w14:paraId="285BF9A4">
      <w:pPr>
        <w:rPr>
          <w:sz w:val="21"/>
          <w:szCs w:val="20"/>
        </w:rPr>
      </w:pPr>
      <w:r>
        <w:rPr>
          <w:sz w:val="21"/>
          <w:szCs w:val="20"/>
        </w:rPr>
        <w:t>D. 消毒后使用</w:t>
      </w:r>
    </w:p>
    <w:p w14:paraId="7F41223C">
      <w:pPr>
        <w:rPr>
          <w:sz w:val="21"/>
          <w:szCs w:val="20"/>
        </w:rPr>
      </w:pPr>
      <w:r>
        <w:rPr>
          <w:b/>
          <w:color w:val="008000"/>
          <w:sz w:val="20"/>
          <w:szCs w:val="20"/>
        </w:rPr>
        <w:t>参考答案：C</w:t>
      </w:r>
    </w:p>
    <w:p w14:paraId="7BFBC532">
      <w:pPr>
        <w:rPr>
          <w:sz w:val="21"/>
          <w:szCs w:val="20"/>
        </w:rPr>
      </w:pPr>
      <w:r>
        <w:rPr>
          <w:b/>
          <w:sz w:val="21"/>
          <w:szCs w:val="20"/>
        </w:rPr>
        <w:t xml:space="preserve">296. </w:t>
      </w:r>
      <w:r>
        <w:rPr>
          <w:sz w:val="21"/>
          <w:szCs w:val="20"/>
        </w:rPr>
        <w:t>流质饮食的餐饮安排原则是 ( )</w:t>
      </w:r>
      <w:r>
        <w:rPr>
          <w:color w:val="808080"/>
          <w:sz w:val="16"/>
          <w:szCs w:val="20"/>
        </w:rPr>
        <w:t xml:space="preserve">  【单选题】</w:t>
      </w:r>
    </w:p>
    <w:p w14:paraId="44D6C8A9">
      <w:pPr>
        <w:rPr>
          <w:sz w:val="21"/>
          <w:szCs w:val="20"/>
        </w:rPr>
      </w:pPr>
      <w:r>
        <w:rPr>
          <w:sz w:val="21"/>
          <w:szCs w:val="20"/>
        </w:rPr>
        <w:t>A. 每日 3 餐</w:t>
      </w:r>
    </w:p>
    <w:p w14:paraId="7B8EEC8D">
      <w:pPr>
        <w:rPr>
          <w:sz w:val="21"/>
          <w:szCs w:val="20"/>
        </w:rPr>
      </w:pPr>
      <w:r>
        <w:rPr>
          <w:b/>
          <w:color w:val="FF0000"/>
          <w:sz w:val="21"/>
          <w:szCs w:val="20"/>
        </w:rPr>
        <w:t>B. 少量多餐</w:t>
      </w:r>
    </w:p>
    <w:p w14:paraId="12BA5C66">
      <w:pPr>
        <w:rPr>
          <w:sz w:val="21"/>
          <w:szCs w:val="20"/>
        </w:rPr>
      </w:pPr>
      <w:r>
        <w:rPr>
          <w:sz w:val="21"/>
          <w:szCs w:val="20"/>
        </w:rPr>
        <w:t>C. 每日 2 餐</w:t>
      </w:r>
    </w:p>
    <w:p w14:paraId="1B1A6080">
      <w:pPr>
        <w:rPr>
          <w:sz w:val="21"/>
          <w:szCs w:val="20"/>
        </w:rPr>
      </w:pPr>
      <w:r>
        <w:rPr>
          <w:sz w:val="21"/>
          <w:szCs w:val="20"/>
        </w:rPr>
        <w:t>D. 随意进食</w:t>
      </w:r>
    </w:p>
    <w:p w14:paraId="4226EA31">
      <w:pPr>
        <w:rPr>
          <w:sz w:val="21"/>
          <w:szCs w:val="20"/>
        </w:rPr>
      </w:pPr>
      <w:r>
        <w:rPr>
          <w:b/>
          <w:color w:val="008000"/>
          <w:sz w:val="20"/>
          <w:szCs w:val="20"/>
        </w:rPr>
        <w:t>参考答案：B</w:t>
      </w:r>
    </w:p>
    <w:p w14:paraId="7572AE62">
      <w:pPr>
        <w:rPr>
          <w:sz w:val="21"/>
          <w:szCs w:val="20"/>
        </w:rPr>
      </w:pPr>
      <w:r>
        <w:rPr>
          <w:b/>
          <w:sz w:val="21"/>
          <w:szCs w:val="20"/>
        </w:rPr>
        <w:t xml:space="preserve">297. </w:t>
      </w:r>
      <w:r>
        <w:rPr>
          <w:sz w:val="21"/>
          <w:szCs w:val="20"/>
        </w:rPr>
        <w:t>下列适合老年照护对象穿的鞋子是 ( )</w:t>
      </w:r>
      <w:r>
        <w:rPr>
          <w:color w:val="808080"/>
          <w:sz w:val="16"/>
          <w:szCs w:val="20"/>
        </w:rPr>
        <w:t xml:space="preserve">  【单选题】</w:t>
      </w:r>
    </w:p>
    <w:p w14:paraId="1F16A104">
      <w:pPr>
        <w:rPr>
          <w:sz w:val="21"/>
          <w:szCs w:val="20"/>
        </w:rPr>
      </w:pPr>
      <w:r>
        <w:rPr>
          <w:sz w:val="21"/>
          <w:szCs w:val="20"/>
        </w:rPr>
        <w:t>A. 轻便平底鞋</w:t>
      </w:r>
    </w:p>
    <w:p w14:paraId="392750CA">
      <w:pPr>
        <w:rPr>
          <w:sz w:val="21"/>
          <w:szCs w:val="20"/>
        </w:rPr>
      </w:pPr>
      <w:r>
        <w:rPr>
          <w:b/>
          <w:color w:val="FF0000"/>
          <w:sz w:val="21"/>
          <w:szCs w:val="20"/>
        </w:rPr>
        <w:t>B. 专业老人鞋</w:t>
      </w:r>
    </w:p>
    <w:p w14:paraId="262C439D">
      <w:pPr>
        <w:rPr>
          <w:sz w:val="21"/>
          <w:szCs w:val="20"/>
        </w:rPr>
      </w:pPr>
      <w:r>
        <w:rPr>
          <w:sz w:val="21"/>
          <w:szCs w:val="20"/>
        </w:rPr>
        <w:t>C. 轻便软底鞋</w:t>
      </w:r>
    </w:p>
    <w:p w14:paraId="24C52304">
      <w:pPr>
        <w:rPr>
          <w:sz w:val="21"/>
          <w:szCs w:val="20"/>
        </w:rPr>
      </w:pPr>
      <w:r>
        <w:rPr>
          <w:sz w:val="21"/>
          <w:szCs w:val="20"/>
        </w:rPr>
        <w:t>D. 塑料拖鞋</w:t>
      </w:r>
    </w:p>
    <w:p w14:paraId="73D17DF0">
      <w:pPr>
        <w:rPr>
          <w:sz w:val="21"/>
          <w:szCs w:val="20"/>
        </w:rPr>
      </w:pPr>
      <w:r>
        <w:rPr>
          <w:b/>
          <w:color w:val="008000"/>
          <w:sz w:val="20"/>
          <w:szCs w:val="20"/>
        </w:rPr>
        <w:t>参考答案：B</w:t>
      </w:r>
    </w:p>
    <w:p w14:paraId="5440E8BD">
      <w:pPr>
        <w:rPr>
          <w:sz w:val="21"/>
          <w:szCs w:val="20"/>
        </w:rPr>
      </w:pPr>
      <w:r>
        <w:rPr>
          <w:b/>
          <w:sz w:val="21"/>
          <w:szCs w:val="20"/>
        </w:rPr>
        <w:t xml:space="preserve">298. </w:t>
      </w:r>
      <w:r>
        <w:rPr>
          <w:sz w:val="21"/>
          <w:szCs w:val="20"/>
        </w:rPr>
        <w:t>活动性义齿应浸泡于 ( )</w:t>
      </w:r>
      <w:r>
        <w:rPr>
          <w:color w:val="808080"/>
          <w:sz w:val="16"/>
          <w:szCs w:val="20"/>
        </w:rPr>
        <w:t xml:space="preserve">  【单选题】</w:t>
      </w:r>
    </w:p>
    <w:p w14:paraId="7DCCCC84">
      <w:pPr>
        <w:rPr>
          <w:sz w:val="21"/>
          <w:szCs w:val="20"/>
        </w:rPr>
      </w:pPr>
      <w:r>
        <w:rPr>
          <w:sz w:val="21"/>
          <w:szCs w:val="20"/>
        </w:rPr>
        <w:t>A. 酒精中</w:t>
      </w:r>
    </w:p>
    <w:p w14:paraId="6CF537A9">
      <w:pPr>
        <w:rPr>
          <w:sz w:val="21"/>
          <w:szCs w:val="20"/>
        </w:rPr>
      </w:pPr>
      <w:r>
        <w:rPr>
          <w:sz w:val="21"/>
          <w:szCs w:val="20"/>
        </w:rPr>
        <w:t>B. 热水中</w:t>
      </w:r>
    </w:p>
    <w:p w14:paraId="4D908EC9">
      <w:pPr>
        <w:rPr>
          <w:sz w:val="21"/>
          <w:szCs w:val="20"/>
        </w:rPr>
      </w:pPr>
      <w:r>
        <w:rPr>
          <w:b/>
          <w:color w:val="FF0000"/>
          <w:sz w:val="21"/>
          <w:szCs w:val="20"/>
        </w:rPr>
        <w:t>C. 清洁的冷水中</w:t>
      </w:r>
    </w:p>
    <w:p w14:paraId="32AEF38A">
      <w:pPr>
        <w:rPr>
          <w:sz w:val="21"/>
          <w:szCs w:val="20"/>
        </w:rPr>
      </w:pPr>
      <w:r>
        <w:rPr>
          <w:sz w:val="21"/>
          <w:szCs w:val="20"/>
        </w:rPr>
        <w:t>D. 温水中</w:t>
      </w:r>
    </w:p>
    <w:p w14:paraId="503C2992">
      <w:pPr>
        <w:rPr>
          <w:sz w:val="21"/>
          <w:szCs w:val="20"/>
        </w:rPr>
      </w:pPr>
      <w:r>
        <w:rPr>
          <w:b/>
          <w:color w:val="008000"/>
          <w:sz w:val="20"/>
          <w:szCs w:val="20"/>
        </w:rPr>
        <w:t>参考答案：C</w:t>
      </w:r>
    </w:p>
    <w:p w14:paraId="7122D39B">
      <w:pPr>
        <w:rPr>
          <w:sz w:val="21"/>
          <w:szCs w:val="20"/>
        </w:rPr>
      </w:pPr>
      <w:r>
        <w:rPr>
          <w:b/>
          <w:sz w:val="21"/>
          <w:szCs w:val="20"/>
        </w:rPr>
        <w:t xml:space="preserve">299. </w:t>
      </w:r>
      <w:r>
        <w:rPr>
          <w:sz w:val="21"/>
          <w:szCs w:val="20"/>
        </w:rPr>
        <w:t>变换功能体位可以增加照护对象身体舒适，避免产生压力性损伤，有效提升照护对象的生活质量</w:t>
      </w:r>
      <w:r>
        <w:rPr>
          <w:color w:val="808080"/>
          <w:sz w:val="16"/>
          <w:szCs w:val="20"/>
        </w:rPr>
        <w:t xml:space="preserve">  【判断题】</w:t>
      </w:r>
    </w:p>
    <w:p w14:paraId="62521B31">
      <w:pPr>
        <w:rPr>
          <w:sz w:val="21"/>
          <w:szCs w:val="20"/>
        </w:rPr>
      </w:pPr>
      <w:r>
        <w:rPr>
          <w:b/>
          <w:color w:val="FF0000"/>
          <w:sz w:val="21"/>
          <w:szCs w:val="20"/>
        </w:rPr>
        <w:t>A. 正确</w:t>
      </w:r>
    </w:p>
    <w:p w14:paraId="288B89FE">
      <w:pPr>
        <w:rPr>
          <w:sz w:val="21"/>
          <w:szCs w:val="20"/>
        </w:rPr>
      </w:pPr>
      <w:r>
        <w:rPr>
          <w:sz w:val="21"/>
          <w:szCs w:val="20"/>
        </w:rPr>
        <w:t>B. 错误</w:t>
      </w:r>
    </w:p>
    <w:p w14:paraId="5300878A">
      <w:pPr>
        <w:rPr>
          <w:sz w:val="21"/>
          <w:szCs w:val="20"/>
        </w:rPr>
      </w:pPr>
      <w:r>
        <w:rPr>
          <w:b/>
          <w:color w:val="008000"/>
          <w:sz w:val="20"/>
          <w:szCs w:val="20"/>
        </w:rPr>
        <w:t>参考答案：A</w:t>
      </w:r>
    </w:p>
    <w:p w14:paraId="05104F8A">
      <w:pPr>
        <w:rPr>
          <w:sz w:val="21"/>
          <w:szCs w:val="20"/>
        </w:rPr>
      </w:pPr>
      <w:r>
        <w:rPr>
          <w:b/>
          <w:sz w:val="21"/>
          <w:szCs w:val="20"/>
        </w:rPr>
        <w:t xml:space="preserve">300. </w:t>
      </w:r>
      <w:r>
        <w:rPr>
          <w:sz w:val="21"/>
          <w:szCs w:val="20"/>
        </w:rPr>
        <w:t>报告照护对象排泄物异常时，不需要提供的信息是 ( )</w:t>
      </w:r>
      <w:r>
        <w:rPr>
          <w:color w:val="808080"/>
          <w:sz w:val="16"/>
          <w:szCs w:val="20"/>
        </w:rPr>
        <w:t xml:space="preserve">  【单选题】</w:t>
      </w:r>
    </w:p>
    <w:p w14:paraId="4AC15660">
      <w:pPr>
        <w:rPr>
          <w:sz w:val="21"/>
          <w:szCs w:val="20"/>
        </w:rPr>
      </w:pPr>
      <w:r>
        <w:rPr>
          <w:sz w:val="21"/>
          <w:szCs w:val="20"/>
        </w:rPr>
        <w:t>A. 患者的心理状态</w:t>
      </w:r>
    </w:p>
    <w:p w14:paraId="7937FB56">
      <w:pPr>
        <w:rPr>
          <w:sz w:val="21"/>
          <w:szCs w:val="20"/>
        </w:rPr>
      </w:pPr>
      <w:r>
        <w:rPr>
          <w:sz w:val="21"/>
          <w:szCs w:val="20"/>
        </w:rPr>
        <w:t>B. 患者的饮食情况</w:t>
      </w:r>
    </w:p>
    <w:p w14:paraId="3A03EC73">
      <w:pPr>
        <w:rPr>
          <w:sz w:val="21"/>
          <w:szCs w:val="20"/>
        </w:rPr>
      </w:pPr>
      <w:r>
        <w:rPr>
          <w:sz w:val="21"/>
          <w:szCs w:val="20"/>
        </w:rPr>
        <w:t>C. 服用的药物</w:t>
      </w:r>
    </w:p>
    <w:p w14:paraId="0465927C">
      <w:pPr>
        <w:rPr>
          <w:sz w:val="21"/>
          <w:szCs w:val="20"/>
        </w:rPr>
      </w:pPr>
      <w:r>
        <w:rPr>
          <w:b/>
          <w:color w:val="FF0000"/>
          <w:sz w:val="21"/>
          <w:szCs w:val="20"/>
        </w:rPr>
        <w:t>D. 患者的身高</w:t>
      </w:r>
    </w:p>
    <w:p w14:paraId="542D15B6">
      <w:pPr>
        <w:rPr>
          <w:sz w:val="21"/>
          <w:szCs w:val="20"/>
        </w:rPr>
      </w:pPr>
      <w:r>
        <w:rPr>
          <w:b/>
          <w:color w:val="008000"/>
          <w:sz w:val="20"/>
          <w:szCs w:val="20"/>
        </w:rPr>
        <w:t>参考答案：D</w:t>
      </w:r>
    </w:p>
    <w:p w14:paraId="27AF7FA0">
      <w:pPr>
        <w:rPr>
          <w:sz w:val="21"/>
          <w:szCs w:val="20"/>
        </w:rPr>
      </w:pPr>
      <w:r>
        <w:rPr>
          <w:sz w:val="21"/>
          <w:szCs w:val="20"/>
        </w:rPr>
        <w:br w:type="page"/>
      </w:r>
    </w:p>
    <w:p w14:paraId="5064176D">
      <w:pPr>
        <w:rPr>
          <w:sz w:val="21"/>
          <w:szCs w:val="20"/>
        </w:rPr>
      </w:pPr>
      <w:r>
        <w:rPr>
          <w:b/>
          <w:sz w:val="21"/>
          <w:szCs w:val="20"/>
        </w:rPr>
        <w:t xml:space="preserve">301. </w:t>
      </w:r>
      <w:r>
        <w:rPr>
          <w:sz w:val="21"/>
          <w:szCs w:val="20"/>
        </w:rPr>
        <w:t>为照护对象更换纸尿裤后，为提高舒适性并防止侧漏，应 ( )</w:t>
      </w:r>
      <w:r>
        <w:rPr>
          <w:color w:val="808080"/>
          <w:sz w:val="16"/>
          <w:szCs w:val="20"/>
        </w:rPr>
        <w:t xml:space="preserve">  【单选题】</w:t>
      </w:r>
    </w:p>
    <w:p w14:paraId="01D999B9">
      <w:pPr>
        <w:rPr>
          <w:sz w:val="21"/>
          <w:szCs w:val="20"/>
        </w:rPr>
      </w:pPr>
      <w:r>
        <w:rPr>
          <w:sz w:val="21"/>
          <w:szCs w:val="20"/>
        </w:rPr>
        <w:t>A. 把用过的纸尿裤重复使用</w:t>
      </w:r>
    </w:p>
    <w:p w14:paraId="026D1238">
      <w:pPr>
        <w:rPr>
          <w:sz w:val="21"/>
          <w:szCs w:val="20"/>
        </w:rPr>
      </w:pPr>
      <w:r>
        <w:rPr>
          <w:b/>
          <w:color w:val="FF0000"/>
          <w:sz w:val="21"/>
          <w:szCs w:val="20"/>
        </w:rPr>
        <w:t>B. 将两侧防侧漏条翻出</w:t>
      </w:r>
    </w:p>
    <w:p w14:paraId="7A8AE938">
      <w:pPr>
        <w:rPr>
          <w:sz w:val="21"/>
          <w:szCs w:val="20"/>
        </w:rPr>
      </w:pPr>
      <w:r>
        <w:rPr>
          <w:sz w:val="21"/>
          <w:szCs w:val="20"/>
        </w:rPr>
        <w:t>C. 将两侧防侧漏条折叠</w:t>
      </w:r>
    </w:p>
    <w:p w14:paraId="74D1A5FE">
      <w:pPr>
        <w:rPr>
          <w:sz w:val="21"/>
          <w:szCs w:val="20"/>
        </w:rPr>
      </w:pPr>
      <w:r>
        <w:rPr>
          <w:sz w:val="21"/>
          <w:szCs w:val="20"/>
        </w:rPr>
        <w:t>D. 关闭门窗和照明设备</w:t>
      </w:r>
    </w:p>
    <w:p w14:paraId="68B68D35">
      <w:pPr>
        <w:rPr>
          <w:sz w:val="21"/>
          <w:szCs w:val="20"/>
        </w:rPr>
      </w:pPr>
      <w:r>
        <w:rPr>
          <w:b/>
          <w:color w:val="008000"/>
          <w:sz w:val="20"/>
          <w:szCs w:val="20"/>
        </w:rPr>
        <w:t>参考答案：B</w:t>
      </w:r>
    </w:p>
    <w:p w14:paraId="20C48C77">
      <w:pPr>
        <w:rPr>
          <w:sz w:val="21"/>
          <w:szCs w:val="20"/>
        </w:rPr>
      </w:pPr>
      <w:r>
        <w:rPr>
          <w:b/>
          <w:sz w:val="21"/>
          <w:szCs w:val="20"/>
        </w:rPr>
        <w:t xml:space="preserve">302. </w:t>
      </w:r>
      <w:r>
        <w:rPr>
          <w:sz w:val="21"/>
          <w:szCs w:val="20"/>
        </w:rPr>
        <w:t>关于长期照护服务中以人为本理念，理解不正确的是 ( )</w:t>
      </w:r>
      <w:r>
        <w:rPr>
          <w:color w:val="808080"/>
          <w:sz w:val="16"/>
          <w:szCs w:val="20"/>
        </w:rPr>
        <w:t xml:space="preserve">  【单选题】</w:t>
      </w:r>
    </w:p>
    <w:p w14:paraId="09CA3D58">
      <w:pPr>
        <w:rPr>
          <w:sz w:val="21"/>
          <w:szCs w:val="20"/>
        </w:rPr>
      </w:pPr>
      <w:r>
        <w:rPr>
          <w:sz w:val="21"/>
          <w:szCs w:val="20"/>
        </w:rPr>
        <w:t>A. 能为照护对象服务是一份光荣</w:t>
      </w:r>
    </w:p>
    <w:p w14:paraId="3A8A48A4">
      <w:pPr>
        <w:rPr>
          <w:sz w:val="21"/>
          <w:szCs w:val="20"/>
        </w:rPr>
      </w:pPr>
      <w:r>
        <w:rPr>
          <w:sz w:val="21"/>
          <w:szCs w:val="20"/>
        </w:rPr>
        <w:t>B. 长护师也是替天下儿女尽孝</w:t>
      </w:r>
    </w:p>
    <w:p w14:paraId="11EB5172">
      <w:pPr>
        <w:rPr>
          <w:sz w:val="21"/>
          <w:szCs w:val="20"/>
        </w:rPr>
      </w:pPr>
      <w:r>
        <w:rPr>
          <w:b/>
          <w:color w:val="FF0000"/>
          <w:sz w:val="21"/>
          <w:szCs w:val="20"/>
        </w:rPr>
        <w:t>C. 服务时只要照护对象高兴，做什么并不重要</w:t>
      </w:r>
    </w:p>
    <w:p w14:paraId="25973F6D">
      <w:pPr>
        <w:rPr>
          <w:sz w:val="21"/>
          <w:szCs w:val="20"/>
        </w:rPr>
      </w:pPr>
      <w:r>
        <w:rPr>
          <w:sz w:val="21"/>
          <w:szCs w:val="20"/>
        </w:rPr>
        <w:t>D. 服务中为照护对象着想</w:t>
      </w:r>
    </w:p>
    <w:p w14:paraId="1D622FBC">
      <w:pPr>
        <w:rPr>
          <w:sz w:val="21"/>
          <w:szCs w:val="20"/>
        </w:rPr>
      </w:pPr>
      <w:r>
        <w:rPr>
          <w:b/>
          <w:color w:val="008000"/>
          <w:sz w:val="20"/>
          <w:szCs w:val="20"/>
        </w:rPr>
        <w:t>参考答案：C</w:t>
      </w:r>
    </w:p>
    <w:p w14:paraId="4FB970FF">
      <w:pPr>
        <w:rPr>
          <w:sz w:val="21"/>
          <w:szCs w:val="20"/>
        </w:rPr>
      </w:pPr>
      <w:r>
        <w:rPr>
          <w:b/>
          <w:sz w:val="21"/>
          <w:szCs w:val="20"/>
        </w:rPr>
        <w:t xml:space="preserve">303. </w:t>
      </w:r>
      <w:r>
        <w:rPr>
          <w:sz w:val="21"/>
          <w:szCs w:val="20"/>
        </w:rPr>
        <w:t>当长护师判断照护对象因进食过快出现噎食误吸后，应迅速?准确拨打 “120” 急救电话，当电话接通后，照护师应清晰告诉调度员 ( )</w:t>
      </w:r>
      <w:r>
        <w:rPr>
          <w:color w:val="808080"/>
          <w:sz w:val="16"/>
          <w:szCs w:val="20"/>
        </w:rPr>
        <w:t xml:space="preserve">  【单选题】</w:t>
      </w:r>
    </w:p>
    <w:p w14:paraId="1F77E20C">
      <w:pPr>
        <w:rPr>
          <w:sz w:val="21"/>
          <w:szCs w:val="20"/>
        </w:rPr>
      </w:pPr>
      <w:r>
        <w:rPr>
          <w:b/>
          <w:color w:val="FF0000"/>
          <w:sz w:val="21"/>
          <w:szCs w:val="20"/>
        </w:rPr>
        <w:t>A. 这里有紧急情况，一位老人发生噎食</w:t>
      </w:r>
    </w:p>
    <w:p w14:paraId="486D193C">
      <w:pPr>
        <w:rPr>
          <w:sz w:val="21"/>
          <w:szCs w:val="20"/>
        </w:rPr>
      </w:pPr>
      <w:r>
        <w:rPr>
          <w:sz w:val="21"/>
          <w:szCs w:val="20"/>
        </w:rPr>
        <w:t>B. 我这边有情况，赶紧派 “120” 来</w:t>
      </w:r>
    </w:p>
    <w:p w14:paraId="482DDD2A">
      <w:pPr>
        <w:rPr>
          <w:sz w:val="21"/>
          <w:szCs w:val="20"/>
        </w:rPr>
      </w:pPr>
      <w:r>
        <w:rPr>
          <w:sz w:val="21"/>
          <w:szCs w:val="20"/>
        </w:rPr>
        <w:t>C. 这里有紧急情况，一位老人不舒服</w:t>
      </w:r>
    </w:p>
    <w:p w14:paraId="20C0045D">
      <w:pPr>
        <w:rPr>
          <w:sz w:val="21"/>
          <w:szCs w:val="20"/>
        </w:rPr>
      </w:pPr>
      <w:r>
        <w:rPr>
          <w:sz w:val="21"/>
          <w:szCs w:val="20"/>
        </w:rPr>
        <w:t>D. 我这边有老人不舒服，需要去医院急救</w:t>
      </w:r>
    </w:p>
    <w:p w14:paraId="718C1276">
      <w:pPr>
        <w:rPr>
          <w:sz w:val="21"/>
          <w:szCs w:val="20"/>
        </w:rPr>
      </w:pPr>
      <w:r>
        <w:rPr>
          <w:b/>
          <w:color w:val="008000"/>
          <w:sz w:val="20"/>
          <w:szCs w:val="20"/>
        </w:rPr>
        <w:t>参考答案：A</w:t>
      </w:r>
    </w:p>
    <w:p w14:paraId="2030D695">
      <w:pPr>
        <w:rPr>
          <w:sz w:val="21"/>
          <w:szCs w:val="20"/>
        </w:rPr>
      </w:pPr>
      <w:r>
        <w:rPr>
          <w:b/>
          <w:sz w:val="21"/>
          <w:szCs w:val="20"/>
        </w:rPr>
        <w:t xml:space="preserve">304. </w:t>
      </w:r>
      <w:r>
        <w:rPr>
          <w:sz w:val="21"/>
          <w:szCs w:val="20"/>
        </w:rPr>
        <w:t>在摘医用防护口罩时，下列操作正确的是 ( )</w:t>
      </w:r>
      <w:r>
        <w:rPr>
          <w:color w:val="808080"/>
          <w:sz w:val="16"/>
          <w:szCs w:val="20"/>
        </w:rPr>
        <w:t xml:space="preserve">  【单选题】</w:t>
      </w:r>
    </w:p>
    <w:p w14:paraId="633B3606">
      <w:pPr>
        <w:rPr>
          <w:sz w:val="21"/>
          <w:szCs w:val="20"/>
        </w:rPr>
      </w:pPr>
      <w:r>
        <w:rPr>
          <w:b/>
          <w:color w:val="FF0000"/>
          <w:sz w:val="21"/>
          <w:szCs w:val="20"/>
        </w:rPr>
        <w:t>A. 上身稍前倾，屏息闭眼，双手先取下方系带，随后再摘取上方系带</w:t>
      </w:r>
    </w:p>
    <w:p w14:paraId="24F5307A">
      <w:pPr>
        <w:rPr>
          <w:sz w:val="21"/>
          <w:szCs w:val="20"/>
        </w:rPr>
      </w:pPr>
      <w:r>
        <w:rPr>
          <w:sz w:val="21"/>
          <w:szCs w:val="20"/>
        </w:rPr>
        <w:t>B. 直接用手触碰口罩外侧面</w:t>
      </w:r>
    </w:p>
    <w:p w14:paraId="73594340">
      <w:pPr>
        <w:rPr>
          <w:sz w:val="21"/>
          <w:szCs w:val="20"/>
        </w:rPr>
      </w:pPr>
      <w:r>
        <w:rPr>
          <w:sz w:val="21"/>
          <w:szCs w:val="20"/>
        </w:rPr>
        <w:t>C. 深呼吸并迅速摘除口罩</w:t>
      </w:r>
    </w:p>
    <w:p w14:paraId="610E875F">
      <w:pPr>
        <w:rPr>
          <w:sz w:val="21"/>
          <w:szCs w:val="20"/>
        </w:rPr>
      </w:pPr>
      <w:r>
        <w:rPr>
          <w:sz w:val="21"/>
          <w:szCs w:val="20"/>
        </w:rPr>
        <w:t>D. 用一只手摘除口罩</w:t>
      </w:r>
    </w:p>
    <w:p w14:paraId="0ECBD2CD">
      <w:pPr>
        <w:rPr>
          <w:sz w:val="21"/>
          <w:szCs w:val="20"/>
        </w:rPr>
      </w:pPr>
      <w:r>
        <w:rPr>
          <w:b/>
          <w:color w:val="008000"/>
          <w:sz w:val="20"/>
          <w:szCs w:val="20"/>
        </w:rPr>
        <w:t>参考答案：A</w:t>
      </w:r>
    </w:p>
    <w:p w14:paraId="7D5D0F29">
      <w:pPr>
        <w:rPr>
          <w:sz w:val="21"/>
          <w:szCs w:val="20"/>
        </w:rPr>
      </w:pPr>
      <w:r>
        <w:rPr>
          <w:b/>
          <w:sz w:val="21"/>
          <w:szCs w:val="20"/>
        </w:rPr>
        <w:t xml:space="preserve">305. </w:t>
      </w:r>
      <w:r>
        <w:rPr>
          <w:sz w:val="21"/>
          <w:szCs w:val="20"/>
        </w:rPr>
        <w:t>呼吸心跳骤停时，瞳孔的大小表现为 ( )</w:t>
      </w:r>
      <w:r>
        <w:rPr>
          <w:color w:val="808080"/>
          <w:sz w:val="16"/>
          <w:szCs w:val="20"/>
        </w:rPr>
        <w:t xml:space="preserve">  【单选题】</w:t>
      </w:r>
    </w:p>
    <w:p w14:paraId="5FB0CDA7">
      <w:pPr>
        <w:rPr>
          <w:sz w:val="21"/>
          <w:szCs w:val="20"/>
        </w:rPr>
      </w:pPr>
      <w:r>
        <w:rPr>
          <w:b/>
          <w:color w:val="FF0000"/>
          <w:sz w:val="21"/>
          <w:szCs w:val="20"/>
        </w:rPr>
        <w:t>A. 散大</w:t>
      </w:r>
    </w:p>
    <w:p w14:paraId="7F432E24">
      <w:pPr>
        <w:rPr>
          <w:sz w:val="21"/>
          <w:szCs w:val="20"/>
        </w:rPr>
      </w:pPr>
      <w:r>
        <w:rPr>
          <w:sz w:val="21"/>
          <w:szCs w:val="20"/>
        </w:rPr>
        <w:t>B. 缩小</w:t>
      </w:r>
    </w:p>
    <w:p w14:paraId="43F4824B">
      <w:pPr>
        <w:rPr>
          <w:sz w:val="21"/>
          <w:szCs w:val="20"/>
        </w:rPr>
      </w:pPr>
      <w:r>
        <w:rPr>
          <w:sz w:val="21"/>
          <w:szCs w:val="20"/>
        </w:rPr>
        <w:t>C. 正常</w:t>
      </w:r>
    </w:p>
    <w:p w14:paraId="0C356B47">
      <w:pPr>
        <w:rPr>
          <w:sz w:val="21"/>
          <w:szCs w:val="20"/>
        </w:rPr>
      </w:pPr>
      <w:r>
        <w:rPr>
          <w:sz w:val="21"/>
          <w:szCs w:val="20"/>
        </w:rPr>
        <w:t>D. 一大一小</w:t>
      </w:r>
    </w:p>
    <w:p w14:paraId="7D63E587">
      <w:pPr>
        <w:rPr>
          <w:sz w:val="21"/>
          <w:szCs w:val="20"/>
        </w:rPr>
      </w:pPr>
      <w:r>
        <w:rPr>
          <w:b/>
          <w:color w:val="008000"/>
          <w:sz w:val="20"/>
          <w:szCs w:val="20"/>
        </w:rPr>
        <w:t>参考答案：A</w:t>
      </w:r>
    </w:p>
    <w:p w14:paraId="50C94D89">
      <w:pPr>
        <w:rPr>
          <w:sz w:val="21"/>
          <w:szCs w:val="20"/>
        </w:rPr>
      </w:pPr>
      <w:r>
        <w:rPr>
          <w:b/>
          <w:sz w:val="21"/>
          <w:szCs w:val="20"/>
        </w:rPr>
        <w:t xml:space="preserve">306. </w:t>
      </w:r>
      <w:r>
        <w:rPr>
          <w:sz w:val="21"/>
          <w:szCs w:val="20"/>
        </w:rPr>
        <w:t>整洁、舒适、安全的环境有助于照护对象 ( )</w:t>
      </w:r>
      <w:r>
        <w:rPr>
          <w:color w:val="808080"/>
          <w:sz w:val="16"/>
          <w:szCs w:val="20"/>
        </w:rPr>
        <w:t xml:space="preserve">  【单选题】</w:t>
      </w:r>
    </w:p>
    <w:p w14:paraId="65EABAF6">
      <w:pPr>
        <w:rPr>
          <w:sz w:val="21"/>
          <w:szCs w:val="20"/>
        </w:rPr>
      </w:pPr>
      <w:r>
        <w:rPr>
          <w:sz w:val="21"/>
          <w:szCs w:val="20"/>
        </w:rPr>
        <w:t>A. 防止走失</w:t>
      </w:r>
    </w:p>
    <w:p w14:paraId="56B74EF3">
      <w:pPr>
        <w:rPr>
          <w:sz w:val="21"/>
          <w:szCs w:val="20"/>
        </w:rPr>
      </w:pPr>
      <w:r>
        <w:rPr>
          <w:sz w:val="21"/>
          <w:szCs w:val="20"/>
        </w:rPr>
        <w:t>B. 心情烦躁</w:t>
      </w:r>
    </w:p>
    <w:p w14:paraId="54D9A1B0">
      <w:pPr>
        <w:rPr>
          <w:sz w:val="21"/>
          <w:szCs w:val="20"/>
        </w:rPr>
      </w:pPr>
      <w:r>
        <w:rPr>
          <w:b/>
          <w:color w:val="FF0000"/>
          <w:sz w:val="21"/>
          <w:szCs w:val="20"/>
        </w:rPr>
        <w:t>C. 心情愉悦</w:t>
      </w:r>
    </w:p>
    <w:p w14:paraId="5DCF4447">
      <w:pPr>
        <w:rPr>
          <w:sz w:val="21"/>
          <w:szCs w:val="20"/>
        </w:rPr>
      </w:pPr>
      <w:r>
        <w:rPr>
          <w:sz w:val="21"/>
          <w:szCs w:val="20"/>
        </w:rPr>
        <w:t>D. 治疗抑郁</w:t>
      </w:r>
    </w:p>
    <w:p w14:paraId="2403CBD4">
      <w:pPr>
        <w:rPr>
          <w:sz w:val="21"/>
          <w:szCs w:val="20"/>
        </w:rPr>
      </w:pPr>
      <w:r>
        <w:rPr>
          <w:b/>
          <w:color w:val="008000"/>
          <w:sz w:val="20"/>
          <w:szCs w:val="20"/>
        </w:rPr>
        <w:t>参考答案：C</w:t>
      </w:r>
    </w:p>
    <w:p w14:paraId="426330A1">
      <w:pPr>
        <w:rPr>
          <w:sz w:val="21"/>
          <w:szCs w:val="20"/>
        </w:rPr>
      </w:pPr>
      <w:r>
        <w:rPr>
          <w:b/>
          <w:sz w:val="21"/>
          <w:szCs w:val="20"/>
        </w:rPr>
        <w:t xml:space="preserve">307. </w:t>
      </w:r>
      <w:r>
        <w:rPr>
          <w:sz w:val="21"/>
          <w:szCs w:val="20"/>
        </w:rPr>
        <w:t>照护对象分 2 次咽下 30 毫升温开水，伴有呛咳，说明其吞咽状况 ( )</w:t>
      </w:r>
      <w:r>
        <w:rPr>
          <w:color w:val="808080"/>
          <w:sz w:val="16"/>
          <w:szCs w:val="20"/>
        </w:rPr>
        <w:t xml:space="preserve">  【单选题】</w:t>
      </w:r>
    </w:p>
    <w:p w14:paraId="19317693">
      <w:pPr>
        <w:rPr>
          <w:sz w:val="21"/>
          <w:szCs w:val="20"/>
        </w:rPr>
      </w:pPr>
      <w:r>
        <w:rPr>
          <w:sz w:val="21"/>
          <w:szCs w:val="20"/>
        </w:rPr>
        <w:t>A. 优秀</w:t>
      </w:r>
    </w:p>
    <w:p w14:paraId="76CE6193">
      <w:pPr>
        <w:rPr>
          <w:sz w:val="21"/>
          <w:szCs w:val="20"/>
        </w:rPr>
      </w:pPr>
      <w:r>
        <w:rPr>
          <w:b/>
          <w:color w:val="FF0000"/>
          <w:sz w:val="21"/>
          <w:szCs w:val="20"/>
        </w:rPr>
        <w:t>B. 尚可</w:t>
      </w:r>
    </w:p>
    <w:p w14:paraId="706CF1B6">
      <w:pPr>
        <w:rPr>
          <w:sz w:val="21"/>
          <w:szCs w:val="20"/>
        </w:rPr>
      </w:pPr>
      <w:r>
        <w:rPr>
          <w:sz w:val="21"/>
          <w:szCs w:val="20"/>
        </w:rPr>
        <w:t>C. 不佳</w:t>
      </w:r>
    </w:p>
    <w:p w14:paraId="3B216089">
      <w:pPr>
        <w:rPr>
          <w:sz w:val="21"/>
          <w:szCs w:val="20"/>
        </w:rPr>
      </w:pPr>
      <w:r>
        <w:rPr>
          <w:sz w:val="21"/>
          <w:szCs w:val="20"/>
        </w:rPr>
        <w:t>D. 很差</w:t>
      </w:r>
    </w:p>
    <w:p w14:paraId="02560786">
      <w:pPr>
        <w:rPr>
          <w:sz w:val="21"/>
          <w:szCs w:val="20"/>
        </w:rPr>
      </w:pPr>
      <w:r>
        <w:rPr>
          <w:b/>
          <w:color w:val="008000"/>
          <w:sz w:val="20"/>
          <w:szCs w:val="20"/>
        </w:rPr>
        <w:t>参考答案：B</w:t>
      </w:r>
    </w:p>
    <w:p w14:paraId="265FB5E4">
      <w:pPr>
        <w:rPr>
          <w:sz w:val="21"/>
          <w:szCs w:val="20"/>
        </w:rPr>
      </w:pPr>
      <w:r>
        <w:rPr>
          <w:b/>
          <w:sz w:val="21"/>
          <w:szCs w:val="20"/>
        </w:rPr>
        <w:t xml:space="preserve">308. </w:t>
      </w:r>
      <w:r>
        <w:rPr>
          <w:sz w:val="21"/>
          <w:szCs w:val="20"/>
        </w:rPr>
        <w:t>为认知障碍照护对象进行床旁洗发时，若其抗拒操作，正确的处理是 ( )</w:t>
      </w:r>
      <w:r>
        <w:rPr>
          <w:color w:val="808080"/>
          <w:sz w:val="16"/>
          <w:szCs w:val="20"/>
        </w:rPr>
        <w:t xml:space="preserve">  【单选题】</w:t>
      </w:r>
    </w:p>
    <w:p w14:paraId="30902739">
      <w:pPr>
        <w:rPr>
          <w:sz w:val="21"/>
          <w:szCs w:val="20"/>
        </w:rPr>
      </w:pPr>
      <w:r>
        <w:rPr>
          <w:sz w:val="21"/>
          <w:szCs w:val="20"/>
        </w:rPr>
        <w:t>A. 放弃洗发，仅用毛巾擦拭</w:t>
      </w:r>
    </w:p>
    <w:p w14:paraId="4638152C">
      <w:pPr>
        <w:rPr>
          <w:sz w:val="21"/>
          <w:szCs w:val="20"/>
        </w:rPr>
      </w:pPr>
      <w:r>
        <w:rPr>
          <w:sz w:val="21"/>
          <w:szCs w:val="20"/>
        </w:rPr>
        <w:t>B. 快速完成，缩短操作时间</w:t>
      </w:r>
    </w:p>
    <w:p w14:paraId="6203117A">
      <w:pPr>
        <w:rPr>
          <w:sz w:val="21"/>
          <w:szCs w:val="20"/>
        </w:rPr>
      </w:pPr>
      <w:r>
        <w:rPr>
          <w:sz w:val="21"/>
          <w:szCs w:val="20"/>
        </w:rPr>
        <w:t>C. 强行按住完成洗发</w:t>
      </w:r>
    </w:p>
    <w:p w14:paraId="7E732FFF">
      <w:pPr>
        <w:rPr>
          <w:sz w:val="21"/>
          <w:szCs w:val="20"/>
        </w:rPr>
      </w:pPr>
      <w:r>
        <w:rPr>
          <w:b/>
          <w:color w:val="FF0000"/>
          <w:sz w:val="21"/>
          <w:szCs w:val="20"/>
        </w:rPr>
        <w:t>D. 暂停操作，用音乐或玩具分散注意力后再尝试</w:t>
      </w:r>
    </w:p>
    <w:p w14:paraId="517D1AB8">
      <w:pPr>
        <w:rPr>
          <w:sz w:val="21"/>
          <w:szCs w:val="20"/>
        </w:rPr>
      </w:pPr>
      <w:r>
        <w:rPr>
          <w:b/>
          <w:color w:val="008000"/>
          <w:sz w:val="20"/>
          <w:szCs w:val="20"/>
        </w:rPr>
        <w:t>参考答案：D</w:t>
      </w:r>
    </w:p>
    <w:p w14:paraId="0C4811C9">
      <w:pPr>
        <w:rPr>
          <w:sz w:val="21"/>
          <w:szCs w:val="20"/>
        </w:rPr>
      </w:pPr>
      <w:r>
        <w:rPr>
          <w:b/>
          <w:sz w:val="21"/>
          <w:szCs w:val="20"/>
        </w:rPr>
        <w:t xml:space="preserve">309. </w:t>
      </w:r>
      <w:r>
        <w:rPr>
          <w:sz w:val="21"/>
          <w:szCs w:val="20"/>
        </w:rPr>
        <w:t>照护对象进食后食物堵住咽喉部，出现的症状是 ( )</w:t>
      </w:r>
      <w:r>
        <w:rPr>
          <w:color w:val="808080"/>
          <w:sz w:val="16"/>
          <w:szCs w:val="20"/>
        </w:rPr>
        <w:t xml:space="preserve">  【单选题】</w:t>
      </w:r>
    </w:p>
    <w:p w14:paraId="2CD749D9">
      <w:pPr>
        <w:rPr>
          <w:sz w:val="21"/>
          <w:szCs w:val="20"/>
        </w:rPr>
      </w:pPr>
      <w:r>
        <w:rPr>
          <w:sz w:val="21"/>
          <w:szCs w:val="20"/>
        </w:rPr>
        <w:t>A. 呕吐</w:t>
      </w:r>
    </w:p>
    <w:p w14:paraId="4A4CDBB1">
      <w:pPr>
        <w:rPr>
          <w:sz w:val="21"/>
          <w:szCs w:val="20"/>
        </w:rPr>
      </w:pPr>
      <w:r>
        <w:rPr>
          <w:sz w:val="21"/>
          <w:szCs w:val="20"/>
        </w:rPr>
        <w:t>B. 呛咳</w:t>
      </w:r>
    </w:p>
    <w:p w14:paraId="7839025F">
      <w:pPr>
        <w:rPr>
          <w:sz w:val="21"/>
          <w:szCs w:val="20"/>
        </w:rPr>
      </w:pPr>
      <w:r>
        <w:rPr>
          <w:b/>
          <w:color w:val="FF0000"/>
          <w:sz w:val="21"/>
          <w:szCs w:val="20"/>
        </w:rPr>
        <w:t>C. 噎食</w:t>
      </w:r>
    </w:p>
    <w:p w14:paraId="6AE87C84">
      <w:pPr>
        <w:rPr>
          <w:sz w:val="21"/>
          <w:szCs w:val="20"/>
        </w:rPr>
      </w:pPr>
      <w:r>
        <w:rPr>
          <w:sz w:val="21"/>
          <w:szCs w:val="20"/>
        </w:rPr>
        <w:t>D. 咀嚼困难</w:t>
      </w:r>
    </w:p>
    <w:p w14:paraId="26DD5227">
      <w:pPr>
        <w:rPr>
          <w:sz w:val="21"/>
          <w:szCs w:val="20"/>
        </w:rPr>
      </w:pPr>
      <w:r>
        <w:rPr>
          <w:b/>
          <w:color w:val="008000"/>
          <w:sz w:val="20"/>
          <w:szCs w:val="20"/>
        </w:rPr>
        <w:t>参考答案：C</w:t>
      </w:r>
    </w:p>
    <w:p w14:paraId="0B1A2A02">
      <w:pPr>
        <w:rPr>
          <w:sz w:val="21"/>
          <w:szCs w:val="20"/>
        </w:rPr>
      </w:pPr>
      <w:r>
        <w:rPr>
          <w:b/>
          <w:sz w:val="21"/>
          <w:szCs w:val="20"/>
        </w:rPr>
        <w:t xml:space="preserve">310. </w:t>
      </w:r>
      <w:r>
        <w:rPr>
          <w:sz w:val="21"/>
          <w:szCs w:val="20"/>
        </w:rPr>
        <w:t>若照护对象四肢均活动不灵，无法坐立，宜采取 ( ) 进食</w:t>
      </w:r>
      <w:r>
        <w:rPr>
          <w:color w:val="808080"/>
          <w:sz w:val="16"/>
          <w:szCs w:val="20"/>
        </w:rPr>
        <w:t xml:space="preserve">  【单选题】</w:t>
      </w:r>
    </w:p>
    <w:p w14:paraId="4439C9C9">
      <w:pPr>
        <w:rPr>
          <w:sz w:val="21"/>
          <w:szCs w:val="20"/>
        </w:rPr>
      </w:pPr>
      <w:r>
        <w:rPr>
          <w:b/>
          <w:color w:val="FF0000"/>
          <w:sz w:val="21"/>
          <w:szCs w:val="20"/>
        </w:rPr>
        <w:t>A. 床上侧卧位</w:t>
      </w:r>
    </w:p>
    <w:p w14:paraId="051FA769">
      <w:pPr>
        <w:rPr>
          <w:sz w:val="21"/>
          <w:szCs w:val="20"/>
        </w:rPr>
      </w:pPr>
      <w:r>
        <w:rPr>
          <w:sz w:val="21"/>
          <w:szCs w:val="20"/>
        </w:rPr>
        <w:t>B. 床上平卧位</w:t>
      </w:r>
    </w:p>
    <w:p w14:paraId="7F5A19E5">
      <w:pPr>
        <w:rPr>
          <w:sz w:val="21"/>
          <w:szCs w:val="20"/>
        </w:rPr>
      </w:pPr>
      <w:r>
        <w:rPr>
          <w:sz w:val="21"/>
          <w:szCs w:val="20"/>
        </w:rPr>
        <w:t>C. 轮椅坐位</w:t>
      </w:r>
    </w:p>
    <w:p w14:paraId="7FFD06CE">
      <w:pPr>
        <w:rPr>
          <w:sz w:val="21"/>
          <w:szCs w:val="20"/>
        </w:rPr>
      </w:pPr>
      <w:r>
        <w:rPr>
          <w:sz w:val="21"/>
          <w:szCs w:val="20"/>
        </w:rPr>
        <w:t>D. 床上坐位</w:t>
      </w:r>
    </w:p>
    <w:p w14:paraId="6E1B1AA7">
      <w:pPr>
        <w:rPr>
          <w:sz w:val="21"/>
          <w:szCs w:val="20"/>
        </w:rPr>
      </w:pPr>
      <w:r>
        <w:rPr>
          <w:b/>
          <w:color w:val="008000"/>
          <w:sz w:val="20"/>
          <w:szCs w:val="20"/>
        </w:rPr>
        <w:t>参考答案：A</w:t>
      </w:r>
    </w:p>
    <w:p w14:paraId="0A35C113">
      <w:pPr>
        <w:rPr>
          <w:sz w:val="21"/>
          <w:szCs w:val="20"/>
        </w:rPr>
      </w:pPr>
      <w:r>
        <w:rPr>
          <w:sz w:val="21"/>
          <w:szCs w:val="20"/>
        </w:rPr>
        <w:br w:type="page"/>
      </w:r>
    </w:p>
    <w:p w14:paraId="69D5C4E3">
      <w:pPr>
        <w:rPr>
          <w:sz w:val="21"/>
          <w:szCs w:val="20"/>
        </w:rPr>
      </w:pPr>
      <w:r>
        <w:rPr>
          <w:b/>
          <w:sz w:val="21"/>
          <w:szCs w:val="20"/>
        </w:rPr>
        <w:t xml:space="preserve">311. </w:t>
      </w:r>
      <w:r>
        <w:rPr>
          <w:sz w:val="21"/>
          <w:szCs w:val="20"/>
        </w:rPr>
        <w:t>误吸的好发部位是 ( )</w:t>
      </w:r>
      <w:r>
        <w:rPr>
          <w:color w:val="808080"/>
          <w:sz w:val="16"/>
          <w:szCs w:val="20"/>
        </w:rPr>
        <w:t xml:space="preserve">  【单选题】</w:t>
      </w:r>
    </w:p>
    <w:p w14:paraId="014DE686">
      <w:pPr>
        <w:rPr>
          <w:sz w:val="21"/>
          <w:szCs w:val="20"/>
        </w:rPr>
      </w:pPr>
      <w:r>
        <w:rPr>
          <w:b/>
          <w:color w:val="FF0000"/>
          <w:sz w:val="21"/>
          <w:szCs w:val="20"/>
        </w:rPr>
        <w:t>A. 气管</w:t>
      </w:r>
    </w:p>
    <w:p w14:paraId="4CB28B91">
      <w:pPr>
        <w:rPr>
          <w:sz w:val="21"/>
          <w:szCs w:val="20"/>
        </w:rPr>
      </w:pPr>
      <w:r>
        <w:rPr>
          <w:sz w:val="21"/>
          <w:szCs w:val="20"/>
        </w:rPr>
        <w:t>B. 咽喉部或食管入口处</w:t>
      </w:r>
    </w:p>
    <w:p w14:paraId="0EF93D0E">
      <w:pPr>
        <w:rPr>
          <w:sz w:val="21"/>
          <w:szCs w:val="20"/>
        </w:rPr>
      </w:pPr>
      <w:r>
        <w:rPr>
          <w:sz w:val="21"/>
          <w:szCs w:val="20"/>
        </w:rPr>
        <w:t>C. 支气管</w:t>
      </w:r>
    </w:p>
    <w:p w14:paraId="0E8B111A">
      <w:pPr>
        <w:rPr>
          <w:sz w:val="21"/>
          <w:szCs w:val="20"/>
        </w:rPr>
      </w:pPr>
      <w:r>
        <w:rPr>
          <w:sz w:val="21"/>
          <w:szCs w:val="20"/>
        </w:rPr>
        <w:t>D. 口腔</w:t>
      </w:r>
    </w:p>
    <w:p w14:paraId="61A521DE">
      <w:pPr>
        <w:rPr>
          <w:sz w:val="21"/>
          <w:szCs w:val="20"/>
        </w:rPr>
      </w:pPr>
      <w:r>
        <w:rPr>
          <w:b/>
          <w:color w:val="008000"/>
          <w:sz w:val="20"/>
          <w:szCs w:val="20"/>
        </w:rPr>
        <w:t>参考答案：A</w:t>
      </w:r>
    </w:p>
    <w:p w14:paraId="1A990F26">
      <w:pPr>
        <w:rPr>
          <w:sz w:val="21"/>
          <w:szCs w:val="20"/>
        </w:rPr>
      </w:pPr>
      <w:r>
        <w:rPr>
          <w:b/>
          <w:sz w:val="21"/>
          <w:szCs w:val="20"/>
        </w:rPr>
        <w:t xml:space="preserve">312. </w:t>
      </w:r>
      <w:r>
        <w:rPr>
          <w:sz w:val="21"/>
          <w:szCs w:val="20"/>
        </w:rPr>
        <w:t>长护师协助照护对象翻身，一般 2 小时一次，特别是生命体征不稳定者，一定要按时翻身</w:t>
      </w:r>
      <w:r>
        <w:rPr>
          <w:color w:val="808080"/>
          <w:sz w:val="16"/>
          <w:szCs w:val="20"/>
        </w:rPr>
        <w:t xml:space="preserve">  【判断题】</w:t>
      </w:r>
    </w:p>
    <w:p w14:paraId="12D6CDE5">
      <w:pPr>
        <w:rPr>
          <w:sz w:val="21"/>
          <w:szCs w:val="20"/>
        </w:rPr>
      </w:pPr>
      <w:r>
        <w:rPr>
          <w:sz w:val="21"/>
          <w:szCs w:val="20"/>
        </w:rPr>
        <w:t>A. 正确</w:t>
      </w:r>
    </w:p>
    <w:p w14:paraId="67AA6DCE">
      <w:pPr>
        <w:rPr>
          <w:sz w:val="21"/>
          <w:szCs w:val="20"/>
        </w:rPr>
      </w:pPr>
      <w:r>
        <w:rPr>
          <w:b/>
          <w:color w:val="FF0000"/>
          <w:sz w:val="21"/>
          <w:szCs w:val="20"/>
        </w:rPr>
        <w:t>B. 错误</w:t>
      </w:r>
    </w:p>
    <w:p w14:paraId="7BE8D8E0">
      <w:pPr>
        <w:rPr>
          <w:sz w:val="21"/>
          <w:szCs w:val="20"/>
        </w:rPr>
      </w:pPr>
      <w:r>
        <w:rPr>
          <w:b/>
          <w:color w:val="008000"/>
          <w:sz w:val="20"/>
          <w:szCs w:val="20"/>
        </w:rPr>
        <w:t>参考答案：B</w:t>
      </w:r>
    </w:p>
    <w:p w14:paraId="6F464E96">
      <w:pPr>
        <w:rPr>
          <w:sz w:val="21"/>
          <w:szCs w:val="20"/>
        </w:rPr>
      </w:pPr>
      <w:r>
        <w:rPr>
          <w:b/>
          <w:sz w:val="21"/>
          <w:szCs w:val="20"/>
        </w:rPr>
        <w:t xml:space="preserve">313. </w:t>
      </w:r>
      <w:r>
        <w:rPr>
          <w:sz w:val="21"/>
          <w:szCs w:val="20"/>
        </w:rPr>
        <w:t>治疗饮食对食物的要求较高，需要 ( ) 根据照护对象特定的病情进行评估</w:t>
      </w:r>
      <w:r>
        <w:rPr>
          <w:color w:val="808080"/>
          <w:sz w:val="16"/>
          <w:szCs w:val="20"/>
        </w:rPr>
        <w:t xml:space="preserve">  【单选题】</w:t>
      </w:r>
    </w:p>
    <w:p w14:paraId="6D5BD182">
      <w:pPr>
        <w:rPr>
          <w:sz w:val="21"/>
          <w:szCs w:val="20"/>
        </w:rPr>
      </w:pPr>
      <w:r>
        <w:rPr>
          <w:sz w:val="21"/>
          <w:szCs w:val="20"/>
        </w:rPr>
        <w:t>A. 长护师</w:t>
      </w:r>
    </w:p>
    <w:p w14:paraId="0AC55016">
      <w:pPr>
        <w:rPr>
          <w:sz w:val="21"/>
          <w:szCs w:val="20"/>
        </w:rPr>
      </w:pPr>
      <w:r>
        <w:rPr>
          <w:sz w:val="21"/>
          <w:szCs w:val="20"/>
        </w:rPr>
        <w:t>B. 家属</w:t>
      </w:r>
    </w:p>
    <w:p w14:paraId="3BBAF64F">
      <w:pPr>
        <w:rPr>
          <w:sz w:val="21"/>
          <w:szCs w:val="20"/>
        </w:rPr>
      </w:pPr>
      <w:r>
        <w:rPr>
          <w:sz w:val="21"/>
          <w:szCs w:val="20"/>
        </w:rPr>
        <w:t>C. 志愿者</w:t>
      </w:r>
    </w:p>
    <w:p w14:paraId="3E239258">
      <w:pPr>
        <w:rPr>
          <w:sz w:val="21"/>
          <w:szCs w:val="20"/>
        </w:rPr>
      </w:pPr>
      <w:r>
        <w:rPr>
          <w:b/>
          <w:color w:val="FF0000"/>
          <w:sz w:val="21"/>
          <w:szCs w:val="20"/>
        </w:rPr>
        <w:t>D. 专业人员</w:t>
      </w:r>
    </w:p>
    <w:p w14:paraId="3D778321">
      <w:pPr>
        <w:rPr>
          <w:sz w:val="21"/>
          <w:szCs w:val="20"/>
        </w:rPr>
      </w:pPr>
      <w:r>
        <w:rPr>
          <w:b/>
          <w:color w:val="008000"/>
          <w:sz w:val="20"/>
          <w:szCs w:val="20"/>
        </w:rPr>
        <w:t>参考答案：D</w:t>
      </w:r>
    </w:p>
    <w:p w14:paraId="331173C8">
      <w:pPr>
        <w:rPr>
          <w:sz w:val="21"/>
          <w:szCs w:val="20"/>
        </w:rPr>
      </w:pPr>
      <w:r>
        <w:rPr>
          <w:b/>
          <w:sz w:val="21"/>
          <w:szCs w:val="20"/>
        </w:rPr>
        <w:t xml:space="preserve">314. </w:t>
      </w:r>
      <w:r>
        <w:rPr>
          <w:sz w:val="21"/>
          <w:szCs w:val="20"/>
        </w:rPr>
        <w:t>照护对象一般不会出现发热的情况为 ()</w:t>
      </w:r>
      <w:r>
        <w:rPr>
          <w:color w:val="808080"/>
          <w:sz w:val="16"/>
          <w:szCs w:val="20"/>
        </w:rPr>
        <w:t xml:space="preserve">  【单选题】</w:t>
      </w:r>
    </w:p>
    <w:p w14:paraId="49D482CA">
      <w:pPr>
        <w:rPr>
          <w:sz w:val="21"/>
          <w:szCs w:val="20"/>
        </w:rPr>
      </w:pPr>
      <w:r>
        <w:rPr>
          <w:sz w:val="21"/>
          <w:szCs w:val="20"/>
        </w:rPr>
        <w:t>A. 感冒</w:t>
      </w:r>
    </w:p>
    <w:p w14:paraId="7D926FE5">
      <w:pPr>
        <w:rPr>
          <w:sz w:val="21"/>
          <w:szCs w:val="20"/>
        </w:rPr>
      </w:pPr>
      <w:r>
        <w:rPr>
          <w:b/>
          <w:color w:val="FF0000"/>
          <w:sz w:val="21"/>
          <w:szCs w:val="20"/>
        </w:rPr>
        <w:t>B. 短期卧床</w:t>
      </w:r>
    </w:p>
    <w:p w14:paraId="2ABE554A">
      <w:pPr>
        <w:rPr>
          <w:sz w:val="21"/>
          <w:szCs w:val="20"/>
        </w:rPr>
      </w:pPr>
      <w:r>
        <w:rPr>
          <w:sz w:val="21"/>
          <w:szCs w:val="20"/>
        </w:rPr>
        <w:t>C. 有炎症</w:t>
      </w:r>
    </w:p>
    <w:p w14:paraId="25D7C9E5">
      <w:pPr>
        <w:rPr>
          <w:sz w:val="21"/>
          <w:szCs w:val="20"/>
        </w:rPr>
      </w:pPr>
      <w:r>
        <w:rPr>
          <w:sz w:val="21"/>
          <w:szCs w:val="20"/>
        </w:rPr>
        <w:t>D. 外伤后</w:t>
      </w:r>
    </w:p>
    <w:p w14:paraId="603FF86D">
      <w:pPr>
        <w:rPr>
          <w:sz w:val="21"/>
          <w:szCs w:val="20"/>
        </w:rPr>
      </w:pPr>
      <w:r>
        <w:rPr>
          <w:b/>
          <w:color w:val="008000"/>
          <w:sz w:val="20"/>
          <w:szCs w:val="20"/>
        </w:rPr>
        <w:t>参考答案：B</w:t>
      </w:r>
    </w:p>
    <w:p w14:paraId="36058EAE">
      <w:pPr>
        <w:rPr>
          <w:sz w:val="21"/>
          <w:szCs w:val="20"/>
        </w:rPr>
      </w:pPr>
      <w:r>
        <w:rPr>
          <w:b/>
          <w:sz w:val="21"/>
          <w:szCs w:val="20"/>
        </w:rPr>
        <w:t xml:space="preserve">315. </w:t>
      </w:r>
      <w:r>
        <w:rPr>
          <w:sz w:val="21"/>
          <w:szCs w:val="20"/>
        </w:rPr>
        <w:t>长护师更换纸尿裤时，应注意 ( )</w:t>
      </w:r>
      <w:r>
        <w:rPr>
          <w:color w:val="808080"/>
          <w:sz w:val="16"/>
          <w:szCs w:val="20"/>
        </w:rPr>
        <w:t xml:space="preserve">  【单选题】</w:t>
      </w:r>
    </w:p>
    <w:p w14:paraId="30913EC5">
      <w:pPr>
        <w:rPr>
          <w:sz w:val="21"/>
          <w:szCs w:val="20"/>
        </w:rPr>
      </w:pPr>
      <w:r>
        <w:rPr>
          <w:sz w:val="21"/>
          <w:szCs w:val="20"/>
        </w:rPr>
        <w:t>A. 纸尿裤尺寸越大越好</w:t>
      </w:r>
    </w:p>
    <w:p w14:paraId="27139105">
      <w:pPr>
        <w:rPr>
          <w:sz w:val="21"/>
          <w:szCs w:val="20"/>
        </w:rPr>
      </w:pPr>
      <w:r>
        <w:rPr>
          <w:b/>
          <w:color w:val="FF0000"/>
          <w:sz w:val="21"/>
          <w:szCs w:val="20"/>
        </w:rPr>
        <w:t>B. 松紧度以插入两指为宜</w:t>
      </w:r>
    </w:p>
    <w:p w14:paraId="37D7FEA1">
      <w:pPr>
        <w:rPr>
          <w:sz w:val="21"/>
          <w:szCs w:val="20"/>
        </w:rPr>
      </w:pPr>
      <w:r>
        <w:rPr>
          <w:sz w:val="21"/>
          <w:szCs w:val="20"/>
        </w:rPr>
        <w:t>C. 不检查渗漏</w:t>
      </w:r>
    </w:p>
    <w:p w14:paraId="269962FA">
      <w:pPr>
        <w:rPr>
          <w:sz w:val="21"/>
          <w:szCs w:val="20"/>
        </w:rPr>
      </w:pPr>
      <w:r>
        <w:rPr>
          <w:sz w:val="21"/>
          <w:szCs w:val="20"/>
        </w:rPr>
        <w:t>D. 同一纸尿裤反复使用</w:t>
      </w:r>
    </w:p>
    <w:p w14:paraId="55E2B882">
      <w:pPr>
        <w:rPr>
          <w:sz w:val="21"/>
          <w:szCs w:val="20"/>
        </w:rPr>
      </w:pPr>
      <w:r>
        <w:rPr>
          <w:b/>
          <w:color w:val="008000"/>
          <w:sz w:val="20"/>
          <w:szCs w:val="20"/>
        </w:rPr>
        <w:t>参考答案：B</w:t>
      </w:r>
    </w:p>
    <w:p w14:paraId="33064203">
      <w:pPr>
        <w:rPr>
          <w:sz w:val="21"/>
          <w:szCs w:val="20"/>
        </w:rPr>
      </w:pPr>
      <w:r>
        <w:rPr>
          <w:b/>
          <w:sz w:val="21"/>
          <w:szCs w:val="20"/>
        </w:rPr>
        <w:t xml:space="preserve">316. </w:t>
      </w:r>
      <w:r>
        <w:rPr>
          <w:sz w:val="21"/>
          <w:szCs w:val="20"/>
        </w:rPr>
        <w:t>在分次取戴法中，以下操作正确的是 ( )</w:t>
      </w:r>
      <w:r>
        <w:rPr>
          <w:color w:val="808080"/>
          <w:sz w:val="16"/>
          <w:szCs w:val="20"/>
        </w:rPr>
        <w:t xml:space="preserve">  【单选题】</w:t>
      </w:r>
    </w:p>
    <w:p w14:paraId="7F76D402">
      <w:pPr>
        <w:rPr>
          <w:sz w:val="21"/>
          <w:szCs w:val="20"/>
        </w:rPr>
      </w:pPr>
      <w:r>
        <w:rPr>
          <w:sz w:val="21"/>
          <w:szCs w:val="20"/>
        </w:rPr>
        <w:t>A. 用未戴手套的手直接接触手套的外面 (无菌面)</w:t>
      </w:r>
    </w:p>
    <w:p w14:paraId="32F001E9">
      <w:pPr>
        <w:rPr>
          <w:sz w:val="21"/>
          <w:szCs w:val="20"/>
        </w:rPr>
      </w:pPr>
      <w:r>
        <w:rPr>
          <w:sz w:val="21"/>
          <w:szCs w:val="20"/>
        </w:rPr>
        <w:t>B. 用已戴手套的手接触未戴手套的手</w:t>
      </w:r>
    </w:p>
    <w:p w14:paraId="7F9E7449">
      <w:pPr>
        <w:rPr>
          <w:sz w:val="21"/>
          <w:szCs w:val="20"/>
        </w:rPr>
      </w:pPr>
      <w:r>
        <w:rPr>
          <w:sz w:val="21"/>
          <w:szCs w:val="20"/>
        </w:rPr>
        <w:t>C. 用已戴手套的手插入另一只手套的反折外面 (手套内面) 取出手套</w:t>
      </w:r>
    </w:p>
    <w:p w14:paraId="7ECDC8BC">
      <w:pPr>
        <w:rPr>
          <w:sz w:val="21"/>
          <w:szCs w:val="20"/>
        </w:rPr>
      </w:pPr>
      <w:r>
        <w:rPr>
          <w:b/>
          <w:color w:val="FF0000"/>
          <w:sz w:val="21"/>
          <w:szCs w:val="20"/>
        </w:rPr>
        <w:t>D. 戴好手套的手应始终保持在腰部以上水平、视线范围内</w:t>
      </w:r>
    </w:p>
    <w:p w14:paraId="7B24C70A">
      <w:pPr>
        <w:rPr>
          <w:sz w:val="21"/>
          <w:szCs w:val="20"/>
        </w:rPr>
      </w:pPr>
      <w:r>
        <w:rPr>
          <w:b/>
          <w:color w:val="008000"/>
          <w:sz w:val="20"/>
          <w:szCs w:val="20"/>
        </w:rPr>
        <w:t>参考答案：D</w:t>
      </w:r>
    </w:p>
    <w:p w14:paraId="69C65E6A">
      <w:pPr>
        <w:rPr>
          <w:sz w:val="21"/>
          <w:szCs w:val="20"/>
        </w:rPr>
      </w:pPr>
      <w:r>
        <w:rPr>
          <w:b/>
          <w:sz w:val="21"/>
          <w:szCs w:val="20"/>
        </w:rPr>
        <w:t xml:space="preserve">317. </w:t>
      </w:r>
      <w:r>
        <w:rPr>
          <w:sz w:val="21"/>
          <w:szCs w:val="20"/>
        </w:rPr>
        <w:t>为无牙齿的照护对象清洁口腔时，应 ( )</w:t>
      </w:r>
      <w:r>
        <w:rPr>
          <w:color w:val="808080"/>
          <w:sz w:val="16"/>
          <w:szCs w:val="20"/>
        </w:rPr>
        <w:t xml:space="preserve">  【单选题】</w:t>
      </w:r>
    </w:p>
    <w:p w14:paraId="24E4A5AB">
      <w:pPr>
        <w:rPr>
          <w:sz w:val="21"/>
          <w:szCs w:val="20"/>
        </w:rPr>
      </w:pPr>
      <w:r>
        <w:rPr>
          <w:sz w:val="21"/>
          <w:szCs w:val="20"/>
        </w:rPr>
        <w:t>A. 牙刷</w:t>
      </w:r>
    </w:p>
    <w:p w14:paraId="703B4ED2">
      <w:pPr>
        <w:rPr>
          <w:sz w:val="21"/>
          <w:szCs w:val="20"/>
        </w:rPr>
      </w:pPr>
      <w:r>
        <w:rPr>
          <w:sz w:val="21"/>
          <w:szCs w:val="20"/>
        </w:rPr>
        <w:t>B. 棉签蘸温水擦拭</w:t>
      </w:r>
    </w:p>
    <w:p w14:paraId="66811DBF">
      <w:pPr>
        <w:rPr>
          <w:sz w:val="21"/>
          <w:szCs w:val="20"/>
        </w:rPr>
      </w:pPr>
      <w:r>
        <w:rPr>
          <w:sz w:val="21"/>
          <w:szCs w:val="20"/>
        </w:rPr>
        <w:t>C. 纱布包裹手指擦拭</w:t>
      </w:r>
    </w:p>
    <w:p w14:paraId="72131A45">
      <w:pPr>
        <w:rPr>
          <w:sz w:val="21"/>
          <w:szCs w:val="20"/>
        </w:rPr>
      </w:pPr>
      <w:r>
        <w:rPr>
          <w:b/>
          <w:color w:val="FF0000"/>
          <w:sz w:val="21"/>
          <w:szCs w:val="20"/>
        </w:rPr>
        <w:t>D. 漱口水直接漱口</w:t>
      </w:r>
    </w:p>
    <w:p w14:paraId="4A0D4383">
      <w:pPr>
        <w:rPr>
          <w:sz w:val="21"/>
          <w:szCs w:val="20"/>
        </w:rPr>
      </w:pPr>
      <w:r>
        <w:rPr>
          <w:b/>
          <w:color w:val="008000"/>
          <w:sz w:val="20"/>
          <w:szCs w:val="20"/>
        </w:rPr>
        <w:t>参考答案：D</w:t>
      </w:r>
    </w:p>
    <w:p w14:paraId="1D671000">
      <w:pPr>
        <w:rPr>
          <w:sz w:val="21"/>
          <w:szCs w:val="20"/>
        </w:rPr>
      </w:pPr>
      <w:r>
        <w:rPr>
          <w:b/>
          <w:sz w:val="21"/>
          <w:szCs w:val="20"/>
        </w:rPr>
        <w:t xml:space="preserve">318. </w:t>
      </w:r>
      <w:r>
        <w:rPr>
          <w:sz w:val="21"/>
          <w:szCs w:val="20"/>
        </w:rPr>
        <w:t>医用 N95 口罩适用于 ( )</w:t>
      </w:r>
      <w:r>
        <w:rPr>
          <w:color w:val="808080"/>
          <w:sz w:val="16"/>
          <w:szCs w:val="20"/>
        </w:rPr>
        <w:t xml:space="preserve">  【单选题】</w:t>
      </w:r>
    </w:p>
    <w:p w14:paraId="55733D65">
      <w:pPr>
        <w:rPr>
          <w:sz w:val="21"/>
          <w:szCs w:val="20"/>
        </w:rPr>
      </w:pPr>
      <w:r>
        <w:rPr>
          <w:sz w:val="21"/>
          <w:szCs w:val="20"/>
        </w:rPr>
        <w:t>A. 普通照护场景</w:t>
      </w:r>
    </w:p>
    <w:p w14:paraId="4D3D9759">
      <w:pPr>
        <w:rPr>
          <w:sz w:val="21"/>
          <w:szCs w:val="20"/>
        </w:rPr>
      </w:pPr>
      <w:r>
        <w:rPr>
          <w:b/>
          <w:color w:val="FF0000"/>
          <w:sz w:val="21"/>
          <w:szCs w:val="20"/>
        </w:rPr>
        <w:t>B. 隔离病区照护</w:t>
      </w:r>
    </w:p>
    <w:p w14:paraId="0CE44215">
      <w:pPr>
        <w:rPr>
          <w:sz w:val="21"/>
          <w:szCs w:val="20"/>
        </w:rPr>
      </w:pPr>
      <w:r>
        <w:rPr>
          <w:sz w:val="21"/>
          <w:szCs w:val="20"/>
        </w:rPr>
        <w:t>C. 日常外出</w:t>
      </w:r>
    </w:p>
    <w:p w14:paraId="4F042331">
      <w:pPr>
        <w:rPr>
          <w:sz w:val="21"/>
          <w:szCs w:val="20"/>
        </w:rPr>
      </w:pPr>
      <w:r>
        <w:rPr>
          <w:sz w:val="21"/>
          <w:szCs w:val="20"/>
        </w:rPr>
        <w:t>D. 清洁环境</w:t>
      </w:r>
    </w:p>
    <w:p w14:paraId="237BA57B">
      <w:pPr>
        <w:rPr>
          <w:sz w:val="21"/>
          <w:szCs w:val="20"/>
        </w:rPr>
      </w:pPr>
      <w:r>
        <w:rPr>
          <w:b/>
          <w:color w:val="008000"/>
          <w:sz w:val="20"/>
          <w:szCs w:val="20"/>
        </w:rPr>
        <w:t>参考答案：B</w:t>
      </w:r>
    </w:p>
    <w:p w14:paraId="2595C179">
      <w:pPr>
        <w:rPr>
          <w:sz w:val="21"/>
          <w:szCs w:val="20"/>
        </w:rPr>
      </w:pPr>
      <w:r>
        <w:rPr>
          <w:b/>
          <w:sz w:val="21"/>
          <w:szCs w:val="20"/>
        </w:rPr>
        <w:t xml:space="preserve">319. </w:t>
      </w:r>
      <w:r>
        <w:rPr>
          <w:sz w:val="21"/>
          <w:szCs w:val="20"/>
        </w:rPr>
        <w:t>为照护对象补充水分，最佳的选择是纯净水</w:t>
      </w:r>
      <w:r>
        <w:rPr>
          <w:color w:val="808080"/>
          <w:sz w:val="16"/>
          <w:szCs w:val="20"/>
        </w:rPr>
        <w:t xml:space="preserve">  【判断题】</w:t>
      </w:r>
    </w:p>
    <w:p w14:paraId="475826BE">
      <w:pPr>
        <w:rPr>
          <w:sz w:val="21"/>
          <w:szCs w:val="20"/>
        </w:rPr>
      </w:pPr>
      <w:r>
        <w:rPr>
          <w:sz w:val="21"/>
          <w:szCs w:val="20"/>
        </w:rPr>
        <w:t>A. 正确</w:t>
      </w:r>
    </w:p>
    <w:p w14:paraId="6CCC191F">
      <w:pPr>
        <w:rPr>
          <w:sz w:val="21"/>
          <w:szCs w:val="20"/>
        </w:rPr>
      </w:pPr>
      <w:r>
        <w:rPr>
          <w:b/>
          <w:color w:val="FF0000"/>
          <w:sz w:val="21"/>
          <w:szCs w:val="20"/>
        </w:rPr>
        <w:t>B. 错误</w:t>
      </w:r>
    </w:p>
    <w:p w14:paraId="562AF8DD">
      <w:pPr>
        <w:rPr>
          <w:sz w:val="21"/>
          <w:szCs w:val="20"/>
        </w:rPr>
      </w:pPr>
      <w:r>
        <w:rPr>
          <w:b/>
          <w:color w:val="008000"/>
          <w:sz w:val="20"/>
          <w:szCs w:val="20"/>
        </w:rPr>
        <w:t>参考答案：B</w:t>
      </w:r>
    </w:p>
    <w:p w14:paraId="5CEB0ECF">
      <w:pPr>
        <w:rPr>
          <w:sz w:val="21"/>
          <w:szCs w:val="20"/>
        </w:rPr>
      </w:pPr>
      <w:r>
        <w:rPr>
          <w:b/>
          <w:sz w:val="21"/>
          <w:szCs w:val="20"/>
        </w:rPr>
        <w:t xml:space="preserve">320. </w:t>
      </w:r>
      <w:r>
        <w:rPr>
          <w:sz w:val="21"/>
          <w:szCs w:val="20"/>
        </w:rPr>
        <w:t>长护师协助偏瘫照护对象轮椅到床转移，错误的操作是 ( )</w:t>
      </w:r>
      <w:r>
        <w:rPr>
          <w:color w:val="808080"/>
          <w:sz w:val="16"/>
          <w:szCs w:val="20"/>
        </w:rPr>
        <w:t xml:space="preserve">  【单选题】</w:t>
      </w:r>
    </w:p>
    <w:p w14:paraId="73325E19">
      <w:pPr>
        <w:rPr>
          <w:sz w:val="21"/>
          <w:szCs w:val="20"/>
        </w:rPr>
      </w:pPr>
      <w:r>
        <w:rPr>
          <w:b/>
          <w:color w:val="FF0000"/>
          <w:sz w:val="21"/>
          <w:szCs w:val="20"/>
        </w:rPr>
        <w:t>A. 从患侧靠近床</w:t>
      </w:r>
    </w:p>
    <w:p w14:paraId="51D5BAA7">
      <w:pPr>
        <w:rPr>
          <w:sz w:val="21"/>
          <w:szCs w:val="20"/>
        </w:rPr>
      </w:pPr>
      <w:r>
        <w:rPr>
          <w:sz w:val="21"/>
          <w:szCs w:val="20"/>
        </w:rPr>
        <w:t>B. 刹住刹车，挪开脚踏板</w:t>
      </w:r>
    </w:p>
    <w:p w14:paraId="01A37E4C">
      <w:pPr>
        <w:rPr>
          <w:sz w:val="21"/>
          <w:szCs w:val="20"/>
        </w:rPr>
      </w:pPr>
      <w:r>
        <w:rPr>
          <w:sz w:val="21"/>
          <w:szCs w:val="20"/>
        </w:rPr>
        <w:t>C. 健侧手握住轮椅扶手站起</w:t>
      </w:r>
    </w:p>
    <w:p w14:paraId="6356FFF5">
      <w:pPr>
        <w:rPr>
          <w:sz w:val="21"/>
          <w:szCs w:val="20"/>
        </w:rPr>
      </w:pPr>
      <w:r>
        <w:rPr>
          <w:sz w:val="21"/>
          <w:szCs w:val="20"/>
        </w:rPr>
        <w:t>D. 站稳后健侧手向前放到床上</w:t>
      </w:r>
    </w:p>
    <w:p w14:paraId="76EA7453">
      <w:pPr>
        <w:rPr>
          <w:sz w:val="21"/>
          <w:szCs w:val="20"/>
        </w:rPr>
      </w:pPr>
      <w:r>
        <w:rPr>
          <w:b/>
          <w:color w:val="008000"/>
          <w:sz w:val="20"/>
          <w:szCs w:val="20"/>
        </w:rPr>
        <w:t>参考答案：A</w:t>
      </w:r>
    </w:p>
    <w:p w14:paraId="6FC17870">
      <w:pPr>
        <w:rPr>
          <w:sz w:val="21"/>
          <w:szCs w:val="20"/>
        </w:rPr>
      </w:pPr>
      <w:r>
        <w:rPr>
          <w:sz w:val="21"/>
          <w:szCs w:val="20"/>
        </w:rPr>
        <w:br w:type="page"/>
      </w:r>
    </w:p>
    <w:p w14:paraId="7B2AE9AD">
      <w:pPr>
        <w:rPr>
          <w:sz w:val="21"/>
          <w:szCs w:val="20"/>
        </w:rPr>
      </w:pPr>
      <w:r>
        <w:rPr>
          <w:b/>
          <w:sz w:val="21"/>
          <w:szCs w:val="20"/>
        </w:rPr>
        <w:t xml:space="preserve">321. </w:t>
      </w:r>
      <w:r>
        <w:rPr>
          <w:sz w:val="21"/>
          <w:szCs w:val="20"/>
        </w:rPr>
        <w:t>照护对象可一次性咽下 30 毫升温开水，说明其吞咽状况 ( )</w:t>
      </w:r>
      <w:r>
        <w:rPr>
          <w:color w:val="808080"/>
          <w:sz w:val="16"/>
          <w:szCs w:val="20"/>
        </w:rPr>
        <w:t xml:space="preserve">  【单选题】</w:t>
      </w:r>
    </w:p>
    <w:p w14:paraId="433D968C">
      <w:pPr>
        <w:rPr>
          <w:sz w:val="21"/>
          <w:szCs w:val="20"/>
        </w:rPr>
      </w:pPr>
      <w:r>
        <w:rPr>
          <w:b/>
          <w:color w:val="FF0000"/>
          <w:sz w:val="21"/>
          <w:szCs w:val="20"/>
        </w:rPr>
        <w:t>A. 优秀</w:t>
      </w:r>
    </w:p>
    <w:p w14:paraId="69315AF3">
      <w:pPr>
        <w:rPr>
          <w:sz w:val="21"/>
          <w:szCs w:val="20"/>
        </w:rPr>
      </w:pPr>
      <w:r>
        <w:rPr>
          <w:sz w:val="21"/>
          <w:szCs w:val="20"/>
        </w:rPr>
        <w:t>B. 尚可</w:t>
      </w:r>
    </w:p>
    <w:p w14:paraId="280E1917">
      <w:pPr>
        <w:rPr>
          <w:sz w:val="21"/>
          <w:szCs w:val="20"/>
        </w:rPr>
      </w:pPr>
      <w:r>
        <w:rPr>
          <w:sz w:val="21"/>
          <w:szCs w:val="20"/>
        </w:rPr>
        <w:t>C. 不佳</w:t>
      </w:r>
    </w:p>
    <w:p w14:paraId="42EC69E3">
      <w:pPr>
        <w:rPr>
          <w:sz w:val="21"/>
          <w:szCs w:val="20"/>
        </w:rPr>
      </w:pPr>
      <w:r>
        <w:rPr>
          <w:sz w:val="21"/>
          <w:szCs w:val="20"/>
        </w:rPr>
        <w:t>D. 很差</w:t>
      </w:r>
    </w:p>
    <w:p w14:paraId="5FBBD90C">
      <w:pPr>
        <w:rPr>
          <w:sz w:val="21"/>
          <w:szCs w:val="20"/>
        </w:rPr>
      </w:pPr>
      <w:r>
        <w:rPr>
          <w:b/>
          <w:color w:val="008000"/>
          <w:sz w:val="20"/>
          <w:szCs w:val="20"/>
        </w:rPr>
        <w:t>参考答案：A</w:t>
      </w:r>
    </w:p>
    <w:p w14:paraId="29C520E1">
      <w:pPr>
        <w:rPr>
          <w:sz w:val="21"/>
          <w:szCs w:val="20"/>
        </w:rPr>
      </w:pPr>
      <w:r>
        <w:rPr>
          <w:b/>
          <w:sz w:val="21"/>
          <w:szCs w:val="20"/>
        </w:rPr>
        <w:t xml:space="preserve">322. </w:t>
      </w:r>
      <w:r>
        <w:rPr>
          <w:sz w:val="21"/>
          <w:szCs w:val="20"/>
        </w:rPr>
        <w:t>江爷爷，男，72 岁，精神萎靡，测得口温 39.2℃, 发热程度属于 ( )</w:t>
      </w:r>
      <w:r>
        <w:rPr>
          <w:color w:val="808080"/>
          <w:sz w:val="16"/>
          <w:szCs w:val="20"/>
        </w:rPr>
        <w:t xml:space="preserve">  【单选题】</w:t>
      </w:r>
    </w:p>
    <w:p w14:paraId="732E54B5">
      <w:pPr>
        <w:rPr>
          <w:sz w:val="21"/>
          <w:szCs w:val="20"/>
        </w:rPr>
      </w:pPr>
      <w:r>
        <w:rPr>
          <w:sz w:val="21"/>
          <w:szCs w:val="20"/>
        </w:rPr>
        <w:t>A. 低热</w:t>
      </w:r>
    </w:p>
    <w:p w14:paraId="2EBDFB89">
      <w:pPr>
        <w:rPr>
          <w:sz w:val="21"/>
          <w:szCs w:val="20"/>
        </w:rPr>
      </w:pPr>
      <w:r>
        <w:rPr>
          <w:sz w:val="21"/>
          <w:szCs w:val="20"/>
        </w:rPr>
        <w:t>B. 中等热</w:t>
      </w:r>
    </w:p>
    <w:p w14:paraId="526C1589">
      <w:pPr>
        <w:rPr>
          <w:sz w:val="21"/>
          <w:szCs w:val="20"/>
        </w:rPr>
      </w:pPr>
      <w:r>
        <w:rPr>
          <w:b/>
          <w:color w:val="FF0000"/>
          <w:sz w:val="21"/>
          <w:szCs w:val="20"/>
        </w:rPr>
        <w:t>C. 高热</w:t>
      </w:r>
    </w:p>
    <w:p w14:paraId="622661FE">
      <w:pPr>
        <w:rPr>
          <w:sz w:val="21"/>
          <w:szCs w:val="20"/>
        </w:rPr>
      </w:pPr>
      <w:r>
        <w:rPr>
          <w:sz w:val="21"/>
          <w:szCs w:val="20"/>
        </w:rPr>
        <w:t>D. 超高热</w:t>
      </w:r>
    </w:p>
    <w:p w14:paraId="512EF0B1">
      <w:pPr>
        <w:rPr>
          <w:sz w:val="21"/>
          <w:szCs w:val="20"/>
        </w:rPr>
      </w:pPr>
      <w:r>
        <w:rPr>
          <w:b/>
          <w:color w:val="008000"/>
          <w:sz w:val="20"/>
          <w:szCs w:val="20"/>
        </w:rPr>
        <w:t>参考答案：C</w:t>
      </w:r>
    </w:p>
    <w:p w14:paraId="7B741040">
      <w:pPr>
        <w:rPr>
          <w:sz w:val="21"/>
          <w:szCs w:val="20"/>
        </w:rPr>
      </w:pPr>
      <w:r>
        <w:rPr>
          <w:b/>
          <w:sz w:val="21"/>
          <w:szCs w:val="20"/>
        </w:rPr>
        <w:t xml:space="preserve">323. </w:t>
      </w:r>
      <w:r>
        <w:rPr>
          <w:sz w:val="21"/>
          <w:szCs w:val="20"/>
        </w:rPr>
        <w:t>在穿戴防护服的准备阶段，以下手卫生做法正确的是 ( )</w:t>
      </w:r>
      <w:r>
        <w:rPr>
          <w:color w:val="808080"/>
          <w:sz w:val="16"/>
          <w:szCs w:val="20"/>
        </w:rPr>
        <w:t xml:space="preserve">  【单选题】</w:t>
      </w:r>
    </w:p>
    <w:p w14:paraId="2B8D6C6A">
      <w:pPr>
        <w:rPr>
          <w:sz w:val="21"/>
          <w:szCs w:val="20"/>
        </w:rPr>
      </w:pPr>
      <w:r>
        <w:rPr>
          <w:b/>
          <w:color w:val="FF0000"/>
          <w:sz w:val="21"/>
          <w:szCs w:val="20"/>
        </w:rPr>
        <w:t>A. 使用肥皂或含酒精的手消毒剂进行手卫生</w:t>
      </w:r>
    </w:p>
    <w:p w14:paraId="7781FC8A">
      <w:pPr>
        <w:rPr>
          <w:sz w:val="21"/>
          <w:szCs w:val="20"/>
        </w:rPr>
      </w:pPr>
      <w:r>
        <w:rPr>
          <w:sz w:val="21"/>
          <w:szCs w:val="20"/>
        </w:rPr>
        <w:t>B. 仅用水冲洗双手</w:t>
      </w:r>
    </w:p>
    <w:p w14:paraId="7E01ED3F">
      <w:pPr>
        <w:rPr>
          <w:sz w:val="21"/>
          <w:szCs w:val="20"/>
        </w:rPr>
      </w:pPr>
      <w:r>
        <w:rPr>
          <w:sz w:val="21"/>
          <w:szCs w:val="20"/>
        </w:rPr>
        <w:t>C. 用纸巾擦拭双手</w:t>
      </w:r>
    </w:p>
    <w:p w14:paraId="18B4D414">
      <w:pPr>
        <w:rPr>
          <w:sz w:val="21"/>
          <w:szCs w:val="20"/>
        </w:rPr>
      </w:pPr>
      <w:r>
        <w:rPr>
          <w:sz w:val="21"/>
          <w:szCs w:val="20"/>
        </w:rPr>
        <w:t>D. 不需要进行手卫生</w:t>
      </w:r>
    </w:p>
    <w:p w14:paraId="0367E04F">
      <w:pPr>
        <w:rPr>
          <w:sz w:val="21"/>
          <w:szCs w:val="20"/>
        </w:rPr>
      </w:pPr>
      <w:r>
        <w:rPr>
          <w:b/>
          <w:color w:val="008000"/>
          <w:sz w:val="20"/>
          <w:szCs w:val="20"/>
        </w:rPr>
        <w:t>参考答案：A</w:t>
      </w:r>
    </w:p>
    <w:p w14:paraId="4796DCFC">
      <w:pPr>
        <w:rPr>
          <w:sz w:val="21"/>
          <w:szCs w:val="20"/>
        </w:rPr>
      </w:pPr>
      <w:r>
        <w:rPr>
          <w:b/>
          <w:sz w:val="21"/>
          <w:szCs w:val="20"/>
        </w:rPr>
        <w:t xml:space="preserve">324. </w:t>
      </w:r>
      <w:r>
        <w:rPr>
          <w:sz w:val="21"/>
          <w:szCs w:val="20"/>
        </w:rPr>
        <w:t>更换床品时为保持站姿稳定，长护师可 ( )</w:t>
      </w:r>
      <w:r>
        <w:rPr>
          <w:color w:val="808080"/>
          <w:sz w:val="16"/>
          <w:szCs w:val="20"/>
        </w:rPr>
        <w:t xml:space="preserve">  【单选题】</w:t>
      </w:r>
    </w:p>
    <w:p w14:paraId="718EBD06">
      <w:pPr>
        <w:rPr>
          <w:sz w:val="21"/>
          <w:szCs w:val="20"/>
        </w:rPr>
      </w:pPr>
      <w:r>
        <w:rPr>
          <w:b/>
          <w:color w:val="FF0000"/>
          <w:sz w:val="21"/>
          <w:szCs w:val="20"/>
        </w:rPr>
        <w:t>A. 双脚分开同肩宽</w:t>
      </w:r>
    </w:p>
    <w:p w14:paraId="4B42D461">
      <w:pPr>
        <w:rPr>
          <w:sz w:val="21"/>
          <w:szCs w:val="20"/>
        </w:rPr>
      </w:pPr>
      <w:r>
        <w:rPr>
          <w:sz w:val="21"/>
          <w:szCs w:val="20"/>
        </w:rPr>
        <w:t>B. 翘起脚尖</w:t>
      </w:r>
    </w:p>
    <w:p w14:paraId="181FF9EA">
      <w:pPr>
        <w:rPr>
          <w:sz w:val="21"/>
          <w:szCs w:val="20"/>
        </w:rPr>
      </w:pPr>
      <w:r>
        <w:rPr>
          <w:sz w:val="21"/>
          <w:szCs w:val="20"/>
        </w:rPr>
        <w:t>C. 并拢双脚</w:t>
      </w:r>
    </w:p>
    <w:p w14:paraId="386A5EE2">
      <w:pPr>
        <w:rPr>
          <w:sz w:val="21"/>
          <w:szCs w:val="20"/>
        </w:rPr>
      </w:pPr>
      <w:r>
        <w:rPr>
          <w:sz w:val="21"/>
          <w:szCs w:val="20"/>
        </w:rPr>
        <w:t>D. 缩小支撑面积</w:t>
      </w:r>
    </w:p>
    <w:p w14:paraId="6C4E3B1C">
      <w:pPr>
        <w:rPr>
          <w:sz w:val="21"/>
          <w:szCs w:val="20"/>
        </w:rPr>
      </w:pPr>
      <w:r>
        <w:rPr>
          <w:b/>
          <w:color w:val="008000"/>
          <w:sz w:val="20"/>
          <w:szCs w:val="20"/>
        </w:rPr>
        <w:t>参考答案：A</w:t>
      </w:r>
    </w:p>
    <w:p w14:paraId="60F65797">
      <w:pPr>
        <w:rPr>
          <w:sz w:val="21"/>
          <w:szCs w:val="20"/>
        </w:rPr>
      </w:pPr>
      <w:r>
        <w:rPr>
          <w:b/>
          <w:sz w:val="21"/>
          <w:szCs w:val="20"/>
        </w:rPr>
        <w:t xml:space="preserve">325. </w:t>
      </w:r>
      <w:r>
        <w:rPr>
          <w:sz w:val="21"/>
          <w:szCs w:val="20"/>
        </w:rPr>
        <w:t>下列呼吸情况表明照护对象病情比较危急的是 ( )</w:t>
      </w:r>
      <w:r>
        <w:rPr>
          <w:color w:val="808080"/>
          <w:sz w:val="16"/>
          <w:szCs w:val="20"/>
        </w:rPr>
        <w:t xml:space="preserve">  【单选题】</w:t>
      </w:r>
    </w:p>
    <w:p w14:paraId="669A0E04">
      <w:pPr>
        <w:rPr>
          <w:sz w:val="21"/>
          <w:szCs w:val="20"/>
        </w:rPr>
      </w:pPr>
      <w:r>
        <w:rPr>
          <w:b/>
          <w:color w:val="FF0000"/>
          <w:sz w:val="21"/>
          <w:szCs w:val="20"/>
        </w:rPr>
        <w:t>A. 点头样呼吸</w:t>
      </w:r>
    </w:p>
    <w:p w14:paraId="760F74E0">
      <w:pPr>
        <w:rPr>
          <w:sz w:val="21"/>
          <w:szCs w:val="20"/>
        </w:rPr>
      </w:pPr>
      <w:r>
        <w:rPr>
          <w:sz w:val="21"/>
          <w:szCs w:val="20"/>
        </w:rPr>
        <w:t>B. 呼吸频率正常</w:t>
      </w:r>
    </w:p>
    <w:p w14:paraId="4AFFEFA9">
      <w:pPr>
        <w:rPr>
          <w:sz w:val="21"/>
          <w:szCs w:val="20"/>
        </w:rPr>
      </w:pPr>
      <w:r>
        <w:rPr>
          <w:sz w:val="21"/>
          <w:szCs w:val="20"/>
        </w:rPr>
        <w:t>C. 呼吸平稳</w:t>
      </w:r>
    </w:p>
    <w:p w14:paraId="6E599377">
      <w:pPr>
        <w:rPr>
          <w:sz w:val="21"/>
          <w:szCs w:val="20"/>
        </w:rPr>
      </w:pPr>
      <w:r>
        <w:rPr>
          <w:sz w:val="21"/>
          <w:szCs w:val="20"/>
        </w:rPr>
        <w:t>D. 胸部起伏正常</w:t>
      </w:r>
    </w:p>
    <w:p w14:paraId="6C7F7523">
      <w:pPr>
        <w:rPr>
          <w:sz w:val="21"/>
          <w:szCs w:val="20"/>
        </w:rPr>
      </w:pPr>
      <w:r>
        <w:rPr>
          <w:b/>
          <w:color w:val="008000"/>
          <w:sz w:val="20"/>
          <w:szCs w:val="20"/>
        </w:rPr>
        <w:t>参考答案：A</w:t>
      </w:r>
    </w:p>
    <w:p w14:paraId="1F98E0C9">
      <w:pPr>
        <w:rPr>
          <w:sz w:val="21"/>
          <w:szCs w:val="20"/>
        </w:rPr>
      </w:pPr>
      <w:r>
        <w:rPr>
          <w:b/>
          <w:sz w:val="21"/>
          <w:szCs w:val="20"/>
        </w:rPr>
        <w:t xml:space="preserve">326. </w:t>
      </w:r>
      <w:r>
        <w:rPr>
          <w:sz w:val="21"/>
          <w:szCs w:val="20"/>
        </w:rPr>
        <w:t>厕所进出口处灯具安装，宜选用的类型是 ( ), 以方便夜间使用</w:t>
      </w:r>
      <w:r>
        <w:rPr>
          <w:color w:val="808080"/>
          <w:sz w:val="16"/>
          <w:szCs w:val="20"/>
        </w:rPr>
        <w:t xml:space="preserve">  【单选题】</w:t>
      </w:r>
    </w:p>
    <w:p w14:paraId="622B093F">
      <w:pPr>
        <w:rPr>
          <w:sz w:val="21"/>
          <w:szCs w:val="20"/>
        </w:rPr>
      </w:pPr>
      <w:r>
        <w:rPr>
          <w:sz w:val="21"/>
          <w:szCs w:val="20"/>
        </w:rPr>
        <w:t>A. 普通灯</w:t>
      </w:r>
    </w:p>
    <w:p w14:paraId="4B0081B3">
      <w:pPr>
        <w:rPr>
          <w:sz w:val="21"/>
          <w:szCs w:val="20"/>
        </w:rPr>
      </w:pPr>
      <w:r>
        <w:rPr>
          <w:b/>
          <w:color w:val="FF0000"/>
          <w:sz w:val="21"/>
          <w:szCs w:val="20"/>
        </w:rPr>
        <w:t>B. 夜灯</w:t>
      </w:r>
    </w:p>
    <w:p w14:paraId="4D4D3089">
      <w:pPr>
        <w:rPr>
          <w:sz w:val="21"/>
          <w:szCs w:val="20"/>
        </w:rPr>
      </w:pPr>
      <w:r>
        <w:rPr>
          <w:sz w:val="21"/>
          <w:szCs w:val="20"/>
        </w:rPr>
        <w:t>C. 聚光灯</w:t>
      </w:r>
    </w:p>
    <w:p w14:paraId="171C7B95">
      <w:pPr>
        <w:rPr>
          <w:sz w:val="21"/>
          <w:szCs w:val="20"/>
        </w:rPr>
      </w:pPr>
      <w:r>
        <w:rPr>
          <w:sz w:val="21"/>
          <w:szCs w:val="20"/>
        </w:rPr>
        <w:t>D. 彩色灯</w:t>
      </w:r>
    </w:p>
    <w:p w14:paraId="044885C1">
      <w:pPr>
        <w:rPr>
          <w:sz w:val="21"/>
          <w:szCs w:val="20"/>
        </w:rPr>
      </w:pPr>
      <w:r>
        <w:rPr>
          <w:b/>
          <w:color w:val="008000"/>
          <w:sz w:val="20"/>
          <w:szCs w:val="20"/>
        </w:rPr>
        <w:t>参考答案：B</w:t>
      </w:r>
    </w:p>
    <w:p w14:paraId="72BD4C5A">
      <w:pPr>
        <w:rPr>
          <w:sz w:val="21"/>
          <w:szCs w:val="20"/>
        </w:rPr>
      </w:pPr>
      <w:r>
        <w:rPr>
          <w:b/>
          <w:sz w:val="21"/>
          <w:szCs w:val="20"/>
        </w:rPr>
        <w:t xml:space="preserve">327. </w:t>
      </w:r>
      <w:r>
        <w:rPr>
          <w:sz w:val="21"/>
          <w:szCs w:val="20"/>
        </w:rPr>
        <w:t>长期照护保险提供方式的特点，正确的是 ()</w:t>
      </w:r>
      <w:r>
        <w:rPr>
          <w:color w:val="808080"/>
          <w:sz w:val="16"/>
          <w:szCs w:val="20"/>
        </w:rPr>
        <w:t xml:space="preserve">  【单选题】</w:t>
      </w:r>
    </w:p>
    <w:p w14:paraId="06969A60">
      <w:pPr>
        <w:rPr>
          <w:sz w:val="21"/>
          <w:szCs w:val="20"/>
        </w:rPr>
      </w:pPr>
      <w:r>
        <w:rPr>
          <w:b/>
          <w:color w:val="FF0000"/>
          <w:sz w:val="21"/>
          <w:szCs w:val="20"/>
        </w:rPr>
        <w:t>A. 体现了保障的公平性与服务的可及性</w:t>
      </w:r>
    </w:p>
    <w:p w14:paraId="35D97FB5">
      <w:pPr>
        <w:rPr>
          <w:sz w:val="21"/>
          <w:szCs w:val="20"/>
        </w:rPr>
      </w:pPr>
      <w:r>
        <w:rPr>
          <w:sz w:val="21"/>
          <w:szCs w:val="20"/>
        </w:rPr>
        <w:t>B. 提供方式针对高收入失能人群</w:t>
      </w:r>
    </w:p>
    <w:p w14:paraId="423B2190">
      <w:pPr>
        <w:rPr>
          <w:sz w:val="21"/>
          <w:szCs w:val="20"/>
        </w:rPr>
      </w:pPr>
      <w:r>
        <w:rPr>
          <w:sz w:val="21"/>
          <w:szCs w:val="20"/>
        </w:rPr>
        <w:t>C. 长期照护保险提供方式与长护师的服务无关</w:t>
      </w:r>
    </w:p>
    <w:p w14:paraId="1977BC03">
      <w:pPr>
        <w:rPr>
          <w:sz w:val="21"/>
          <w:szCs w:val="20"/>
        </w:rPr>
      </w:pPr>
      <w:r>
        <w:rPr>
          <w:sz w:val="21"/>
          <w:szCs w:val="20"/>
        </w:rPr>
        <w:t>D. 其提供方式可由照护机构随意调整，无规范约束</w:t>
      </w:r>
    </w:p>
    <w:p w14:paraId="597EF05E">
      <w:pPr>
        <w:rPr>
          <w:sz w:val="21"/>
          <w:szCs w:val="20"/>
        </w:rPr>
      </w:pPr>
      <w:r>
        <w:rPr>
          <w:b/>
          <w:color w:val="008000"/>
          <w:sz w:val="20"/>
          <w:szCs w:val="20"/>
        </w:rPr>
        <w:t>参考答案：A</w:t>
      </w:r>
    </w:p>
    <w:p w14:paraId="2E79D2CD">
      <w:pPr>
        <w:rPr>
          <w:sz w:val="21"/>
          <w:szCs w:val="20"/>
        </w:rPr>
      </w:pPr>
      <w:r>
        <w:rPr>
          <w:b/>
          <w:sz w:val="21"/>
          <w:szCs w:val="20"/>
        </w:rPr>
        <w:t xml:space="preserve">328. </w:t>
      </w:r>
      <w:r>
        <w:rPr>
          <w:sz w:val="21"/>
          <w:szCs w:val="20"/>
        </w:rPr>
        <w:t>使用坐便椅前，应检查其最大承重限制，确保使用者的体重在安全范围内</w:t>
      </w:r>
      <w:r>
        <w:rPr>
          <w:color w:val="808080"/>
          <w:sz w:val="16"/>
          <w:szCs w:val="20"/>
        </w:rPr>
        <w:t xml:space="preserve">  【判断题】</w:t>
      </w:r>
    </w:p>
    <w:p w14:paraId="0C05BC45">
      <w:pPr>
        <w:rPr>
          <w:sz w:val="21"/>
          <w:szCs w:val="20"/>
        </w:rPr>
      </w:pPr>
      <w:r>
        <w:rPr>
          <w:b/>
          <w:color w:val="FF0000"/>
          <w:sz w:val="21"/>
          <w:szCs w:val="20"/>
        </w:rPr>
        <w:t>A. 正确</w:t>
      </w:r>
    </w:p>
    <w:p w14:paraId="5A544DE5">
      <w:pPr>
        <w:rPr>
          <w:sz w:val="21"/>
          <w:szCs w:val="20"/>
        </w:rPr>
      </w:pPr>
      <w:r>
        <w:rPr>
          <w:sz w:val="21"/>
          <w:szCs w:val="20"/>
        </w:rPr>
        <w:t>B. 错误</w:t>
      </w:r>
    </w:p>
    <w:p w14:paraId="793B6524">
      <w:pPr>
        <w:rPr>
          <w:sz w:val="21"/>
          <w:szCs w:val="20"/>
        </w:rPr>
      </w:pPr>
      <w:r>
        <w:rPr>
          <w:b/>
          <w:color w:val="008000"/>
          <w:sz w:val="20"/>
          <w:szCs w:val="20"/>
        </w:rPr>
        <w:t>参考答案：A</w:t>
      </w:r>
    </w:p>
    <w:p w14:paraId="35BD8B53">
      <w:pPr>
        <w:rPr>
          <w:sz w:val="21"/>
          <w:szCs w:val="20"/>
        </w:rPr>
      </w:pPr>
      <w:r>
        <w:rPr>
          <w:b/>
          <w:sz w:val="21"/>
          <w:szCs w:val="20"/>
        </w:rPr>
        <w:t xml:space="preserve">329. </w:t>
      </w:r>
      <w:r>
        <w:rPr>
          <w:sz w:val="21"/>
          <w:szCs w:val="20"/>
        </w:rPr>
        <w:t>长期卧床照护对象应每 2 小时协助翻身一次，预防压疮等并发症</w:t>
      </w:r>
      <w:r>
        <w:rPr>
          <w:color w:val="808080"/>
          <w:sz w:val="16"/>
          <w:szCs w:val="20"/>
        </w:rPr>
        <w:t xml:space="preserve">  【判断题】</w:t>
      </w:r>
    </w:p>
    <w:p w14:paraId="1CE28890">
      <w:pPr>
        <w:rPr>
          <w:sz w:val="21"/>
          <w:szCs w:val="20"/>
        </w:rPr>
      </w:pPr>
      <w:r>
        <w:rPr>
          <w:b/>
          <w:color w:val="FF0000"/>
          <w:sz w:val="21"/>
          <w:szCs w:val="20"/>
        </w:rPr>
        <w:t>A. 正确</w:t>
      </w:r>
    </w:p>
    <w:p w14:paraId="5E6DAB4F">
      <w:pPr>
        <w:rPr>
          <w:sz w:val="21"/>
          <w:szCs w:val="20"/>
        </w:rPr>
      </w:pPr>
      <w:r>
        <w:rPr>
          <w:sz w:val="21"/>
          <w:szCs w:val="20"/>
        </w:rPr>
        <w:t>B. 错误</w:t>
      </w:r>
    </w:p>
    <w:p w14:paraId="3B5C2024">
      <w:pPr>
        <w:rPr>
          <w:sz w:val="21"/>
          <w:szCs w:val="20"/>
        </w:rPr>
      </w:pPr>
      <w:r>
        <w:rPr>
          <w:b/>
          <w:color w:val="008000"/>
          <w:sz w:val="20"/>
          <w:szCs w:val="20"/>
        </w:rPr>
        <w:t>参考答案：A</w:t>
      </w:r>
    </w:p>
    <w:p w14:paraId="1D995A5E">
      <w:pPr>
        <w:rPr>
          <w:sz w:val="21"/>
          <w:szCs w:val="20"/>
        </w:rPr>
      </w:pPr>
      <w:r>
        <w:rPr>
          <w:b/>
          <w:sz w:val="21"/>
          <w:szCs w:val="20"/>
        </w:rPr>
        <w:t xml:space="preserve">330. </w:t>
      </w:r>
      <w:r>
        <w:rPr>
          <w:sz w:val="21"/>
          <w:szCs w:val="20"/>
        </w:rPr>
        <w:t>给照护对象更换套头上衣前应调节室温，冬季室内温度不应低于 ( )</w:t>
      </w:r>
      <w:r>
        <w:rPr>
          <w:color w:val="808080"/>
          <w:sz w:val="16"/>
          <w:szCs w:val="20"/>
        </w:rPr>
        <w:t xml:space="preserve">  【单选题】</w:t>
      </w:r>
    </w:p>
    <w:p w14:paraId="4DBFB44F">
      <w:pPr>
        <w:rPr>
          <w:sz w:val="21"/>
          <w:szCs w:val="20"/>
        </w:rPr>
      </w:pPr>
      <w:r>
        <w:rPr>
          <w:sz w:val="21"/>
          <w:szCs w:val="20"/>
        </w:rPr>
        <w:t>A. 25℃</w:t>
      </w:r>
    </w:p>
    <w:p w14:paraId="72879EA9">
      <w:pPr>
        <w:rPr>
          <w:sz w:val="21"/>
          <w:szCs w:val="20"/>
        </w:rPr>
      </w:pPr>
      <w:r>
        <w:rPr>
          <w:sz w:val="21"/>
          <w:szCs w:val="20"/>
        </w:rPr>
        <w:t>B. 30℃</w:t>
      </w:r>
    </w:p>
    <w:p w14:paraId="1AD34303">
      <w:pPr>
        <w:rPr>
          <w:sz w:val="21"/>
          <w:szCs w:val="20"/>
        </w:rPr>
      </w:pPr>
      <w:r>
        <w:rPr>
          <w:b/>
          <w:color w:val="FF0000"/>
          <w:sz w:val="21"/>
          <w:szCs w:val="20"/>
        </w:rPr>
        <w:t>C. 18℃</w:t>
      </w:r>
    </w:p>
    <w:p w14:paraId="3B0B5180">
      <w:pPr>
        <w:rPr>
          <w:sz w:val="21"/>
          <w:szCs w:val="20"/>
        </w:rPr>
      </w:pPr>
      <w:r>
        <w:rPr>
          <w:sz w:val="21"/>
          <w:szCs w:val="20"/>
        </w:rPr>
        <w:t>D. 15℃</w:t>
      </w:r>
    </w:p>
    <w:p w14:paraId="025A14CD">
      <w:pPr>
        <w:rPr>
          <w:sz w:val="21"/>
          <w:szCs w:val="20"/>
        </w:rPr>
      </w:pPr>
      <w:r>
        <w:rPr>
          <w:b/>
          <w:color w:val="008000"/>
          <w:sz w:val="20"/>
          <w:szCs w:val="20"/>
        </w:rPr>
        <w:t>参考答案：C</w:t>
      </w:r>
    </w:p>
    <w:p w14:paraId="6104D94F">
      <w:pPr>
        <w:rPr>
          <w:sz w:val="21"/>
          <w:szCs w:val="20"/>
        </w:rPr>
      </w:pPr>
      <w:r>
        <w:rPr>
          <w:sz w:val="21"/>
          <w:szCs w:val="20"/>
        </w:rPr>
        <w:br w:type="page"/>
      </w:r>
    </w:p>
    <w:p w14:paraId="6B5070DB">
      <w:pPr>
        <w:rPr>
          <w:sz w:val="21"/>
          <w:szCs w:val="20"/>
        </w:rPr>
      </w:pPr>
      <w:r>
        <w:rPr>
          <w:b/>
          <w:sz w:val="21"/>
          <w:szCs w:val="20"/>
        </w:rPr>
        <w:t xml:space="preserve">331. </w:t>
      </w:r>
      <w:r>
        <w:rPr>
          <w:sz w:val="21"/>
          <w:szCs w:val="20"/>
        </w:rPr>
        <w:t>拨打 “120” 电话时不能快速准确地传达信息的是 ( )</w:t>
      </w:r>
      <w:r>
        <w:rPr>
          <w:color w:val="808080"/>
          <w:sz w:val="16"/>
          <w:szCs w:val="20"/>
        </w:rPr>
        <w:t xml:space="preserve">  【单选题】</w:t>
      </w:r>
    </w:p>
    <w:p w14:paraId="0FC43EE7">
      <w:pPr>
        <w:rPr>
          <w:sz w:val="21"/>
          <w:szCs w:val="20"/>
        </w:rPr>
      </w:pPr>
      <w:r>
        <w:rPr>
          <w:sz w:val="21"/>
          <w:szCs w:val="20"/>
        </w:rPr>
        <w:t>A. 沉着冷静</w:t>
      </w:r>
    </w:p>
    <w:p w14:paraId="6007A1E3">
      <w:pPr>
        <w:rPr>
          <w:sz w:val="21"/>
          <w:szCs w:val="20"/>
        </w:rPr>
      </w:pPr>
      <w:r>
        <w:rPr>
          <w:sz w:val="21"/>
          <w:szCs w:val="20"/>
        </w:rPr>
        <w:t>B. 简练易懂</w:t>
      </w:r>
    </w:p>
    <w:p w14:paraId="7DD7E6D1">
      <w:pPr>
        <w:rPr>
          <w:sz w:val="21"/>
          <w:szCs w:val="20"/>
        </w:rPr>
      </w:pPr>
      <w:r>
        <w:rPr>
          <w:b/>
          <w:color w:val="FF0000"/>
          <w:sz w:val="21"/>
          <w:szCs w:val="20"/>
        </w:rPr>
        <w:t>C. 使用方言</w:t>
      </w:r>
    </w:p>
    <w:p w14:paraId="7698D87A">
      <w:pPr>
        <w:rPr>
          <w:sz w:val="21"/>
          <w:szCs w:val="20"/>
        </w:rPr>
      </w:pPr>
      <w:r>
        <w:rPr>
          <w:sz w:val="21"/>
          <w:szCs w:val="20"/>
        </w:rPr>
        <w:t>D. 讲话清晰</w:t>
      </w:r>
    </w:p>
    <w:p w14:paraId="364AD66F">
      <w:pPr>
        <w:rPr>
          <w:sz w:val="21"/>
          <w:szCs w:val="20"/>
        </w:rPr>
      </w:pPr>
      <w:r>
        <w:rPr>
          <w:b/>
          <w:color w:val="008000"/>
          <w:sz w:val="20"/>
          <w:szCs w:val="20"/>
        </w:rPr>
        <w:t>参考答案：C</w:t>
      </w:r>
    </w:p>
    <w:p w14:paraId="044B032D">
      <w:pPr>
        <w:rPr>
          <w:sz w:val="21"/>
          <w:szCs w:val="20"/>
        </w:rPr>
      </w:pPr>
      <w:r>
        <w:rPr>
          <w:b/>
          <w:sz w:val="21"/>
          <w:szCs w:val="20"/>
        </w:rPr>
        <w:t xml:space="preserve">332. </w:t>
      </w:r>
      <w:r>
        <w:rPr>
          <w:sz w:val="21"/>
          <w:szCs w:val="20"/>
        </w:rPr>
        <w:t>测量血压时，应放平血压计，使水银柱 “0” 点与肱动脉?( ) 处于同一水平</w:t>
      </w:r>
      <w:r>
        <w:rPr>
          <w:color w:val="808080"/>
          <w:sz w:val="16"/>
          <w:szCs w:val="20"/>
        </w:rPr>
        <w:t xml:space="preserve">  【单选题】</w:t>
      </w:r>
    </w:p>
    <w:p w14:paraId="3262AA3B">
      <w:pPr>
        <w:rPr>
          <w:sz w:val="21"/>
          <w:szCs w:val="20"/>
        </w:rPr>
      </w:pPr>
      <w:r>
        <w:rPr>
          <w:b/>
          <w:color w:val="FF0000"/>
          <w:sz w:val="21"/>
          <w:szCs w:val="20"/>
        </w:rPr>
        <w:t>A. 心脏</w:t>
      </w:r>
    </w:p>
    <w:p w14:paraId="4DBF7FBD">
      <w:pPr>
        <w:rPr>
          <w:sz w:val="21"/>
          <w:szCs w:val="20"/>
        </w:rPr>
      </w:pPr>
      <w:r>
        <w:rPr>
          <w:sz w:val="21"/>
          <w:szCs w:val="20"/>
        </w:rPr>
        <w:t>B. 手臂</w:t>
      </w:r>
    </w:p>
    <w:p w14:paraId="4A555CA5">
      <w:pPr>
        <w:rPr>
          <w:sz w:val="21"/>
          <w:szCs w:val="20"/>
        </w:rPr>
      </w:pPr>
      <w:r>
        <w:rPr>
          <w:sz w:val="21"/>
          <w:szCs w:val="20"/>
        </w:rPr>
        <w:t>C. 肋骨</w:t>
      </w:r>
    </w:p>
    <w:p w14:paraId="15B09510">
      <w:pPr>
        <w:rPr>
          <w:sz w:val="21"/>
          <w:szCs w:val="20"/>
        </w:rPr>
      </w:pPr>
      <w:r>
        <w:rPr>
          <w:sz w:val="21"/>
          <w:szCs w:val="20"/>
        </w:rPr>
        <w:t>D. 血压袖带</w:t>
      </w:r>
    </w:p>
    <w:p w14:paraId="12D4CBFD">
      <w:pPr>
        <w:rPr>
          <w:sz w:val="21"/>
          <w:szCs w:val="20"/>
        </w:rPr>
      </w:pPr>
      <w:r>
        <w:rPr>
          <w:b/>
          <w:color w:val="008000"/>
          <w:sz w:val="20"/>
          <w:szCs w:val="20"/>
        </w:rPr>
        <w:t>参考答案：A</w:t>
      </w:r>
    </w:p>
    <w:p w14:paraId="6025685B">
      <w:pPr>
        <w:rPr>
          <w:sz w:val="21"/>
          <w:szCs w:val="20"/>
        </w:rPr>
      </w:pPr>
      <w:r>
        <w:rPr>
          <w:b/>
          <w:sz w:val="21"/>
          <w:szCs w:val="20"/>
        </w:rPr>
        <w:t xml:space="preserve">333. </w:t>
      </w:r>
      <w:r>
        <w:rPr>
          <w:sz w:val="21"/>
          <w:szCs w:val="20"/>
        </w:rPr>
        <w:t>关于职业道德的描述，正确的是 ( )</w:t>
      </w:r>
      <w:r>
        <w:rPr>
          <w:color w:val="808080"/>
          <w:sz w:val="16"/>
          <w:szCs w:val="20"/>
        </w:rPr>
        <w:t xml:space="preserve">  【单选题】</w:t>
      </w:r>
    </w:p>
    <w:p w14:paraId="66795AA5">
      <w:pPr>
        <w:rPr>
          <w:sz w:val="21"/>
          <w:szCs w:val="20"/>
        </w:rPr>
      </w:pPr>
      <w:r>
        <w:rPr>
          <w:b/>
          <w:color w:val="FF0000"/>
          <w:sz w:val="21"/>
          <w:szCs w:val="20"/>
        </w:rPr>
        <w:t>A. 是一般社会道德在职业活动中的具体体现</w:t>
      </w:r>
    </w:p>
    <w:p w14:paraId="2BE3BE17">
      <w:pPr>
        <w:rPr>
          <w:sz w:val="21"/>
          <w:szCs w:val="20"/>
        </w:rPr>
      </w:pPr>
      <w:r>
        <w:rPr>
          <w:sz w:val="21"/>
          <w:szCs w:val="20"/>
        </w:rPr>
        <w:t>B. 与劳动者素质没有关系</w:t>
      </w:r>
    </w:p>
    <w:p w14:paraId="49CBFE09">
      <w:pPr>
        <w:rPr>
          <w:sz w:val="21"/>
          <w:szCs w:val="20"/>
        </w:rPr>
      </w:pPr>
      <w:r>
        <w:rPr>
          <w:sz w:val="21"/>
          <w:szCs w:val="20"/>
        </w:rPr>
        <w:t>C. 不属于劳动过程中素质结构组成部分</w:t>
      </w:r>
    </w:p>
    <w:p w14:paraId="1272F4D6">
      <w:pPr>
        <w:rPr>
          <w:sz w:val="21"/>
          <w:szCs w:val="20"/>
        </w:rPr>
      </w:pPr>
      <w:r>
        <w:rPr>
          <w:sz w:val="21"/>
          <w:szCs w:val="20"/>
        </w:rPr>
        <w:t>D. 与理想信念没有关系</w:t>
      </w:r>
    </w:p>
    <w:p w14:paraId="2B26B4C5">
      <w:pPr>
        <w:rPr>
          <w:sz w:val="21"/>
          <w:szCs w:val="20"/>
        </w:rPr>
      </w:pPr>
      <w:r>
        <w:rPr>
          <w:b/>
          <w:color w:val="008000"/>
          <w:sz w:val="20"/>
          <w:szCs w:val="20"/>
        </w:rPr>
        <w:t>参考答案：A</w:t>
      </w:r>
    </w:p>
    <w:p w14:paraId="27A6C565">
      <w:pPr>
        <w:rPr>
          <w:sz w:val="21"/>
          <w:szCs w:val="20"/>
        </w:rPr>
      </w:pPr>
      <w:r>
        <w:rPr>
          <w:b/>
          <w:sz w:val="21"/>
          <w:szCs w:val="20"/>
        </w:rPr>
        <w:t xml:space="preserve">334. </w:t>
      </w:r>
      <w:r>
        <w:rPr>
          <w:sz w:val="21"/>
          <w:szCs w:val="20"/>
        </w:rPr>
        <w:t>张先生，需测量直肠温度，应将肛表插入肛门 ( )</w:t>
      </w:r>
      <w:r>
        <w:rPr>
          <w:color w:val="808080"/>
          <w:sz w:val="16"/>
          <w:szCs w:val="20"/>
        </w:rPr>
        <w:t xml:space="preserve">  【单选题】</w:t>
      </w:r>
    </w:p>
    <w:p w14:paraId="0CF47753">
      <w:pPr>
        <w:rPr>
          <w:sz w:val="21"/>
          <w:szCs w:val="20"/>
        </w:rPr>
      </w:pPr>
      <w:r>
        <w:rPr>
          <w:b/>
          <w:color w:val="FF0000"/>
          <w:sz w:val="21"/>
          <w:szCs w:val="20"/>
        </w:rPr>
        <w:t>A. 3~4 厘米</w:t>
      </w:r>
    </w:p>
    <w:p w14:paraId="40940797">
      <w:pPr>
        <w:rPr>
          <w:sz w:val="21"/>
          <w:szCs w:val="20"/>
        </w:rPr>
      </w:pPr>
      <w:r>
        <w:rPr>
          <w:sz w:val="21"/>
          <w:szCs w:val="20"/>
        </w:rPr>
        <w:t>B. 3~5 厘米</w:t>
      </w:r>
    </w:p>
    <w:p w14:paraId="3B864121">
      <w:pPr>
        <w:rPr>
          <w:sz w:val="21"/>
          <w:szCs w:val="20"/>
        </w:rPr>
      </w:pPr>
      <w:r>
        <w:rPr>
          <w:sz w:val="21"/>
          <w:szCs w:val="20"/>
        </w:rPr>
        <w:t>C. 2~4 厘米</w:t>
      </w:r>
    </w:p>
    <w:p w14:paraId="672C2B15">
      <w:pPr>
        <w:rPr>
          <w:sz w:val="21"/>
          <w:szCs w:val="20"/>
        </w:rPr>
      </w:pPr>
      <w:r>
        <w:rPr>
          <w:sz w:val="21"/>
          <w:szCs w:val="20"/>
        </w:rPr>
        <w:t>D. 4~6 厘米</w:t>
      </w:r>
    </w:p>
    <w:p w14:paraId="4C290580">
      <w:pPr>
        <w:rPr>
          <w:sz w:val="21"/>
          <w:szCs w:val="20"/>
        </w:rPr>
      </w:pPr>
      <w:r>
        <w:rPr>
          <w:b/>
          <w:color w:val="008000"/>
          <w:sz w:val="20"/>
          <w:szCs w:val="20"/>
        </w:rPr>
        <w:t>参考答案：A</w:t>
      </w:r>
    </w:p>
    <w:p w14:paraId="2ECFFB5F">
      <w:pPr>
        <w:rPr>
          <w:sz w:val="21"/>
          <w:szCs w:val="20"/>
        </w:rPr>
      </w:pPr>
      <w:r>
        <w:rPr>
          <w:b/>
          <w:sz w:val="21"/>
          <w:szCs w:val="20"/>
        </w:rPr>
        <w:t xml:space="preserve">335. </w:t>
      </w:r>
      <w:r>
        <w:rPr>
          <w:sz w:val="21"/>
          <w:szCs w:val="20"/>
        </w:rPr>
        <w:t>长期护理保险概述中，其核心保障目标是 ( )</w:t>
      </w:r>
      <w:r>
        <w:rPr>
          <w:color w:val="808080"/>
          <w:sz w:val="16"/>
          <w:szCs w:val="20"/>
        </w:rPr>
        <w:t xml:space="preserve">  【单选题】</w:t>
      </w:r>
    </w:p>
    <w:p w14:paraId="26784ABF">
      <w:pPr>
        <w:rPr>
          <w:sz w:val="21"/>
          <w:szCs w:val="20"/>
        </w:rPr>
      </w:pPr>
      <w:r>
        <w:rPr>
          <w:sz w:val="21"/>
          <w:szCs w:val="20"/>
        </w:rPr>
        <w:t>A. 为健康人群提供医疗保障</w:t>
      </w:r>
    </w:p>
    <w:p w14:paraId="5D698F9D">
      <w:pPr>
        <w:rPr>
          <w:sz w:val="21"/>
          <w:szCs w:val="20"/>
        </w:rPr>
      </w:pPr>
      <w:r>
        <w:rPr>
          <w:b/>
          <w:color w:val="FF0000"/>
          <w:sz w:val="21"/>
          <w:szCs w:val="20"/>
        </w:rPr>
        <w:t>B. 为享受长期护理保险待遇人员提供照护支持</w:t>
      </w:r>
    </w:p>
    <w:p w14:paraId="32660D66">
      <w:pPr>
        <w:rPr>
          <w:sz w:val="21"/>
          <w:szCs w:val="20"/>
        </w:rPr>
      </w:pPr>
      <w:r>
        <w:rPr>
          <w:sz w:val="21"/>
          <w:szCs w:val="20"/>
        </w:rPr>
        <w:t>C. 为照护机构提供资金补贴</w:t>
      </w:r>
    </w:p>
    <w:p w14:paraId="0C9F5CF9">
      <w:pPr>
        <w:rPr>
          <w:sz w:val="21"/>
          <w:szCs w:val="20"/>
        </w:rPr>
      </w:pPr>
      <w:r>
        <w:rPr>
          <w:sz w:val="21"/>
          <w:szCs w:val="20"/>
        </w:rPr>
        <w:t>D. 为照护人员发放工资</w:t>
      </w:r>
    </w:p>
    <w:p w14:paraId="629C4D43">
      <w:pPr>
        <w:rPr>
          <w:sz w:val="21"/>
          <w:szCs w:val="20"/>
        </w:rPr>
      </w:pPr>
      <w:r>
        <w:rPr>
          <w:b/>
          <w:color w:val="008000"/>
          <w:sz w:val="20"/>
          <w:szCs w:val="20"/>
        </w:rPr>
        <w:t>参考答案：B</w:t>
      </w:r>
    </w:p>
    <w:p w14:paraId="37A7F78D">
      <w:pPr>
        <w:rPr>
          <w:sz w:val="21"/>
          <w:szCs w:val="20"/>
        </w:rPr>
      </w:pPr>
      <w:r>
        <w:rPr>
          <w:b/>
          <w:sz w:val="21"/>
          <w:szCs w:val="20"/>
        </w:rPr>
        <w:t xml:space="preserve">336. </w:t>
      </w:r>
      <w:r>
        <w:rPr>
          <w:sz w:val="21"/>
          <w:szCs w:val="20"/>
        </w:rPr>
        <w:t>长护师协助照护对象从轮椅到床转换过程中，首先要固定床刹及轮椅刹车，避免跌倒</w:t>
      </w:r>
      <w:r>
        <w:rPr>
          <w:color w:val="808080"/>
          <w:sz w:val="16"/>
          <w:szCs w:val="20"/>
        </w:rPr>
        <w:t xml:space="preserve">  【判断题】</w:t>
      </w:r>
    </w:p>
    <w:p w14:paraId="39E4BB6A">
      <w:pPr>
        <w:rPr>
          <w:sz w:val="21"/>
          <w:szCs w:val="20"/>
        </w:rPr>
      </w:pPr>
      <w:r>
        <w:rPr>
          <w:b/>
          <w:color w:val="FF0000"/>
          <w:sz w:val="21"/>
          <w:szCs w:val="20"/>
        </w:rPr>
        <w:t>A. 正确</w:t>
      </w:r>
    </w:p>
    <w:p w14:paraId="1653E7D0">
      <w:pPr>
        <w:rPr>
          <w:sz w:val="21"/>
          <w:szCs w:val="20"/>
        </w:rPr>
      </w:pPr>
      <w:r>
        <w:rPr>
          <w:sz w:val="21"/>
          <w:szCs w:val="20"/>
        </w:rPr>
        <w:t>B. 错误</w:t>
      </w:r>
    </w:p>
    <w:p w14:paraId="21395E36">
      <w:pPr>
        <w:rPr>
          <w:sz w:val="21"/>
          <w:szCs w:val="20"/>
        </w:rPr>
      </w:pPr>
      <w:r>
        <w:rPr>
          <w:b/>
          <w:color w:val="008000"/>
          <w:sz w:val="20"/>
          <w:szCs w:val="20"/>
        </w:rPr>
        <w:t>参考答案：A</w:t>
      </w:r>
    </w:p>
    <w:p w14:paraId="4225F900">
      <w:pPr>
        <w:rPr>
          <w:sz w:val="21"/>
          <w:szCs w:val="20"/>
        </w:rPr>
      </w:pPr>
      <w:r>
        <w:rPr>
          <w:b/>
          <w:sz w:val="21"/>
          <w:szCs w:val="20"/>
        </w:rPr>
        <w:t xml:space="preserve">337. </w:t>
      </w:r>
      <w:r>
        <w:rPr>
          <w:sz w:val="21"/>
          <w:szCs w:val="20"/>
        </w:rPr>
        <w:t>长护师需要熟练掌握各种进食辅具的使用方法并能够识别使用过程中的问题</w:t>
      </w:r>
      <w:r>
        <w:rPr>
          <w:color w:val="808080"/>
          <w:sz w:val="16"/>
          <w:szCs w:val="20"/>
        </w:rPr>
        <w:t xml:space="preserve">  【判断题】</w:t>
      </w:r>
    </w:p>
    <w:p w14:paraId="4E0BC264">
      <w:pPr>
        <w:rPr>
          <w:sz w:val="21"/>
          <w:szCs w:val="20"/>
        </w:rPr>
      </w:pPr>
      <w:r>
        <w:rPr>
          <w:b/>
          <w:color w:val="FF0000"/>
          <w:sz w:val="21"/>
          <w:szCs w:val="20"/>
        </w:rPr>
        <w:t>A. 正确</w:t>
      </w:r>
    </w:p>
    <w:p w14:paraId="290BE6F0">
      <w:pPr>
        <w:rPr>
          <w:sz w:val="21"/>
          <w:szCs w:val="20"/>
        </w:rPr>
      </w:pPr>
      <w:r>
        <w:rPr>
          <w:sz w:val="21"/>
          <w:szCs w:val="20"/>
        </w:rPr>
        <w:t>B. 错误</w:t>
      </w:r>
    </w:p>
    <w:p w14:paraId="317AA9F9">
      <w:pPr>
        <w:rPr>
          <w:sz w:val="21"/>
          <w:szCs w:val="20"/>
        </w:rPr>
      </w:pPr>
      <w:r>
        <w:rPr>
          <w:b/>
          <w:color w:val="008000"/>
          <w:sz w:val="20"/>
          <w:szCs w:val="20"/>
        </w:rPr>
        <w:t>参考答案：A</w:t>
      </w:r>
    </w:p>
    <w:p w14:paraId="37F1458C">
      <w:pPr>
        <w:rPr>
          <w:sz w:val="21"/>
          <w:szCs w:val="20"/>
        </w:rPr>
      </w:pPr>
      <w:r>
        <w:rPr>
          <w:b/>
          <w:sz w:val="21"/>
          <w:szCs w:val="20"/>
        </w:rPr>
        <w:t xml:space="preserve">338. </w:t>
      </w:r>
      <w:r>
        <w:rPr>
          <w:sz w:val="21"/>
          <w:szCs w:val="20"/>
        </w:rPr>
        <w:t>膳食摄入异常的表现为 ( )</w:t>
      </w:r>
      <w:r>
        <w:rPr>
          <w:color w:val="808080"/>
          <w:sz w:val="16"/>
          <w:szCs w:val="20"/>
        </w:rPr>
        <w:t xml:space="preserve">  【单选题】</w:t>
      </w:r>
    </w:p>
    <w:p w14:paraId="546E192B">
      <w:pPr>
        <w:rPr>
          <w:sz w:val="21"/>
          <w:szCs w:val="20"/>
        </w:rPr>
      </w:pPr>
      <w:r>
        <w:rPr>
          <w:sz w:val="21"/>
          <w:szCs w:val="20"/>
        </w:rPr>
        <w:t>A. 咀嚼有力</w:t>
      </w:r>
    </w:p>
    <w:p w14:paraId="38ED2A2E">
      <w:pPr>
        <w:rPr>
          <w:sz w:val="21"/>
          <w:szCs w:val="20"/>
        </w:rPr>
      </w:pPr>
      <w:r>
        <w:rPr>
          <w:b/>
          <w:color w:val="FF0000"/>
          <w:sz w:val="21"/>
          <w:szCs w:val="20"/>
        </w:rPr>
        <w:t>B. 食物滞留口腔</w:t>
      </w:r>
    </w:p>
    <w:p w14:paraId="42F34BB8">
      <w:pPr>
        <w:rPr>
          <w:sz w:val="21"/>
          <w:szCs w:val="20"/>
        </w:rPr>
      </w:pPr>
      <w:r>
        <w:rPr>
          <w:sz w:val="21"/>
          <w:szCs w:val="20"/>
        </w:rPr>
        <w:t>C. 无呛咳</w:t>
      </w:r>
    </w:p>
    <w:p w14:paraId="63B39ABD">
      <w:pPr>
        <w:rPr>
          <w:sz w:val="21"/>
          <w:szCs w:val="20"/>
        </w:rPr>
      </w:pPr>
      <w:r>
        <w:rPr>
          <w:sz w:val="21"/>
          <w:szCs w:val="20"/>
        </w:rPr>
        <w:t>D. 吞咽正常</w:t>
      </w:r>
    </w:p>
    <w:p w14:paraId="4C9384FA">
      <w:pPr>
        <w:rPr>
          <w:sz w:val="21"/>
          <w:szCs w:val="20"/>
        </w:rPr>
      </w:pPr>
      <w:r>
        <w:rPr>
          <w:b/>
          <w:color w:val="008000"/>
          <w:sz w:val="20"/>
          <w:szCs w:val="20"/>
        </w:rPr>
        <w:t>参考答案：B</w:t>
      </w:r>
    </w:p>
    <w:p w14:paraId="5AA46023">
      <w:pPr>
        <w:rPr>
          <w:sz w:val="21"/>
          <w:szCs w:val="20"/>
        </w:rPr>
      </w:pPr>
      <w:r>
        <w:rPr>
          <w:b/>
          <w:sz w:val="21"/>
          <w:szCs w:val="20"/>
        </w:rPr>
        <w:t xml:space="preserve">339. </w:t>
      </w:r>
      <w:r>
        <w:rPr>
          <w:sz w:val="21"/>
          <w:szCs w:val="20"/>
        </w:rPr>
        <w:t>协助照护对象逃离火灾现场时，不能乘坐 ( )</w:t>
      </w:r>
      <w:r>
        <w:rPr>
          <w:color w:val="808080"/>
          <w:sz w:val="16"/>
          <w:szCs w:val="20"/>
        </w:rPr>
        <w:t xml:space="preserve">  【单选题】</w:t>
      </w:r>
    </w:p>
    <w:p w14:paraId="0161284F">
      <w:pPr>
        <w:rPr>
          <w:sz w:val="21"/>
          <w:szCs w:val="20"/>
        </w:rPr>
      </w:pPr>
      <w:r>
        <w:rPr>
          <w:sz w:val="21"/>
          <w:szCs w:val="20"/>
        </w:rPr>
        <w:t>A. 消防电梯</w:t>
      </w:r>
    </w:p>
    <w:p w14:paraId="6D084AC5">
      <w:pPr>
        <w:rPr>
          <w:sz w:val="21"/>
          <w:szCs w:val="20"/>
        </w:rPr>
      </w:pPr>
      <w:r>
        <w:rPr>
          <w:sz w:val="21"/>
          <w:szCs w:val="20"/>
        </w:rPr>
        <w:t>B. 轮椅</w:t>
      </w:r>
    </w:p>
    <w:p w14:paraId="25AE8A80">
      <w:pPr>
        <w:rPr>
          <w:sz w:val="21"/>
          <w:szCs w:val="20"/>
        </w:rPr>
      </w:pPr>
      <w:r>
        <w:rPr>
          <w:sz w:val="21"/>
          <w:szCs w:val="20"/>
        </w:rPr>
        <w:t>C. 带轮护理床</w:t>
      </w:r>
    </w:p>
    <w:p w14:paraId="5875CF24">
      <w:pPr>
        <w:rPr>
          <w:sz w:val="21"/>
          <w:szCs w:val="20"/>
        </w:rPr>
      </w:pPr>
      <w:r>
        <w:rPr>
          <w:b/>
          <w:color w:val="FF0000"/>
          <w:sz w:val="21"/>
          <w:szCs w:val="20"/>
        </w:rPr>
        <w:t>D. 普通电梯</w:t>
      </w:r>
    </w:p>
    <w:p w14:paraId="40E54304">
      <w:pPr>
        <w:rPr>
          <w:sz w:val="21"/>
          <w:szCs w:val="20"/>
        </w:rPr>
      </w:pPr>
      <w:r>
        <w:rPr>
          <w:b/>
          <w:color w:val="008000"/>
          <w:sz w:val="20"/>
          <w:szCs w:val="20"/>
        </w:rPr>
        <w:t>参考答案：D</w:t>
      </w:r>
    </w:p>
    <w:p w14:paraId="5DA74BE9">
      <w:pPr>
        <w:rPr>
          <w:sz w:val="21"/>
          <w:szCs w:val="20"/>
        </w:rPr>
      </w:pPr>
      <w:r>
        <w:rPr>
          <w:b/>
          <w:sz w:val="21"/>
          <w:szCs w:val="20"/>
        </w:rPr>
        <w:t xml:space="preserve">340. </w:t>
      </w:r>
      <w:r>
        <w:rPr>
          <w:sz w:val="21"/>
          <w:szCs w:val="20"/>
        </w:rPr>
        <w:t>照护对象坐位进食时突然无法说话，一手呈 “V” 形手势紧贴于喉部，长护师第一步急救措施正确的是 ( )</w:t>
      </w:r>
      <w:r>
        <w:rPr>
          <w:color w:val="808080"/>
          <w:sz w:val="16"/>
          <w:szCs w:val="20"/>
        </w:rPr>
        <w:t xml:space="preserve">  【单选题】</w:t>
      </w:r>
    </w:p>
    <w:p w14:paraId="48A777A3">
      <w:pPr>
        <w:rPr>
          <w:sz w:val="21"/>
          <w:szCs w:val="20"/>
        </w:rPr>
      </w:pPr>
      <w:r>
        <w:rPr>
          <w:sz w:val="21"/>
          <w:szCs w:val="20"/>
        </w:rPr>
        <w:t>A. 立即用手指伸入口腔抠取食物</w:t>
      </w:r>
    </w:p>
    <w:p w14:paraId="3E6E121E">
      <w:pPr>
        <w:rPr>
          <w:sz w:val="21"/>
          <w:szCs w:val="20"/>
        </w:rPr>
      </w:pPr>
      <w:r>
        <w:rPr>
          <w:sz w:val="21"/>
          <w:szCs w:val="20"/>
        </w:rPr>
        <w:t>B. 让照护对象立即躺平并拍打背部</w:t>
      </w:r>
    </w:p>
    <w:p w14:paraId="75657BA0">
      <w:pPr>
        <w:rPr>
          <w:sz w:val="21"/>
          <w:szCs w:val="20"/>
        </w:rPr>
      </w:pPr>
      <w:r>
        <w:rPr>
          <w:b/>
          <w:color w:val="FF0000"/>
          <w:sz w:val="21"/>
          <w:szCs w:val="20"/>
        </w:rPr>
        <w:t>C. 站在照护对象身后，实施海氏冲击法</w:t>
      </w:r>
    </w:p>
    <w:p w14:paraId="62947CEB">
      <w:pPr>
        <w:rPr>
          <w:sz w:val="21"/>
          <w:szCs w:val="20"/>
        </w:rPr>
      </w:pPr>
      <w:r>
        <w:rPr>
          <w:sz w:val="21"/>
          <w:szCs w:val="20"/>
        </w:rPr>
        <w:t>D. 给照护对象适量饮水</w:t>
      </w:r>
    </w:p>
    <w:p w14:paraId="4E66CB73">
      <w:pPr>
        <w:rPr>
          <w:sz w:val="21"/>
          <w:szCs w:val="20"/>
        </w:rPr>
      </w:pPr>
      <w:r>
        <w:rPr>
          <w:b/>
          <w:color w:val="008000"/>
          <w:sz w:val="20"/>
          <w:szCs w:val="20"/>
        </w:rPr>
        <w:t>参考答案：C</w:t>
      </w:r>
    </w:p>
    <w:p w14:paraId="5942B990">
      <w:pPr>
        <w:rPr>
          <w:sz w:val="21"/>
          <w:szCs w:val="20"/>
        </w:rPr>
      </w:pPr>
      <w:r>
        <w:rPr>
          <w:sz w:val="21"/>
          <w:szCs w:val="20"/>
        </w:rPr>
        <w:br w:type="page"/>
      </w:r>
    </w:p>
    <w:p w14:paraId="33918B8C">
      <w:pPr>
        <w:rPr>
          <w:sz w:val="21"/>
          <w:szCs w:val="20"/>
        </w:rPr>
      </w:pPr>
      <w:r>
        <w:rPr>
          <w:b/>
          <w:sz w:val="21"/>
          <w:szCs w:val="20"/>
        </w:rPr>
        <w:t xml:space="preserve">341. </w:t>
      </w:r>
      <w:r>
        <w:rPr>
          <w:sz w:val="21"/>
          <w:szCs w:val="20"/>
        </w:rPr>
        <w:t>火灾直接经济损失不包括 ()</w:t>
      </w:r>
      <w:r>
        <w:rPr>
          <w:color w:val="808080"/>
          <w:sz w:val="16"/>
          <w:szCs w:val="20"/>
        </w:rPr>
        <w:t xml:space="preserve">  【单选题】</w:t>
      </w:r>
    </w:p>
    <w:p w14:paraId="430C9EFB">
      <w:pPr>
        <w:rPr>
          <w:sz w:val="21"/>
          <w:szCs w:val="20"/>
        </w:rPr>
      </w:pPr>
      <w:r>
        <w:rPr>
          <w:sz w:val="21"/>
          <w:szCs w:val="20"/>
        </w:rPr>
        <w:t>A. 火灾直接财产损失</w:t>
      </w:r>
    </w:p>
    <w:p w14:paraId="0EC60ABB">
      <w:pPr>
        <w:rPr>
          <w:sz w:val="21"/>
          <w:szCs w:val="20"/>
        </w:rPr>
      </w:pPr>
      <w:r>
        <w:rPr>
          <w:sz w:val="21"/>
          <w:szCs w:val="20"/>
        </w:rPr>
        <w:t>B. 火灾现场处置费用</w:t>
      </w:r>
    </w:p>
    <w:p w14:paraId="1884334B">
      <w:pPr>
        <w:rPr>
          <w:sz w:val="21"/>
          <w:szCs w:val="20"/>
        </w:rPr>
      </w:pPr>
      <w:r>
        <w:rPr>
          <w:sz w:val="21"/>
          <w:szCs w:val="20"/>
        </w:rPr>
        <w:t>C. 人身伤亡所支出的费用</w:t>
      </w:r>
    </w:p>
    <w:p w14:paraId="6D110E26">
      <w:pPr>
        <w:rPr>
          <w:sz w:val="21"/>
          <w:szCs w:val="20"/>
        </w:rPr>
      </w:pPr>
      <w:r>
        <w:rPr>
          <w:b/>
          <w:color w:val="FF0000"/>
          <w:sz w:val="21"/>
          <w:szCs w:val="20"/>
        </w:rPr>
        <w:t>D. 受灾房屋重建费用</w:t>
      </w:r>
    </w:p>
    <w:p w14:paraId="4C7A8497">
      <w:pPr>
        <w:rPr>
          <w:sz w:val="21"/>
          <w:szCs w:val="20"/>
        </w:rPr>
      </w:pPr>
      <w:r>
        <w:rPr>
          <w:b/>
          <w:color w:val="008000"/>
          <w:sz w:val="20"/>
          <w:szCs w:val="20"/>
        </w:rPr>
        <w:t>参考答案：D</w:t>
      </w:r>
    </w:p>
    <w:p w14:paraId="6E85FC02">
      <w:pPr>
        <w:rPr>
          <w:sz w:val="21"/>
          <w:szCs w:val="20"/>
        </w:rPr>
      </w:pPr>
      <w:r>
        <w:rPr>
          <w:b/>
          <w:sz w:val="21"/>
          <w:szCs w:val="20"/>
        </w:rPr>
        <w:t xml:space="preserve">342. </w:t>
      </w:r>
      <w:r>
        <w:rPr>
          <w:sz w:val="21"/>
          <w:szCs w:val="20"/>
        </w:rPr>
        <w:t>长护师选择服务背包时，不需要考虑的原则是 ( )</w:t>
      </w:r>
      <w:r>
        <w:rPr>
          <w:color w:val="808080"/>
          <w:sz w:val="16"/>
          <w:szCs w:val="20"/>
        </w:rPr>
        <w:t xml:space="preserve">  【单选题】</w:t>
      </w:r>
    </w:p>
    <w:p w14:paraId="45478B45">
      <w:pPr>
        <w:rPr>
          <w:sz w:val="21"/>
          <w:szCs w:val="20"/>
        </w:rPr>
      </w:pPr>
      <w:r>
        <w:rPr>
          <w:sz w:val="21"/>
          <w:szCs w:val="20"/>
        </w:rPr>
        <w:t>A. 实用和便利</w:t>
      </w:r>
    </w:p>
    <w:p w14:paraId="39B27BB7">
      <w:pPr>
        <w:rPr>
          <w:sz w:val="21"/>
          <w:szCs w:val="20"/>
        </w:rPr>
      </w:pPr>
      <w:r>
        <w:rPr>
          <w:sz w:val="21"/>
          <w:szCs w:val="20"/>
        </w:rPr>
        <w:t>B. 清洁和卫生</w:t>
      </w:r>
    </w:p>
    <w:p w14:paraId="5A7CB901">
      <w:pPr>
        <w:rPr>
          <w:sz w:val="21"/>
          <w:szCs w:val="20"/>
        </w:rPr>
      </w:pPr>
      <w:r>
        <w:rPr>
          <w:sz w:val="21"/>
          <w:szCs w:val="20"/>
        </w:rPr>
        <w:t>C. 大小和重量</w:t>
      </w:r>
    </w:p>
    <w:p w14:paraId="12D447F9">
      <w:pPr>
        <w:rPr>
          <w:sz w:val="21"/>
          <w:szCs w:val="20"/>
        </w:rPr>
      </w:pPr>
      <w:r>
        <w:rPr>
          <w:b/>
          <w:color w:val="FF0000"/>
          <w:sz w:val="21"/>
          <w:szCs w:val="20"/>
        </w:rPr>
        <w:t>D. 时尚昂贵</w:t>
      </w:r>
    </w:p>
    <w:p w14:paraId="681474A4">
      <w:pPr>
        <w:rPr>
          <w:sz w:val="21"/>
          <w:szCs w:val="20"/>
        </w:rPr>
      </w:pPr>
      <w:r>
        <w:rPr>
          <w:b/>
          <w:color w:val="008000"/>
          <w:sz w:val="20"/>
          <w:szCs w:val="20"/>
        </w:rPr>
        <w:t>参考答案：D</w:t>
      </w:r>
    </w:p>
    <w:p w14:paraId="4C9F21A6">
      <w:pPr>
        <w:rPr>
          <w:sz w:val="21"/>
          <w:szCs w:val="20"/>
        </w:rPr>
      </w:pPr>
      <w:r>
        <w:rPr>
          <w:b/>
          <w:sz w:val="21"/>
          <w:szCs w:val="20"/>
        </w:rPr>
        <w:t xml:space="preserve">343. </w:t>
      </w:r>
      <w:r>
        <w:rPr>
          <w:sz w:val="21"/>
          <w:szCs w:val="20"/>
        </w:rPr>
        <w:t>预防低血糖的方法不包括 ( )</w:t>
      </w:r>
      <w:r>
        <w:rPr>
          <w:color w:val="808080"/>
          <w:sz w:val="16"/>
          <w:szCs w:val="20"/>
        </w:rPr>
        <w:t xml:space="preserve">  【单选题】</w:t>
      </w:r>
    </w:p>
    <w:p w14:paraId="312A572B">
      <w:pPr>
        <w:rPr>
          <w:sz w:val="21"/>
          <w:szCs w:val="20"/>
        </w:rPr>
      </w:pPr>
      <w:r>
        <w:rPr>
          <w:b/>
          <w:color w:val="FF0000"/>
          <w:sz w:val="21"/>
          <w:szCs w:val="20"/>
        </w:rPr>
        <w:t>A. 肚子不饿时尽量不吃饭</w:t>
      </w:r>
    </w:p>
    <w:p w14:paraId="5F5BBC9E">
      <w:pPr>
        <w:rPr>
          <w:sz w:val="21"/>
          <w:szCs w:val="20"/>
        </w:rPr>
      </w:pPr>
      <w:r>
        <w:rPr>
          <w:sz w:val="21"/>
          <w:szCs w:val="20"/>
        </w:rPr>
        <w:t>B. 监测血糖</w:t>
      </w:r>
    </w:p>
    <w:p w14:paraId="6DFFDDDE">
      <w:pPr>
        <w:rPr>
          <w:sz w:val="21"/>
          <w:szCs w:val="20"/>
        </w:rPr>
      </w:pPr>
      <w:r>
        <w:rPr>
          <w:sz w:val="21"/>
          <w:szCs w:val="20"/>
        </w:rPr>
        <w:t>C. 提醒照护对象外出时携带糖尿病急救卡、糖块和食物</w:t>
      </w:r>
    </w:p>
    <w:p w14:paraId="79C5C0C3">
      <w:pPr>
        <w:rPr>
          <w:sz w:val="21"/>
          <w:szCs w:val="20"/>
        </w:rPr>
      </w:pPr>
      <w:r>
        <w:rPr>
          <w:sz w:val="21"/>
          <w:szCs w:val="20"/>
        </w:rPr>
        <w:t>D. 按医护指示的剂量用药</w:t>
      </w:r>
    </w:p>
    <w:p w14:paraId="559C1835">
      <w:pPr>
        <w:rPr>
          <w:sz w:val="21"/>
          <w:szCs w:val="20"/>
        </w:rPr>
      </w:pPr>
      <w:r>
        <w:rPr>
          <w:b/>
          <w:color w:val="008000"/>
          <w:sz w:val="20"/>
          <w:szCs w:val="20"/>
        </w:rPr>
        <w:t>参考答案：A</w:t>
      </w:r>
    </w:p>
    <w:p w14:paraId="64C51139">
      <w:pPr>
        <w:rPr>
          <w:sz w:val="21"/>
          <w:szCs w:val="20"/>
        </w:rPr>
      </w:pPr>
      <w:r>
        <w:rPr>
          <w:b/>
          <w:sz w:val="21"/>
          <w:szCs w:val="20"/>
        </w:rPr>
        <w:t xml:space="preserve">344. </w:t>
      </w:r>
      <w:r>
        <w:rPr>
          <w:sz w:val="21"/>
          <w:szCs w:val="20"/>
        </w:rPr>
        <w:t>为了方便照护对象 ( ), 在帮助穿脱鞋袜之前，要对其双脚进行评估</w:t>
      </w:r>
      <w:r>
        <w:rPr>
          <w:color w:val="808080"/>
          <w:sz w:val="16"/>
          <w:szCs w:val="20"/>
        </w:rPr>
        <w:t xml:space="preserve">  【单选题】</w:t>
      </w:r>
    </w:p>
    <w:p w14:paraId="05B19E89">
      <w:pPr>
        <w:rPr>
          <w:sz w:val="21"/>
          <w:szCs w:val="20"/>
        </w:rPr>
      </w:pPr>
      <w:r>
        <w:rPr>
          <w:sz w:val="21"/>
          <w:szCs w:val="20"/>
        </w:rPr>
        <w:t>A. 卧床</w:t>
      </w:r>
    </w:p>
    <w:p w14:paraId="1AF4E738">
      <w:pPr>
        <w:rPr>
          <w:sz w:val="21"/>
          <w:szCs w:val="20"/>
        </w:rPr>
      </w:pPr>
      <w:r>
        <w:rPr>
          <w:sz w:val="21"/>
          <w:szCs w:val="20"/>
        </w:rPr>
        <w:t>B. 坐起</w:t>
      </w:r>
    </w:p>
    <w:p w14:paraId="5A836297">
      <w:pPr>
        <w:rPr>
          <w:sz w:val="21"/>
          <w:szCs w:val="20"/>
        </w:rPr>
      </w:pPr>
      <w:r>
        <w:rPr>
          <w:sz w:val="21"/>
          <w:szCs w:val="20"/>
        </w:rPr>
        <w:t>C. 坐轮椅</w:t>
      </w:r>
    </w:p>
    <w:p w14:paraId="3232D104">
      <w:pPr>
        <w:rPr>
          <w:sz w:val="21"/>
          <w:szCs w:val="20"/>
        </w:rPr>
      </w:pPr>
      <w:r>
        <w:rPr>
          <w:b/>
          <w:color w:val="FF0000"/>
          <w:sz w:val="21"/>
          <w:szCs w:val="20"/>
        </w:rPr>
        <w:t>D. 行走</w:t>
      </w:r>
    </w:p>
    <w:p w14:paraId="1597B138">
      <w:pPr>
        <w:rPr>
          <w:sz w:val="21"/>
          <w:szCs w:val="20"/>
        </w:rPr>
      </w:pPr>
      <w:r>
        <w:rPr>
          <w:b/>
          <w:color w:val="008000"/>
          <w:sz w:val="20"/>
          <w:szCs w:val="20"/>
        </w:rPr>
        <w:t>参考答案：D</w:t>
      </w:r>
    </w:p>
    <w:p w14:paraId="4A25A924">
      <w:pPr>
        <w:rPr>
          <w:sz w:val="21"/>
          <w:szCs w:val="20"/>
        </w:rPr>
      </w:pPr>
      <w:r>
        <w:rPr>
          <w:b/>
          <w:sz w:val="21"/>
          <w:szCs w:val="20"/>
        </w:rPr>
        <w:t xml:space="preserve">345. </w:t>
      </w:r>
      <w:r>
        <w:rPr>
          <w:sz w:val="21"/>
          <w:szCs w:val="20"/>
        </w:rPr>
        <w:t>下列不会让血糖升高的情况是 ( )</w:t>
      </w:r>
      <w:r>
        <w:rPr>
          <w:color w:val="808080"/>
          <w:sz w:val="16"/>
          <w:szCs w:val="20"/>
        </w:rPr>
        <w:t xml:space="preserve">  【单选题】</w:t>
      </w:r>
    </w:p>
    <w:p w14:paraId="0E547E8F">
      <w:pPr>
        <w:rPr>
          <w:sz w:val="21"/>
          <w:szCs w:val="20"/>
        </w:rPr>
      </w:pPr>
      <w:r>
        <w:rPr>
          <w:sz w:val="21"/>
          <w:szCs w:val="20"/>
        </w:rPr>
        <w:t>A. 感冒</w:t>
      </w:r>
    </w:p>
    <w:p w14:paraId="2D57FCC5">
      <w:pPr>
        <w:rPr>
          <w:sz w:val="21"/>
          <w:szCs w:val="20"/>
        </w:rPr>
      </w:pPr>
      <w:r>
        <w:rPr>
          <w:sz w:val="21"/>
          <w:szCs w:val="20"/>
        </w:rPr>
        <w:t>B. 感染发热</w:t>
      </w:r>
    </w:p>
    <w:p w14:paraId="5F1DA69E">
      <w:pPr>
        <w:rPr>
          <w:sz w:val="21"/>
          <w:szCs w:val="20"/>
        </w:rPr>
      </w:pPr>
      <w:r>
        <w:rPr>
          <w:b/>
          <w:color w:val="FF0000"/>
          <w:sz w:val="21"/>
          <w:szCs w:val="20"/>
        </w:rPr>
        <w:t>C. 注射过量胰岛素</w:t>
      </w:r>
    </w:p>
    <w:p w14:paraId="6763E63D">
      <w:pPr>
        <w:rPr>
          <w:sz w:val="21"/>
          <w:szCs w:val="20"/>
        </w:rPr>
      </w:pPr>
      <w:r>
        <w:rPr>
          <w:sz w:val="21"/>
          <w:szCs w:val="20"/>
        </w:rPr>
        <w:t>D. 进食高油脂食物</w:t>
      </w:r>
    </w:p>
    <w:p w14:paraId="3CA8C703">
      <w:pPr>
        <w:rPr>
          <w:sz w:val="21"/>
          <w:szCs w:val="20"/>
        </w:rPr>
      </w:pPr>
      <w:r>
        <w:rPr>
          <w:b/>
          <w:color w:val="008000"/>
          <w:sz w:val="20"/>
          <w:szCs w:val="20"/>
        </w:rPr>
        <w:t>参考答案：C</w:t>
      </w:r>
    </w:p>
    <w:p w14:paraId="2F06322A">
      <w:pPr>
        <w:rPr>
          <w:sz w:val="21"/>
          <w:szCs w:val="20"/>
        </w:rPr>
      </w:pPr>
      <w:r>
        <w:rPr>
          <w:b/>
          <w:sz w:val="21"/>
          <w:szCs w:val="20"/>
        </w:rPr>
        <w:t xml:space="preserve">346. </w:t>
      </w:r>
      <w:r>
        <w:rPr>
          <w:sz w:val="21"/>
          <w:szCs w:val="20"/>
        </w:rPr>
        <w:t>照护对象可能因疾病或年龄因素导致排泄功能异常，此时排泄工具的使用对其具有重要意义</w:t>
      </w:r>
      <w:r>
        <w:rPr>
          <w:color w:val="808080"/>
          <w:sz w:val="16"/>
          <w:szCs w:val="20"/>
        </w:rPr>
        <w:t xml:space="preserve">  【判断题】</w:t>
      </w:r>
    </w:p>
    <w:p w14:paraId="28701E29">
      <w:pPr>
        <w:rPr>
          <w:sz w:val="21"/>
          <w:szCs w:val="20"/>
        </w:rPr>
      </w:pPr>
      <w:r>
        <w:rPr>
          <w:b/>
          <w:color w:val="FF0000"/>
          <w:sz w:val="21"/>
          <w:szCs w:val="20"/>
        </w:rPr>
        <w:t>A. 正确</w:t>
      </w:r>
    </w:p>
    <w:p w14:paraId="61F22711">
      <w:pPr>
        <w:rPr>
          <w:sz w:val="21"/>
          <w:szCs w:val="20"/>
        </w:rPr>
      </w:pPr>
      <w:r>
        <w:rPr>
          <w:sz w:val="21"/>
          <w:szCs w:val="20"/>
        </w:rPr>
        <w:t>B. 错误</w:t>
      </w:r>
    </w:p>
    <w:p w14:paraId="343B3D86">
      <w:pPr>
        <w:rPr>
          <w:sz w:val="21"/>
          <w:szCs w:val="20"/>
        </w:rPr>
      </w:pPr>
      <w:r>
        <w:rPr>
          <w:b/>
          <w:color w:val="008000"/>
          <w:sz w:val="20"/>
          <w:szCs w:val="20"/>
        </w:rPr>
        <w:t>参考答案：A</w:t>
      </w:r>
    </w:p>
    <w:p w14:paraId="6B43F0E2">
      <w:pPr>
        <w:rPr>
          <w:sz w:val="21"/>
          <w:szCs w:val="20"/>
        </w:rPr>
      </w:pPr>
      <w:r>
        <w:rPr>
          <w:b/>
          <w:sz w:val="21"/>
          <w:szCs w:val="20"/>
        </w:rPr>
        <w:t xml:space="preserve">347. </w:t>
      </w:r>
      <w:r>
        <w:rPr>
          <w:sz w:val="21"/>
          <w:szCs w:val="20"/>
        </w:rPr>
        <w:t>为照护对象进行会阴清洁，长护师应 ( )</w:t>
      </w:r>
      <w:r>
        <w:rPr>
          <w:color w:val="808080"/>
          <w:sz w:val="16"/>
          <w:szCs w:val="20"/>
        </w:rPr>
        <w:t xml:space="preserve">  【单选题】</w:t>
      </w:r>
    </w:p>
    <w:p w14:paraId="29C74F09">
      <w:pPr>
        <w:rPr>
          <w:sz w:val="21"/>
          <w:szCs w:val="20"/>
        </w:rPr>
      </w:pPr>
      <w:r>
        <w:rPr>
          <w:sz w:val="21"/>
          <w:szCs w:val="20"/>
        </w:rPr>
        <w:t>A. 进行回避</w:t>
      </w:r>
    </w:p>
    <w:p w14:paraId="5BC9BC4F">
      <w:pPr>
        <w:rPr>
          <w:sz w:val="21"/>
          <w:szCs w:val="20"/>
        </w:rPr>
      </w:pPr>
      <w:r>
        <w:rPr>
          <w:sz w:val="21"/>
          <w:szCs w:val="20"/>
        </w:rPr>
        <w:t>B. 不在意照护对象隐私</w:t>
      </w:r>
    </w:p>
    <w:p w14:paraId="62A93991">
      <w:pPr>
        <w:rPr>
          <w:sz w:val="21"/>
          <w:szCs w:val="20"/>
        </w:rPr>
      </w:pPr>
      <w:r>
        <w:rPr>
          <w:b/>
          <w:color w:val="FF0000"/>
          <w:sz w:val="21"/>
          <w:szCs w:val="20"/>
        </w:rPr>
        <w:t>C. 注意保暖</w:t>
      </w:r>
    </w:p>
    <w:p w14:paraId="71CC1937">
      <w:pPr>
        <w:rPr>
          <w:sz w:val="21"/>
          <w:szCs w:val="20"/>
        </w:rPr>
      </w:pPr>
      <w:r>
        <w:rPr>
          <w:sz w:val="21"/>
          <w:szCs w:val="20"/>
        </w:rPr>
        <w:t>D. 不必进行评估</w:t>
      </w:r>
    </w:p>
    <w:p w14:paraId="68D0E6CF">
      <w:pPr>
        <w:rPr>
          <w:sz w:val="21"/>
          <w:szCs w:val="20"/>
        </w:rPr>
      </w:pPr>
      <w:r>
        <w:rPr>
          <w:b/>
          <w:color w:val="008000"/>
          <w:sz w:val="20"/>
          <w:szCs w:val="20"/>
        </w:rPr>
        <w:t>参考答案：C</w:t>
      </w:r>
    </w:p>
    <w:p w14:paraId="05B8AA0A">
      <w:pPr>
        <w:rPr>
          <w:sz w:val="21"/>
          <w:szCs w:val="20"/>
        </w:rPr>
      </w:pPr>
      <w:r>
        <w:rPr>
          <w:b/>
          <w:sz w:val="21"/>
          <w:szCs w:val="20"/>
        </w:rPr>
        <w:t xml:space="preserve">348. </w:t>
      </w:r>
      <w:r>
        <w:rPr>
          <w:sz w:val="21"/>
          <w:szCs w:val="20"/>
        </w:rPr>
        <w:t>长期护理失能等级评估的内容不包括 ( )</w:t>
      </w:r>
      <w:r>
        <w:rPr>
          <w:color w:val="808080"/>
          <w:sz w:val="16"/>
          <w:szCs w:val="20"/>
        </w:rPr>
        <w:t xml:space="preserve">  【单选题】</w:t>
      </w:r>
    </w:p>
    <w:p w14:paraId="56F37DF6">
      <w:pPr>
        <w:rPr>
          <w:sz w:val="21"/>
          <w:szCs w:val="20"/>
        </w:rPr>
      </w:pPr>
      <w:r>
        <w:rPr>
          <w:sz w:val="21"/>
          <w:szCs w:val="20"/>
        </w:rPr>
        <w:t>A. 日常生活活动能力</w:t>
      </w:r>
    </w:p>
    <w:p w14:paraId="208D72CF">
      <w:pPr>
        <w:rPr>
          <w:sz w:val="21"/>
          <w:szCs w:val="20"/>
        </w:rPr>
      </w:pPr>
      <w:r>
        <w:rPr>
          <w:sz w:val="21"/>
          <w:szCs w:val="20"/>
        </w:rPr>
        <w:t>B. 认知功能</w:t>
      </w:r>
    </w:p>
    <w:p w14:paraId="4A834601">
      <w:pPr>
        <w:rPr>
          <w:sz w:val="21"/>
          <w:szCs w:val="20"/>
        </w:rPr>
      </w:pPr>
      <w:r>
        <w:rPr>
          <w:b/>
          <w:color w:val="FF0000"/>
          <w:sz w:val="21"/>
          <w:szCs w:val="20"/>
        </w:rPr>
        <w:t>C. 家庭经济状况</w:t>
      </w:r>
    </w:p>
    <w:p w14:paraId="01D8C82D">
      <w:pPr>
        <w:rPr>
          <w:sz w:val="21"/>
          <w:szCs w:val="20"/>
        </w:rPr>
      </w:pPr>
      <w:r>
        <w:rPr>
          <w:sz w:val="21"/>
          <w:szCs w:val="20"/>
        </w:rPr>
        <w:t>D. 躯体功能</w:t>
      </w:r>
    </w:p>
    <w:p w14:paraId="1D553323">
      <w:pPr>
        <w:rPr>
          <w:sz w:val="21"/>
          <w:szCs w:val="20"/>
        </w:rPr>
      </w:pPr>
      <w:r>
        <w:rPr>
          <w:b/>
          <w:color w:val="008000"/>
          <w:sz w:val="20"/>
          <w:szCs w:val="20"/>
        </w:rPr>
        <w:t>参考答案：C</w:t>
      </w:r>
    </w:p>
    <w:p w14:paraId="1FFEF9EA">
      <w:pPr>
        <w:rPr>
          <w:sz w:val="21"/>
          <w:szCs w:val="20"/>
        </w:rPr>
      </w:pPr>
      <w:r>
        <w:rPr>
          <w:b/>
          <w:sz w:val="21"/>
          <w:szCs w:val="20"/>
        </w:rPr>
        <w:t xml:space="preserve">349. </w:t>
      </w:r>
      <w:r>
        <w:rPr>
          <w:sz w:val="21"/>
          <w:szCs w:val="20"/>
        </w:rPr>
        <w:t>长期饮水不足易引起便秘</w:t>
      </w:r>
      <w:r>
        <w:rPr>
          <w:color w:val="808080"/>
          <w:sz w:val="16"/>
          <w:szCs w:val="20"/>
        </w:rPr>
        <w:t xml:space="preserve">  【判断题】</w:t>
      </w:r>
    </w:p>
    <w:p w14:paraId="7C6E75D6">
      <w:pPr>
        <w:rPr>
          <w:sz w:val="21"/>
          <w:szCs w:val="20"/>
        </w:rPr>
      </w:pPr>
      <w:r>
        <w:rPr>
          <w:b/>
          <w:color w:val="FF0000"/>
          <w:sz w:val="21"/>
          <w:szCs w:val="20"/>
        </w:rPr>
        <w:t>A. 正确</w:t>
      </w:r>
    </w:p>
    <w:p w14:paraId="3194F989">
      <w:pPr>
        <w:rPr>
          <w:sz w:val="21"/>
          <w:szCs w:val="20"/>
        </w:rPr>
      </w:pPr>
      <w:r>
        <w:rPr>
          <w:sz w:val="21"/>
          <w:szCs w:val="20"/>
        </w:rPr>
        <w:t>B. 错误</w:t>
      </w:r>
    </w:p>
    <w:p w14:paraId="159D5FD4">
      <w:pPr>
        <w:rPr>
          <w:sz w:val="21"/>
          <w:szCs w:val="20"/>
        </w:rPr>
      </w:pPr>
      <w:r>
        <w:rPr>
          <w:b/>
          <w:color w:val="008000"/>
          <w:sz w:val="20"/>
          <w:szCs w:val="20"/>
        </w:rPr>
        <w:t>参考答案：A</w:t>
      </w:r>
    </w:p>
    <w:p w14:paraId="6554E7E8">
      <w:pPr>
        <w:rPr>
          <w:sz w:val="21"/>
          <w:szCs w:val="20"/>
        </w:rPr>
      </w:pPr>
      <w:r>
        <w:rPr>
          <w:b/>
          <w:sz w:val="21"/>
          <w:szCs w:val="20"/>
        </w:rPr>
        <w:t xml:space="preserve">350. </w:t>
      </w:r>
      <w:r>
        <w:rPr>
          <w:sz w:val="21"/>
          <w:szCs w:val="20"/>
        </w:rPr>
        <w:t>以下几位照护对象中，可选择普通饮食的是 ( )</w:t>
      </w:r>
      <w:r>
        <w:rPr>
          <w:color w:val="808080"/>
          <w:sz w:val="16"/>
          <w:szCs w:val="20"/>
        </w:rPr>
        <w:t xml:space="preserve">  【单选题】</w:t>
      </w:r>
    </w:p>
    <w:p w14:paraId="13FE5E53">
      <w:pPr>
        <w:rPr>
          <w:sz w:val="21"/>
          <w:szCs w:val="20"/>
        </w:rPr>
      </w:pPr>
      <w:r>
        <w:rPr>
          <w:b/>
          <w:color w:val="FF0000"/>
          <w:sz w:val="21"/>
          <w:szCs w:val="20"/>
        </w:rPr>
        <w:t>A. 王奶奶消化功能无障碍</w:t>
      </w:r>
    </w:p>
    <w:p w14:paraId="12708EBF">
      <w:pPr>
        <w:rPr>
          <w:sz w:val="21"/>
          <w:szCs w:val="20"/>
        </w:rPr>
      </w:pPr>
      <w:r>
        <w:rPr>
          <w:sz w:val="21"/>
          <w:szCs w:val="20"/>
        </w:rPr>
        <w:t>B. 宋爷爷刚做完直肠手术</w:t>
      </w:r>
    </w:p>
    <w:p w14:paraId="223F884A">
      <w:pPr>
        <w:rPr>
          <w:sz w:val="21"/>
          <w:szCs w:val="20"/>
        </w:rPr>
      </w:pPr>
      <w:r>
        <w:rPr>
          <w:sz w:val="21"/>
          <w:szCs w:val="20"/>
        </w:rPr>
        <w:t>C. 李伯伯消化不良</w:t>
      </w:r>
    </w:p>
    <w:p w14:paraId="14355E8B">
      <w:pPr>
        <w:rPr>
          <w:sz w:val="21"/>
          <w:szCs w:val="20"/>
        </w:rPr>
      </w:pPr>
      <w:r>
        <w:rPr>
          <w:sz w:val="21"/>
          <w:szCs w:val="20"/>
        </w:rPr>
        <w:t>D. 宋阿姨吞咽困难</w:t>
      </w:r>
    </w:p>
    <w:p w14:paraId="00C71838">
      <w:pPr>
        <w:rPr>
          <w:sz w:val="21"/>
          <w:szCs w:val="20"/>
        </w:rPr>
      </w:pPr>
      <w:r>
        <w:rPr>
          <w:b/>
          <w:color w:val="008000"/>
          <w:sz w:val="20"/>
          <w:szCs w:val="20"/>
        </w:rPr>
        <w:t>参考答案：A</w:t>
      </w:r>
    </w:p>
    <w:p w14:paraId="53E08AAC">
      <w:pPr>
        <w:rPr>
          <w:sz w:val="21"/>
          <w:szCs w:val="20"/>
        </w:rPr>
      </w:pPr>
      <w:r>
        <w:rPr>
          <w:sz w:val="21"/>
          <w:szCs w:val="20"/>
        </w:rPr>
        <w:br w:type="page"/>
      </w:r>
    </w:p>
    <w:p w14:paraId="645697F3">
      <w:pPr>
        <w:rPr>
          <w:sz w:val="21"/>
          <w:szCs w:val="20"/>
        </w:rPr>
      </w:pPr>
      <w:r>
        <w:rPr>
          <w:b/>
          <w:sz w:val="21"/>
          <w:szCs w:val="20"/>
        </w:rPr>
        <w:t xml:space="preserve">351. </w:t>
      </w:r>
      <w:r>
        <w:rPr>
          <w:sz w:val="21"/>
          <w:szCs w:val="20"/>
        </w:rPr>
        <w:t>为了延缓照护对象脊柱变形、弯曲，选择床垫时应选择 ( ) 的床垫</w:t>
      </w:r>
      <w:r>
        <w:rPr>
          <w:color w:val="808080"/>
          <w:sz w:val="16"/>
          <w:szCs w:val="20"/>
        </w:rPr>
        <w:t xml:space="preserve">  【单选题】</w:t>
      </w:r>
    </w:p>
    <w:p w14:paraId="5B66D370">
      <w:pPr>
        <w:rPr>
          <w:sz w:val="21"/>
          <w:szCs w:val="20"/>
        </w:rPr>
      </w:pPr>
      <w:r>
        <w:rPr>
          <w:b/>
          <w:color w:val="FF0000"/>
          <w:sz w:val="21"/>
          <w:szCs w:val="20"/>
        </w:rPr>
        <w:t>A. 偏硬</w:t>
      </w:r>
    </w:p>
    <w:p w14:paraId="1731873D">
      <w:pPr>
        <w:rPr>
          <w:sz w:val="21"/>
          <w:szCs w:val="20"/>
        </w:rPr>
      </w:pPr>
      <w:r>
        <w:rPr>
          <w:sz w:val="21"/>
          <w:szCs w:val="20"/>
        </w:rPr>
        <w:t>B. 偏软</w:t>
      </w:r>
    </w:p>
    <w:p w14:paraId="2FA7AC19">
      <w:pPr>
        <w:rPr>
          <w:sz w:val="21"/>
          <w:szCs w:val="20"/>
        </w:rPr>
      </w:pPr>
      <w:r>
        <w:rPr>
          <w:sz w:val="21"/>
          <w:szCs w:val="20"/>
        </w:rPr>
        <w:t>C. 偏贵</w:t>
      </w:r>
    </w:p>
    <w:p w14:paraId="7B22D718">
      <w:pPr>
        <w:rPr>
          <w:sz w:val="21"/>
          <w:szCs w:val="20"/>
        </w:rPr>
      </w:pPr>
      <w:r>
        <w:rPr>
          <w:sz w:val="21"/>
          <w:szCs w:val="20"/>
        </w:rPr>
        <w:t>D. 便宜</w:t>
      </w:r>
    </w:p>
    <w:p w14:paraId="3F93AF74">
      <w:pPr>
        <w:rPr>
          <w:sz w:val="21"/>
          <w:szCs w:val="20"/>
        </w:rPr>
      </w:pPr>
      <w:r>
        <w:rPr>
          <w:b/>
          <w:color w:val="008000"/>
          <w:sz w:val="20"/>
          <w:szCs w:val="20"/>
        </w:rPr>
        <w:t>参考答案：A</w:t>
      </w:r>
    </w:p>
    <w:p w14:paraId="0E6EBFBD">
      <w:pPr>
        <w:rPr>
          <w:sz w:val="21"/>
          <w:szCs w:val="20"/>
        </w:rPr>
      </w:pPr>
      <w:r>
        <w:rPr>
          <w:b/>
          <w:sz w:val="21"/>
          <w:szCs w:val="20"/>
        </w:rPr>
        <w:t xml:space="preserve">352. </w:t>
      </w:r>
      <w:r>
        <w:rPr>
          <w:sz w:val="21"/>
          <w:szCs w:val="20"/>
        </w:rPr>
        <w:t>坐便器旁边安装水平和竖直的扶手是为了装饰</w:t>
      </w:r>
      <w:r>
        <w:rPr>
          <w:color w:val="808080"/>
          <w:sz w:val="16"/>
          <w:szCs w:val="20"/>
        </w:rPr>
        <w:t xml:space="preserve">  【判断题】</w:t>
      </w:r>
    </w:p>
    <w:p w14:paraId="47A40DC9">
      <w:pPr>
        <w:rPr>
          <w:sz w:val="21"/>
          <w:szCs w:val="20"/>
        </w:rPr>
      </w:pPr>
      <w:r>
        <w:rPr>
          <w:sz w:val="21"/>
          <w:szCs w:val="20"/>
        </w:rPr>
        <w:t>A. 正确</w:t>
      </w:r>
    </w:p>
    <w:p w14:paraId="4146D126">
      <w:pPr>
        <w:rPr>
          <w:sz w:val="21"/>
          <w:szCs w:val="20"/>
        </w:rPr>
      </w:pPr>
      <w:r>
        <w:rPr>
          <w:b/>
          <w:color w:val="FF0000"/>
          <w:sz w:val="21"/>
          <w:szCs w:val="20"/>
        </w:rPr>
        <w:t>B. 错误</w:t>
      </w:r>
    </w:p>
    <w:p w14:paraId="49DC7B7C">
      <w:pPr>
        <w:rPr>
          <w:sz w:val="21"/>
          <w:szCs w:val="20"/>
        </w:rPr>
      </w:pPr>
      <w:r>
        <w:rPr>
          <w:b/>
          <w:color w:val="008000"/>
          <w:sz w:val="20"/>
          <w:szCs w:val="20"/>
        </w:rPr>
        <w:t>参考答案：B</w:t>
      </w:r>
    </w:p>
    <w:p w14:paraId="4A23CF47">
      <w:pPr>
        <w:rPr>
          <w:sz w:val="21"/>
          <w:szCs w:val="20"/>
        </w:rPr>
      </w:pPr>
      <w:r>
        <w:rPr>
          <w:b/>
          <w:sz w:val="21"/>
          <w:szCs w:val="20"/>
        </w:rPr>
        <w:t xml:space="preserve">353. </w:t>
      </w:r>
      <w:r>
        <w:rPr>
          <w:sz w:val="21"/>
          <w:szCs w:val="20"/>
        </w:rPr>
        <w:t>测量血压时应该注意的 “四定” 不包括 ( )</w:t>
      </w:r>
      <w:r>
        <w:rPr>
          <w:color w:val="808080"/>
          <w:sz w:val="16"/>
          <w:szCs w:val="20"/>
        </w:rPr>
        <w:t xml:space="preserve">  【单选题】</w:t>
      </w:r>
    </w:p>
    <w:p w14:paraId="3ED3AF66">
      <w:pPr>
        <w:rPr>
          <w:sz w:val="21"/>
          <w:szCs w:val="20"/>
        </w:rPr>
      </w:pPr>
      <w:r>
        <w:rPr>
          <w:sz w:val="21"/>
          <w:szCs w:val="20"/>
        </w:rPr>
        <w:t>A. 定时间</w:t>
      </w:r>
    </w:p>
    <w:p w14:paraId="64DB8AB2">
      <w:pPr>
        <w:rPr>
          <w:sz w:val="21"/>
          <w:szCs w:val="20"/>
        </w:rPr>
      </w:pPr>
      <w:r>
        <w:rPr>
          <w:sz w:val="21"/>
          <w:szCs w:val="20"/>
        </w:rPr>
        <w:t>B. 定血压计</w:t>
      </w:r>
    </w:p>
    <w:p w14:paraId="600B385D">
      <w:pPr>
        <w:rPr>
          <w:sz w:val="21"/>
          <w:szCs w:val="20"/>
        </w:rPr>
      </w:pPr>
      <w:r>
        <w:rPr>
          <w:sz w:val="21"/>
          <w:szCs w:val="20"/>
        </w:rPr>
        <w:t>C. 定部位</w:t>
      </w:r>
    </w:p>
    <w:p w14:paraId="7C19CB4B">
      <w:pPr>
        <w:rPr>
          <w:sz w:val="21"/>
          <w:szCs w:val="20"/>
        </w:rPr>
      </w:pPr>
      <w:r>
        <w:rPr>
          <w:b/>
          <w:color w:val="FF0000"/>
          <w:sz w:val="21"/>
          <w:szCs w:val="20"/>
        </w:rPr>
        <w:t>D. 定人测量</w:t>
      </w:r>
    </w:p>
    <w:p w14:paraId="06E12465">
      <w:pPr>
        <w:rPr>
          <w:sz w:val="21"/>
          <w:szCs w:val="20"/>
        </w:rPr>
      </w:pPr>
      <w:r>
        <w:rPr>
          <w:b/>
          <w:color w:val="008000"/>
          <w:sz w:val="20"/>
          <w:szCs w:val="20"/>
        </w:rPr>
        <w:t>参考答案：D</w:t>
      </w:r>
    </w:p>
    <w:p w14:paraId="7314A9E7">
      <w:pPr>
        <w:rPr>
          <w:sz w:val="21"/>
          <w:szCs w:val="20"/>
        </w:rPr>
      </w:pPr>
      <w:r>
        <w:rPr>
          <w:b/>
          <w:sz w:val="21"/>
          <w:szCs w:val="20"/>
        </w:rPr>
        <w:t xml:space="preserve">354. </w:t>
      </w:r>
      <w:r>
        <w:rPr>
          <w:sz w:val="21"/>
          <w:szCs w:val="20"/>
        </w:rPr>
        <w:t>火灾危害基本常识，错误的是 ()</w:t>
      </w:r>
      <w:r>
        <w:rPr>
          <w:color w:val="808080"/>
          <w:sz w:val="16"/>
          <w:szCs w:val="20"/>
        </w:rPr>
        <w:t xml:space="preserve">  【单选题】</w:t>
      </w:r>
    </w:p>
    <w:p w14:paraId="22EEB273">
      <w:pPr>
        <w:rPr>
          <w:sz w:val="21"/>
          <w:szCs w:val="20"/>
        </w:rPr>
      </w:pPr>
      <w:r>
        <w:rPr>
          <w:sz w:val="21"/>
          <w:szCs w:val="20"/>
        </w:rPr>
        <w:t>A. 有毒烟气可导致人员窒息、中毒</w:t>
      </w:r>
    </w:p>
    <w:p w14:paraId="4B6CBC3F">
      <w:pPr>
        <w:rPr>
          <w:sz w:val="21"/>
          <w:szCs w:val="20"/>
        </w:rPr>
      </w:pPr>
      <w:r>
        <w:rPr>
          <w:b/>
          <w:color w:val="FF0000"/>
          <w:sz w:val="21"/>
          <w:szCs w:val="20"/>
        </w:rPr>
        <w:t>B. 火灾对人体无直接伤害</w:t>
      </w:r>
    </w:p>
    <w:p w14:paraId="5BB793E1">
      <w:pPr>
        <w:rPr>
          <w:sz w:val="21"/>
          <w:szCs w:val="20"/>
        </w:rPr>
      </w:pPr>
      <w:r>
        <w:rPr>
          <w:sz w:val="21"/>
          <w:szCs w:val="20"/>
        </w:rPr>
        <w:t>C. 需了解火灾危害的多样性以做好预防</w:t>
      </w:r>
    </w:p>
    <w:p w14:paraId="7F8C96EB">
      <w:pPr>
        <w:rPr>
          <w:sz w:val="21"/>
          <w:szCs w:val="20"/>
        </w:rPr>
      </w:pPr>
      <w:r>
        <w:rPr>
          <w:sz w:val="21"/>
          <w:szCs w:val="20"/>
        </w:rPr>
        <w:t>D. 火灾危害包括高温灼伤、财产损失等多方面</w:t>
      </w:r>
    </w:p>
    <w:p w14:paraId="3DBFB231">
      <w:pPr>
        <w:rPr>
          <w:sz w:val="21"/>
          <w:szCs w:val="20"/>
        </w:rPr>
      </w:pPr>
      <w:r>
        <w:rPr>
          <w:b/>
          <w:color w:val="008000"/>
          <w:sz w:val="20"/>
          <w:szCs w:val="20"/>
        </w:rPr>
        <w:t>参考答案：B</w:t>
      </w:r>
    </w:p>
    <w:p w14:paraId="05D9DC9D">
      <w:pPr>
        <w:rPr>
          <w:sz w:val="21"/>
          <w:szCs w:val="20"/>
        </w:rPr>
      </w:pPr>
      <w:r>
        <w:rPr>
          <w:b/>
          <w:sz w:val="21"/>
          <w:szCs w:val="20"/>
        </w:rPr>
        <w:t xml:space="preserve">355. </w:t>
      </w:r>
      <w:r>
        <w:rPr>
          <w:sz w:val="21"/>
          <w:szCs w:val="20"/>
        </w:rPr>
        <w:t>下列有关长护师职业道德的作用，表述错误的是 ()</w:t>
      </w:r>
      <w:r>
        <w:rPr>
          <w:color w:val="808080"/>
          <w:sz w:val="16"/>
          <w:szCs w:val="20"/>
        </w:rPr>
        <w:t xml:space="preserve">  【单选题】</w:t>
      </w:r>
    </w:p>
    <w:p w14:paraId="63B20BF1">
      <w:pPr>
        <w:rPr>
          <w:sz w:val="21"/>
          <w:szCs w:val="20"/>
        </w:rPr>
      </w:pPr>
      <w:r>
        <w:rPr>
          <w:sz w:val="21"/>
          <w:szCs w:val="20"/>
        </w:rPr>
        <w:t>A. 引导长护师在服务中践行职业责任</w:t>
      </w:r>
    </w:p>
    <w:p w14:paraId="1A1F8C70">
      <w:pPr>
        <w:rPr>
          <w:sz w:val="21"/>
          <w:szCs w:val="20"/>
        </w:rPr>
      </w:pPr>
      <w:r>
        <w:rPr>
          <w:b/>
          <w:color w:val="FF0000"/>
          <w:sz w:val="21"/>
          <w:szCs w:val="20"/>
        </w:rPr>
        <w:t>B. 与照护人员自身职业发展无关</w:t>
      </w:r>
    </w:p>
    <w:p w14:paraId="3AED716C">
      <w:pPr>
        <w:rPr>
          <w:sz w:val="21"/>
          <w:szCs w:val="20"/>
        </w:rPr>
      </w:pPr>
      <w:r>
        <w:rPr>
          <w:sz w:val="21"/>
          <w:szCs w:val="20"/>
        </w:rPr>
        <w:t>C. 协调长护师与服务对象的关系</w:t>
      </w:r>
    </w:p>
    <w:p w14:paraId="0D01D091">
      <w:pPr>
        <w:rPr>
          <w:sz w:val="21"/>
          <w:szCs w:val="20"/>
        </w:rPr>
      </w:pPr>
      <w:r>
        <w:rPr>
          <w:sz w:val="21"/>
          <w:szCs w:val="20"/>
        </w:rPr>
        <w:t>D. 塑造良好社会形象</w:t>
      </w:r>
    </w:p>
    <w:p w14:paraId="35E5CD5F">
      <w:pPr>
        <w:rPr>
          <w:sz w:val="21"/>
          <w:szCs w:val="20"/>
        </w:rPr>
      </w:pPr>
      <w:r>
        <w:rPr>
          <w:b/>
          <w:color w:val="008000"/>
          <w:sz w:val="20"/>
          <w:szCs w:val="20"/>
        </w:rPr>
        <w:t>参考答案：B</w:t>
      </w:r>
    </w:p>
    <w:p w14:paraId="05D2004B">
      <w:pPr>
        <w:rPr>
          <w:sz w:val="21"/>
          <w:szCs w:val="20"/>
        </w:rPr>
      </w:pPr>
      <w:r>
        <w:rPr>
          <w:b/>
          <w:sz w:val="21"/>
          <w:szCs w:val="20"/>
        </w:rPr>
        <w:t xml:space="preserve">356. </w:t>
      </w:r>
      <w:r>
        <w:rPr>
          <w:sz w:val="21"/>
          <w:szCs w:val="20"/>
        </w:rPr>
        <w:t>长护师协助照护对象由床尾移向床头，不正确的做法是 ( )</w:t>
      </w:r>
      <w:r>
        <w:rPr>
          <w:color w:val="808080"/>
          <w:sz w:val="16"/>
          <w:szCs w:val="20"/>
        </w:rPr>
        <w:t xml:space="preserve">  【单选题】</w:t>
      </w:r>
    </w:p>
    <w:p w14:paraId="1DBB9286">
      <w:pPr>
        <w:rPr>
          <w:sz w:val="21"/>
          <w:szCs w:val="20"/>
        </w:rPr>
      </w:pPr>
      <w:r>
        <w:rPr>
          <w:sz w:val="21"/>
          <w:szCs w:val="20"/>
        </w:rPr>
        <w:t>A. 有管路的要先安置妥当，避免脱出</w:t>
      </w:r>
    </w:p>
    <w:p w14:paraId="349A7EFE">
      <w:pPr>
        <w:rPr>
          <w:sz w:val="21"/>
          <w:szCs w:val="20"/>
        </w:rPr>
      </w:pPr>
      <w:r>
        <w:rPr>
          <w:b/>
          <w:color w:val="FF0000"/>
          <w:sz w:val="21"/>
          <w:szCs w:val="20"/>
        </w:rPr>
        <w:t>B. 移向床头前可以把枕头横立于床尾</w:t>
      </w:r>
    </w:p>
    <w:p w14:paraId="17A66F79">
      <w:pPr>
        <w:rPr>
          <w:sz w:val="21"/>
          <w:szCs w:val="20"/>
        </w:rPr>
      </w:pPr>
      <w:r>
        <w:rPr>
          <w:sz w:val="21"/>
          <w:szCs w:val="20"/>
        </w:rPr>
        <w:t>C. 如果床带脚轮，一定要固定住</w:t>
      </w:r>
    </w:p>
    <w:p w14:paraId="126F1296">
      <w:pPr>
        <w:rPr>
          <w:sz w:val="21"/>
          <w:szCs w:val="20"/>
        </w:rPr>
      </w:pPr>
      <w:r>
        <w:rPr>
          <w:sz w:val="21"/>
          <w:szCs w:val="20"/>
        </w:rPr>
        <w:t>D. 移动时不能强行拖拉拽，避免皮肤损伤</w:t>
      </w:r>
    </w:p>
    <w:p w14:paraId="70357F15">
      <w:pPr>
        <w:rPr>
          <w:sz w:val="21"/>
          <w:szCs w:val="20"/>
        </w:rPr>
      </w:pPr>
      <w:r>
        <w:rPr>
          <w:b/>
          <w:color w:val="008000"/>
          <w:sz w:val="20"/>
          <w:szCs w:val="20"/>
        </w:rPr>
        <w:t>参考答案：B</w:t>
      </w:r>
    </w:p>
    <w:p w14:paraId="13CF81FA">
      <w:pPr>
        <w:rPr>
          <w:sz w:val="21"/>
          <w:szCs w:val="20"/>
        </w:rPr>
      </w:pPr>
      <w:r>
        <w:rPr>
          <w:b/>
          <w:sz w:val="21"/>
          <w:szCs w:val="20"/>
        </w:rPr>
        <w:t xml:space="preserve">357. </w:t>
      </w:r>
      <w:r>
        <w:rPr>
          <w:sz w:val="21"/>
          <w:szCs w:val="20"/>
        </w:rPr>
        <w:t>坐位头发梳理时，先梳的部位为 ( )</w:t>
      </w:r>
      <w:r>
        <w:rPr>
          <w:color w:val="808080"/>
          <w:sz w:val="16"/>
          <w:szCs w:val="20"/>
        </w:rPr>
        <w:t xml:space="preserve">  【单选题】</w:t>
      </w:r>
    </w:p>
    <w:p w14:paraId="6674428B">
      <w:pPr>
        <w:rPr>
          <w:sz w:val="21"/>
          <w:szCs w:val="20"/>
        </w:rPr>
      </w:pPr>
      <w:r>
        <w:rPr>
          <w:b/>
          <w:color w:val="FF0000"/>
          <w:sz w:val="21"/>
          <w:szCs w:val="20"/>
        </w:rPr>
        <w:t>A. 发梢</w:t>
      </w:r>
    </w:p>
    <w:p w14:paraId="162AE566">
      <w:pPr>
        <w:rPr>
          <w:sz w:val="21"/>
          <w:szCs w:val="20"/>
        </w:rPr>
      </w:pPr>
      <w:r>
        <w:rPr>
          <w:sz w:val="21"/>
          <w:szCs w:val="20"/>
        </w:rPr>
        <w:t>B. 发根</w:t>
      </w:r>
    </w:p>
    <w:p w14:paraId="0CFA6623">
      <w:pPr>
        <w:rPr>
          <w:sz w:val="21"/>
          <w:szCs w:val="20"/>
        </w:rPr>
      </w:pPr>
      <w:r>
        <w:rPr>
          <w:sz w:val="21"/>
          <w:szCs w:val="20"/>
        </w:rPr>
        <w:t>C. 发顶</w:t>
      </w:r>
    </w:p>
    <w:p w14:paraId="09A5055F">
      <w:pPr>
        <w:rPr>
          <w:sz w:val="21"/>
          <w:szCs w:val="20"/>
        </w:rPr>
      </w:pPr>
      <w:r>
        <w:rPr>
          <w:sz w:val="21"/>
          <w:szCs w:val="20"/>
        </w:rPr>
        <w:t>D. 发中</w:t>
      </w:r>
    </w:p>
    <w:p w14:paraId="61C9B415">
      <w:pPr>
        <w:rPr>
          <w:sz w:val="21"/>
          <w:szCs w:val="20"/>
        </w:rPr>
      </w:pPr>
      <w:r>
        <w:rPr>
          <w:b/>
          <w:color w:val="008000"/>
          <w:sz w:val="20"/>
          <w:szCs w:val="20"/>
        </w:rPr>
        <w:t>参考答案：A</w:t>
      </w:r>
    </w:p>
    <w:p w14:paraId="5F933681">
      <w:pPr>
        <w:rPr>
          <w:sz w:val="21"/>
          <w:szCs w:val="20"/>
        </w:rPr>
      </w:pPr>
      <w:r>
        <w:rPr>
          <w:b/>
          <w:sz w:val="21"/>
          <w:szCs w:val="20"/>
        </w:rPr>
        <w:t xml:space="preserve">358. </w:t>
      </w:r>
      <w:r>
        <w:rPr>
          <w:sz w:val="21"/>
          <w:szCs w:val="20"/>
        </w:rPr>
        <w:t>在长期照护环境中，忽视手部清洁最可能导致 ( )</w:t>
      </w:r>
      <w:r>
        <w:rPr>
          <w:color w:val="808080"/>
          <w:sz w:val="16"/>
          <w:szCs w:val="20"/>
        </w:rPr>
        <w:t xml:space="preserve">  【单选题】</w:t>
      </w:r>
    </w:p>
    <w:p w14:paraId="35727FA8">
      <w:pPr>
        <w:rPr>
          <w:sz w:val="21"/>
          <w:szCs w:val="20"/>
        </w:rPr>
      </w:pPr>
      <w:r>
        <w:rPr>
          <w:sz w:val="21"/>
          <w:szCs w:val="20"/>
        </w:rPr>
        <w:t>A. 照护对象营养失衡</w:t>
      </w:r>
    </w:p>
    <w:p w14:paraId="34431493">
      <w:pPr>
        <w:rPr>
          <w:sz w:val="21"/>
          <w:szCs w:val="20"/>
        </w:rPr>
      </w:pPr>
      <w:r>
        <w:rPr>
          <w:sz w:val="21"/>
          <w:szCs w:val="20"/>
        </w:rPr>
        <w:t>B. 照护对象压疮发生</w:t>
      </w:r>
    </w:p>
    <w:p w14:paraId="5855CB10">
      <w:pPr>
        <w:rPr>
          <w:sz w:val="21"/>
          <w:szCs w:val="20"/>
        </w:rPr>
      </w:pPr>
      <w:r>
        <w:rPr>
          <w:b/>
          <w:color w:val="FF0000"/>
          <w:sz w:val="21"/>
          <w:szCs w:val="20"/>
        </w:rPr>
        <w:t>C. 交叉感染的发生</w:t>
      </w:r>
    </w:p>
    <w:p w14:paraId="37F21B1D">
      <w:pPr>
        <w:rPr>
          <w:sz w:val="21"/>
          <w:szCs w:val="20"/>
        </w:rPr>
      </w:pPr>
      <w:r>
        <w:rPr>
          <w:sz w:val="21"/>
          <w:szCs w:val="20"/>
        </w:rPr>
        <w:t>D. 照护对象情绪低落</w:t>
      </w:r>
    </w:p>
    <w:p w14:paraId="5BB475AA">
      <w:pPr>
        <w:rPr>
          <w:sz w:val="21"/>
          <w:szCs w:val="20"/>
        </w:rPr>
      </w:pPr>
      <w:r>
        <w:rPr>
          <w:b/>
          <w:color w:val="008000"/>
          <w:sz w:val="20"/>
          <w:szCs w:val="20"/>
        </w:rPr>
        <w:t>参考答案：C</w:t>
      </w:r>
    </w:p>
    <w:p w14:paraId="612B3383">
      <w:pPr>
        <w:rPr>
          <w:sz w:val="21"/>
          <w:szCs w:val="20"/>
        </w:rPr>
      </w:pPr>
      <w:r>
        <w:rPr>
          <w:b/>
          <w:sz w:val="21"/>
          <w:szCs w:val="20"/>
        </w:rPr>
        <w:t xml:space="preserve">359. </w:t>
      </w:r>
      <w:r>
        <w:rPr>
          <w:sz w:val="21"/>
          <w:szCs w:val="20"/>
        </w:rPr>
        <w:t>为卧床照护对象梳理头发时，首选的梳子类型是 ( )</w:t>
      </w:r>
      <w:r>
        <w:rPr>
          <w:color w:val="808080"/>
          <w:sz w:val="16"/>
          <w:szCs w:val="20"/>
        </w:rPr>
        <w:t xml:space="preserve">  【单选题】</w:t>
      </w:r>
    </w:p>
    <w:p w14:paraId="1A15BE71">
      <w:pPr>
        <w:rPr>
          <w:sz w:val="21"/>
          <w:szCs w:val="20"/>
        </w:rPr>
      </w:pPr>
      <w:r>
        <w:rPr>
          <w:b/>
          <w:color w:val="FF0000"/>
          <w:sz w:val="21"/>
          <w:szCs w:val="20"/>
        </w:rPr>
        <w:t>A. 齿宽木梳</w:t>
      </w:r>
    </w:p>
    <w:p w14:paraId="6D1061F2">
      <w:pPr>
        <w:rPr>
          <w:sz w:val="21"/>
          <w:szCs w:val="20"/>
        </w:rPr>
      </w:pPr>
      <w:r>
        <w:rPr>
          <w:sz w:val="21"/>
          <w:szCs w:val="20"/>
        </w:rPr>
        <w:t>B. 防静电密齿梳</w:t>
      </w:r>
    </w:p>
    <w:p w14:paraId="514680DB">
      <w:pPr>
        <w:rPr>
          <w:sz w:val="21"/>
          <w:szCs w:val="20"/>
        </w:rPr>
      </w:pPr>
      <w:r>
        <w:rPr>
          <w:sz w:val="21"/>
          <w:szCs w:val="20"/>
        </w:rPr>
        <w:t>C. 尖齿木梳</w:t>
      </w:r>
    </w:p>
    <w:p w14:paraId="1D015EC3">
      <w:pPr>
        <w:rPr>
          <w:sz w:val="21"/>
          <w:szCs w:val="20"/>
        </w:rPr>
      </w:pPr>
      <w:r>
        <w:rPr>
          <w:sz w:val="21"/>
          <w:szCs w:val="20"/>
        </w:rPr>
        <w:t>D. 金属齿密齿梳</w:t>
      </w:r>
    </w:p>
    <w:p w14:paraId="15367BF5">
      <w:pPr>
        <w:rPr>
          <w:sz w:val="21"/>
          <w:szCs w:val="20"/>
        </w:rPr>
      </w:pPr>
      <w:r>
        <w:rPr>
          <w:b/>
          <w:color w:val="008000"/>
          <w:sz w:val="20"/>
          <w:szCs w:val="20"/>
        </w:rPr>
        <w:t>参考答案：A</w:t>
      </w:r>
    </w:p>
    <w:p w14:paraId="031C27FF">
      <w:pPr>
        <w:rPr>
          <w:sz w:val="21"/>
          <w:szCs w:val="20"/>
        </w:rPr>
      </w:pPr>
      <w:r>
        <w:rPr>
          <w:b/>
          <w:sz w:val="21"/>
          <w:szCs w:val="20"/>
        </w:rPr>
        <w:t xml:space="preserve">360. </w:t>
      </w:r>
      <w:r>
        <w:rPr>
          <w:sz w:val="21"/>
          <w:szCs w:val="20"/>
        </w:rPr>
        <w:t>为使食物快速通过咽部进入食管，坐位自主进食时，照护对象下巴与身体应呈 ( )</w:t>
      </w:r>
      <w:r>
        <w:rPr>
          <w:color w:val="808080"/>
          <w:sz w:val="16"/>
          <w:szCs w:val="20"/>
        </w:rPr>
        <w:t xml:space="preserve">  【单选题】</w:t>
      </w:r>
    </w:p>
    <w:p w14:paraId="71DCDFB9">
      <w:pPr>
        <w:rPr>
          <w:sz w:val="21"/>
          <w:szCs w:val="20"/>
        </w:rPr>
      </w:pPr>
      <w:r>
        <w:rPr>
          <w:sz w:val="21"/>
          <w:szCs w:val="20"/>
        </w:rPr>
        <w:t>A. 90°</w:t>
      </w:r>
    </w:p>
    <w:p w14:paraId="2B59ABDB">
      <w:pPr>
        <w:rPr>
          <w:sz w:val="21"/>
          <w:szCs w:val="20"/>
        </w:rPr>
      </w:pPr>
      <w:r>
        <w:rPr>
          <w:sz w:val="21"/>
          <w:szCs w:val="20"/>
        </w:rPr>
        <w:t>B. 100°</w:t>
      </w:r>
    </w:p>
    <w:p w14:paraId="65BD8698">
      <w:pPr>
        <w:rPr>
          <w:sz w:val="21"/>
          <w:szCs w:val="20"/>
        </w:rPr>
      </w:pPr>
      <w:r>
        <w:rPr>
          <w:sz w:val="21"/>
          <w:szCs w:val="20"/>
        </w:rPr>
        <w:t>C. 120°</w:t>
      </w:r>
    </w:p>
    <w:p w14:paraId="3FD649D0">
      <w:pPr>
        <w:rPr>
          <w:sz w:val="21"/>
          <w:szCs w:val="20"/>
        </w:rPr>
      </w:pPr>
      <w:r>
        <w:rPr>
          <w:b/>
          <w:color w:val="FF0000"/>
          <w:sz w:val="21"/>
          <w:szCs w:val="20"/>
        </w:rPr>
        <w:t>D. 150°</w:t>
      </w:r>
    </w:p>
    <w:p w14:paraId="0B83A2A6">
      <w:pPr>
        <w:rPr>
          <w:sz w:val="21"/>
          <w:szCs w:val="20"/>
        </w:rPr>
      </w:pPr>
      <w:r>
        <w:rPr>
          <w:b/>
          <w:color w:val="008000"/>
          <w:sz w:val="20"/>
          <w:szCs w:val="20"/>
        </w:rPr>
        <w:t>参考答案：D</w:t>
      </w:r>
    </w:p>
    <w:p w14:paraId="3B00D1D3">
      <w:pPr>
        <w:rPr>
          <w:sz w:val="21"/>
          <w:szCs w:val="20"/>
        </w:rPr>
      </w:pPr>
      <w:r>
        <w:rPr>
          <w:sz w:val="21"/>
          <w:szCs w:val="20"/>
        </w:rPr>
        <w:br w:type="page"/>
      </w:r>
    </w:p>
    <w:p w14:paraId="7402FDAD">
      <w:pPr>
        <w:rPr>
          <w:sz w:val="21"/>
          <w:szCs w:val="20"/>
        </w:rPr>
      </w:pPr>
      <w:r>
        <w:rPr>
          <w:b/>
          <w:sz w:val="21"/>
          <w:szCs w:val="20"/>
        </w:rPr>
        <w:t xml:space="preserve">361. </w:t>
      </w:r>
      <w:r>
        <w:rPr>
          <w:sz w:val="21"/>
          <w:szCs w:val="20"/>
        </w:rPr>
        <w:t>劳动者享有平等的就业权利和就业机会，描述的劳动就业原则是 ( )</w:t>
      </w:r>
      <w:r>
        <w:rPr>
          <w:color w:val="808080"/>
          <w:sz w:val="16"/>
          <w:szCs w:val="20"/>
        </w:rPr>
        <w:t xml:space="preserve">  【单选题】</w:t>
      </w:r>
    </w:p>
    <w:p w14:paraId="1DC3C131">
      <w:pPr>
        <w:rPr>
          <w:sz w:val="21"/>
          <w:szCs w:val="20"/>
        </w:rPr>
      </w:pPr>
      <w:r>
        <w:rPr>
          <w:sz w:val="21"/>
          <w:szCs w:val="20"/>
        </w:rPr>
        <w:t>A. 国家促进就业</w:t>
      </w:r>
    </w:p>
    <w:p w14:paraId="71C9D821">
      <w:pPr>
        <w:rPr>
          <w:sz w:val="21"/>
          <w:szCs w:val="20"/>
        </w:rPr>
      </w:pPr>
      <w:r>
        <w:rPr>
          <w:b/>
          <w:color w:val="FF0000"/>
          <w:sz w:val="21"/>
          <w:szCs w:val="20"/>
        </w:rPr>
        <w:t>B. 平等就业</w:t>
      </w:r>
    </w:p>
    <w:p w14:paraId="2EC86F58">
      <w:pPr>
        <w:rPr>
          <w:sz w:val="21"/>
          <w:szCs w:val="20"/>
        </w:rPr>
      </w:pPr>
      <w:r>
        <w:rPr>
          <w:sz w:val="21"/>
          <w:szCs w:val="20"/>
        </w:rPr>
        <w:t>C. 劳动竞争就业</w:t>
      </w:r>
    </w:p>
    <w:p w14:paraId="2BA05FAE">
      <w:pPr>
        <w:rPr>
          <w:sz w:val="21"/>
          <w:szCs w:val="20"/>
        </w:rPr>
      </w:pPr>
      <w:r>
        <w:rPr>
          <w:sz w:val="21"/>
          <w:szCs w:val="20"/>
        </w:rPr>
        <w:t>D. 照顾特殊群体人员就业</w:t>
      </w:r>
    </w:p>
    <w:p w14:paraId="73871FEB">
      <w:pPr>
        <w:rPr>
          <w:sz w:val="21"/>
          <w:szCs w:val="20"/>
        </w:rPr>
      </w:pPr>
      <w:r>
        <w:rPr>
          <w:b/>
          <w:color w:val="008000"/>
          <w:sz w:val="20"/>
          <w:szCs w:val="20"/>
        </w:rPr>
        <w:t>参考答案：B</w:t>
      </w:r>
    </w:p>
    <w:p w14:paraId="555227EB">
      <w:pPr>
        <w:rPr>
          <w:sz w:val="21"/>
          <w:szCs w:val="20"/>
        </w:rPr>
      </w:pPr>
      <w:r>
        <w:rPr>
          <w:b/>
          <w:sz w:val="21"/>
          <w:szCs w:val="20"/>
        </w:rPr>
        <w:t xml:space="preserve">362. </w:t>
      </w:r>
      <w:r>
        <w:rPr>
          <w:sz w:val="21"/>
          <w:szCs w:val="20"/>
        </w:rPr>
        <w:t>照护对象的呕吐物呈鲜红色通常提示 ( )</w:t>
      </w:r>
      <w:r>
        <w:rPr>
          <w:color w:val="808080"/>
          <w:sz w:val="16"/>
          <w:szCs w:val="20"/>
        </w:rPr>
        <w:t xml:space="preserve">  【单选题】</w:t>
      </w:r>
    </w:p>
    <w:p w14:paraId="22C830DA">
      <w:pPr>
        <w:rPr>
          <w:sz w:val="21"/>
          <w:szCs w:val="20"/>
        </w:rPr>
      </w:pPr>
      <w:r>
        <w:rPr>
          <w:b/>
          <w:color w:val="FF0000"/>
          <w:sz w:val="21"/>
          <w:szCs w:val="20"/>
        </w:rPr>
        <w:t>A. 急性上消化道大出血</w:t>
      </w:r>
    </w:p>
    <w:p w14:paraId="08034A63">
      <w:pPr>
        <w:rPr>
          <w:sz w:val="21"/>
          <w:szCs w:val="20"/>
        </w:rPr>
      </w:pPr>
      <w:r>
        <w:rPr>
          <w:sz w:val="21"/>
          <w:szCs w:val="20"/>
        </w:rPr>
        <w:t>B. 消化不良</w:t>
      </w:r>
    </w:p>
    <w:p w14:paraId="1738AD6E">
      <w:pPr>
        <w:rPr>
          <w:sz w:val="21"/>
          <w:szCs w:val="20"/>
        </w:rPr>
      </w:pPr>
      <w:r>
        <w:rPr>
          <w:sz w:val="21"/>
          <w:szCs w:val="20"/>
        </w:rPr>
        <w:t>C. 胃溃疡</w:t>
      </w:r>
    </w:p>
    <w:p w14:paraId="7D2187E5">
      <w:pPr>
        <w:rPr>
          <w:sz w:val="21"/>
          <w:szCs w:val="20"/>
        </w:rPr>
      </w:pPr>
      <w:r>
        <w:rPr>
          <w:sz w:val="21"/>
          <w:szCs w:val="20"/>
        </w:rPr>
        <w:t>D. 急性阑尾炎</w:t>
      </w:r>
    </w:p>
    <w:p w14:paraId="2742671F">
      <w:pPr>
        <w:rPr>
          <w:sz w:val="21"/>
          <w:szCs w:val="20"/>
        </w:rPr>
      </w:pPr>
      <w:r>
        <w:rPr>
          <w:b/>
          <w:color w:val="008000"/>
          <w:sz w:val="20"/>
          <w:szCs w:val="20"/>
        </w:rPr>
        <w:t>参考答案：A</w:t>
      </w:r>
    </w:p>
    <w:p w14:paraId="173E7B7C">
      <w:pPr>
        <w:rPr>
          <w:sz w:val="21"/>
          <w:szCs w:val="20"/>
        </w:rPr>
      </w:pPr>
      <w:r>
        <w:rPr>
          <w:b/>
          <w:sz w:val="21"/>
          <w:szCs w:val="20"/>
        </w:rPr>
        <w:t xml:space="preserve">363. </w:t>
      </w:r>
      <w:r>
        <w:rPr>
          <w:sz w:val="21"/>
          <w:szCs w:val="20"/>
        </w:rPr>
        <w:t>长护师更换护理垫或纸尿裤时，长护师可以不戴一次性手套</w:t>
      </w:r>
      <w:r>
        <w:rPr>
          <w:color w:val="808080"/>
          <w:sz w:val="16"/>
          <w:szCs w:val="20"/>
        </w:rPr>
        <w:t xml:space="preserve">  【判断题】</w:t>
      </w:r>
    </w:p>
    <w:p w14:paraId="67CD8500">
      <w:pPr>
        <w:rPr>
          <w:sz w:val="21"/>
          <w:szCs w:val="20"/>
        </w:rPr>
      </w:pPr>
      <w:r>
        <w:rPr>
          <w:sz w:val="21"/>
          <w:szCs w:val="20"/>
        </w:rPr>
        <w:t>A. 正确</w:t>
      </w:r>
    </w:p>
    <w:p w14:paraId="70D935E8">
      <w:pPr>
        <w:rPr>
          <w:sz w:val="21"/>
          <w:szCs w:val="20"/>
        </w:rPr>
      </w:pPr>
      <w:r>
        <w:rPr>
          <w:b/>
          <w:color w:val="FF0000"/>
          <w:sz w:val="21"/>
          <w:szCs w:val="20"/>
        </w:rPr>
        <w:t>B. 错误</w:t>
      </w:r>
    </w:p>
    <w:p w14:paraId="57322B37">
      <w:pPr>
        <w:rPr>
          <w:sz w:val="21"/>
          <w:szCs w:val="20"/>
        </w:rPr>
      </w:pPr>
      <w:r>
        <w:rPr>
          <w:b/>
          <w:color w:val="008000"/>
          <w:sz w:val="20"/>
          <w:szCs w:val="20"/>
        </w:rPr>
        <w:t>参考答案：B</w:t>
      </w:r>
    </w:p>
    <w:p w14:paraId="0EF70705">
      <w:pPr>
        <w:rPr>
          <w:sz w:val="21"/>
          <w:szCs w:val="20"/>
        </w:rPr>
      </w:pPr>
      <w:r>
        <w:rPr>
          <w:b/>
          <w:sz w:val="21"/>
          <w:szCs w:val="20"/>
        </w:rPr>
        <w:t xml:space="preserve">364. </w:t>
      </w:r>
      <w:r>
        <w:rPr>
          <w:sz w:val="21"/>
          <w:szCs w:val="20"/>
        </w:rPr>
        <w:t>为避免因唇、腮活动不协调发生呛咳，含入漱口水时应注意 ( )</w:t>
      </w:r>
      <w:r>
        <w:rPr>
          <w:color w:val="808080"/>
          <w:sz w:val="16"/>
          <w:szCs w:val="20"/>
        </w:rPr>
        <w:t xml:space="preserve">  【单选题】</w:t>
      </w:r>
    </w:p>
    <w:p w14:paraId="6669BE90">
      <w:pPr>
        <w:rPr>
          <w:sz w:val="21"/>
          <w:szCs w:val="20"/>
        </w:rPr>
      </w:pPr>
      <w:r>
        <w:rPr>
          <w:b/>
          <w:color w:val="FF0000"/>
          <w:sz w:val="21"/>
          <w:szCs w:val="20"/>
        </w:rPr>
        <w:t>A. 一口的量不宜过多</w:t>
      </w:r>
    </w:p>
    <w:p w14:paraId="4D67553E">
      <w:pPr>
        <w:rPr>
          <w:sz w:val="21"/>
          <w:szCs w:val="20"/>
        </w:rPr>
      </w:pPr>
      <w:r>
        <w:rPr>
          <w:sz w:val="21"/>
          <w:szCs w:val="20"/>
        </w:rPr>
        <w:t>B. 水温不宜超过 40℃</w:t>
      </w:r>
    </w:p>
    <w:p w14:paraId="33214901">
      <w:pPr>
        <w:rPr>
          <w:sz w:val="21"/>
          <w:szCs w:val="20"/>
        </w:rPr>
      </w:pPr>
      <w:r>
        <w:rPr>
          <w:sz w:val="21"/>
          <w:szCs w:val="20"/>
        </w:rPr>
        <w:t>C. 不应使用吸管</w:t>
      </w:r>
    </w:p>
    <w:p w14:paraId="4EC142E8">
      <w:pPr>
        <w:rPr>
          <w:sz w:val="21"/>
          <w:szCs w:val="20"/>
        </w:rPr>
      </w:pPr>
      <w:r>
        <w:rPr>
          <w:sz w:val="21"/>
          <w:szCs w:val="20"/>
        </w:rPr>
        <w:t>D. 不应采取侧卧位</w:t>
      </w:r>
    </w:p>
    <w:p w14:paraId="40AAFC35">
      <w:pPr>
        <w:rPr>
          <w:sz w:val="21"/>
          <w:szCs w:val="20"/>
        </w:rPr>
      </w:pPr>
      <w:r>
        <w:rPr>
          <w:b/>
          <w:color w:val="008000"/>
          <w:sz w:val="20"/>
          <w:szCs w:val="20"/>
        </w:rPr>
        <w:t>参考答案：A</w:t>
      </w:r>
    </w:p>
    <w:p w14:paraId="01C6837D">
      <w:pPr>
        <w:rPr>
          <w:sz w:val="21"/>
          <w:szCs w:val="20"/>
        </w:rPr>
      </w:pPr>
      <w:r>
        <w:rPr>
          <w:b/>
          <w:sz w:val="21"/>
          <w:szCs w:val="20"/>
        </w:rPr>
        <w:t xml:space="preserve">365. </w:t>
      </w:r>
      <w:r>
        <w:rPr>
          <w:sz w:val="21"/>
          <w:szCs w:val="20"/>
        </w:rPr>
        <w:t>会阴的组成不包括 ( )</w:t>
      </w:r>
      <w:r>
        <w:rPr>
          <w:color w:val="808080"/>
          <w:sz w:val="16"/>
          <w:szCs w:val="20"/>
        </w:rPr>
        <w:t xml:space="preserve">  【单选题】</w:t>
      </w:r>
    </w:p>
    <w:p w14:paraId="003E0607">
      <w:pPr>
        <w:rPr>
          <w:sz w:val="21"/>
          <w:szCs w:val="20"/>
        </w:rPr>
      </w:pPr>
      <w:r>
        <w:rPr>
          <w:sz w:val="21"/>
          <w:szCs w:val="20"/>
        </w:rPr>
        <w:t>A. 皮肤</w:t>
      </w:r>
    </w:p>
    <w:p w14:paraId="51B97DD1">
      <w:pPr>
        <w:rPr>
          <w:sz w:val="21"/>
          <w:szCs w:val="20"/>
        </w:rPr>
      </w:pPr>
      <w:r>
        <w:rPr>
          <w:sz w:val="21"/>
          <w:szCs w:val="20"/>
        </w:rPr>
        <w:t>B. 皮下脂肪</w:t>
      </w:r>
    </w:p>
    <w:p w14:paraId="32206311">
      <w:pPr>
        <w:rPr>
          <w:sz w:val="21"/>
          <w:szCs w:val="20"/>
        </w:rPr>
      </w:pPr>
      <w:r>
        <w:rPr>
          <w:b/>
          <w:color w:val="FF0000"/>
          <w:sz w:val="21"/>
          <w:szCs w:val="20"/>
        </w:rPr>
        <w:t>C. 肛提肌</w:t>
      </w:r>
    </w:p>
    <w:p w14:paraId="018CC4E7">
      <w:pPr>
        <w:rPr>
          <w:sz w:val="21"/>
          <w:szCs w:val="20"/>
        </w:rPr>
      </w:pPr>
      <w:r>
        <w:rPr>
          <w:sz w:val="21"/>
          <w:szCs w:val="20"/>
        </w:rPr>
        <w:t>D. 筋膜</w:t>
      </w:r>
    </w:p>
    <w:p w14:paraId="1B0D55ED">
      <w:pPr>
        <w:rPr>
          <w:sz w:val="21"/>
          <w:szCs w:val="20"/>
        </w:rPr>
      </w:pPr>
      <w:r>
        <w:rPr>
          <w:b/>
          <w:color w:val="008000"/>
          <w:sz w:val="20"/>
          <w:szCs w:val="20"/>
        </w:rPr>
        <w:t>参考答案：C</w:t>
      </w:r>
    </w:p>
    <w:p w14:paraId="07F26AD7">
      <w:pPr>
        <w:rPr>
          <w:sz w:val="21"/>
          <w:szCs w:val="20"/>
        </w:rPr>
      </w:pPr>
      <w:r>
        <w:rPr>
          <w:b/>
          <w:sz w:val="21"/>
          <w:szCs w:val="20"/>
        </w:rPr>
        <w:t xml:space="preserve">366. </w:t>
      </w:r>
      <w:r>
        <w:rPr>
          <w:sz w:val="21"/>
          <w:szCs w:val="20"/>
        </w:rPr>
        <w:t>协助照护对象从床上坐起时，应让其先缓慢坐起，以避免体位性低血压</w:t>
      </w:r>
      <w:r>
        <w:rPr>
          <w:color w:val="808080"/>
          <w:sz w:val="16"/>
          <w:szCs w:val="20"/>
        </w:rPr>
        <w:t xml:space="preserve">  【判断题】</w:t>
      </w:r>
    </w:p>
    <w:p w14:paraId="2706F6B4">
      <w:pPr>
        <w:rPr>
          <w:sz w:val="21"/>
          <w:szCs w:val="20"/>
        </w:rPr>
      </w:pPr>
      <w:r>
        <w:rPr>
          <w:b/>
          <w:color w:val="FF0000"/>
          <w:sz w:val="21"/>
          <w:szCs w:val="20"/>
        </w:rPr>
        <w:t>A. 正确</w:t>
      </w:r>
    </w:p>
    <w:p w14:paraId="38AFE8B6">
      <w:pPr>
        <w:rPr>
          <w:sz w:val="21"/>
          <w:szCs w:val="20"/>
        </w:rPr>
      </w:pPr>
      <w:r>
        <w:rPr>
          <w:sz w:val="21"/>
          <w:szCs w:val="20"/>
        </w:rPr>
        <w:t>B. 错误</w:t>
      </w:r>
    </w:p>
    <w:p w14:paraId="065F6B8A">
      <w:pPr>
        <w:rPr>
          <w:sz w:val="21"/>
          <w:szCs w:val="20"/>
        </w:rPr>
      </w:pPr>
      <w:r>
        <w:rPr>
          <w:b/>
          <w:color w:val="008000"/>
          <w:sz w:val="20"/>
          <w:szCs w:val="20"/>
        </w:rPr>
        <w:t>参考答案：A</w:t>
      </w:r>
    </w:p>
    <w:p w14:paraId="31BF6EFE">
      <w:pPr>
        <w:rPr>
          <w:sz w:val="21"/>
          <w:szCs w:val="20"/>
        </w:rPr>
      </w:pPr>
      <w:r>
        <w:rPr>
          <w:b/>
          <w:sz w:val="21"/>
          <w:szCs w:val="20"/>
        </w:rPr>
        <w:t xml:space="preserve">367. </w:t>
      </w:r>
      <w:r>
        <w:rPr>
          <w:sz w:val="21"/>
          <w:szCs w:val="20"/>
        </w:rPr>
        <w:t>识别噎食照护中，照护对象的典型表现是 ( )</w:t>
      </w:r>
      <w:r>
        <w:rPr>
          <w:color w:val="808080"/>
          <w:sz w:val="16"/>
          <w:szCs w:val="20"/>
        </w:rPr>
        <w:t xml:space="preserve">  【单选题】</w:t>
      </w:r>
    </w:p>
    <w:p w14:paraId="7D949528">
      <w:pPr>
        <w:rPr>
          <w:sz w:val="21"/>
          <w:szCs w:val="20"/>
        </w:rPr>
      </w:pPr>
      <w:r>
        <w:rPr>
          <w:b/>
          <w:color w:val="FF0000"/>
          <w:sz w:val="21"/>
          <w:szCs w:val="20"/>
        </w:rPr>
        <w:t>A. 剧烈咳嗽?呼吸困难</w:t>
      </w:r>
    </w:p>
    <w:p w14:paraId="0EA8A2AA">
      <w:pPr>
        <w:rPr>
          <w:sz w:val="21"/>
          <w:szCs w:val="20"/>
        </w:rPr>
      </w:pPr>
      <w:r>
        <w:rPr>
          <w:sz w:val="21"/>
          <w:szCs w:val="20"/>
        </w:rPr>
        <w:t>B. 食欲下降</w:t>
      </w:r>
    </w:p>
    <w:p w14:paraId="339E3D67">
      <w:pPr>
        <w:rPr>
          <w:sz w:val="21"/>
          <w:szCs w:val="20"/>
        </w:rPr>
      </w:pPr>
      <w:r>
        <w:rPr>
          <w:sz w:val="21"/>
          <w:szCs w:val="20"/>
        </w:rPr>
        <w:t>C. 呕吐</w:t>
      </w:r>
    </w:p>
    <w:p w14:paraId="03A76984">
      <w:pPr>
        <w:rPr>
          <w:sz w:val="21"/>
          <w:szCs w:val="20"/>
        </w:rPr>
      </w:pPr>
      <w:r>
        <w:rPr>
          <w:sz w:val="21"/>
          <w:szCs w:val="20"/>
        </w:rPr>
        <w:t>D. 腹痛</w:t>
      </w:r>
    </w:p>
    <w:p w14:paraId="54CEDE4C">
      <w:pPr>
        <w:rPr>
          <w:sz w:val="21"/>
          <w:szCs w:val="20"/>
        </w:rPr>
      </w:pPr>
      <w:r>
        <w:rPr>
          <w:b/>
          <w:color w:val="008000"/>
          <w:sz w:val="20"/>
          <w:szCs w:val="20"/>
        </w:rPr>
        <w:t>参考答案：A</w:t>
      </w:r>
    </w:p>
    <w:p w14:paraId="14E85780">
      <w:pPr>
        <w:rPr>
          <w:sz w:val="21"/>
          <w:szCs w:val="20"/>
        </w:rPr>
      </w:pPr>
      <w:r>
        <w:rPr>
          <w:b/>
          <w:sz w:val="21"/>
          <w:szCs w:val="20"/>
        </w:rPr>
        <w:t xml:space="preserve">368. </w:t>
      </w:r>
      <w:r>
        <w:rPr>
          <w:sz w:val="21"/>
          <w:szCs w:val="20"/>
        </w:rPr>
        <w:t>可以使用的电动轮椅的照护对象是 ( )</w:t>
      </w:r>
      <w:r>
        <w:rPr>
          <w:color w:val="808080"/>
          <w:sz w:val="16"/>
          <w:szCs w:val="20"/>
        </w:rPr>
        <w:t xml:space="preserve">  【单选题】</w:t>
      </w:r>
    </w:p>
    <w:p w14:paraId="35EAFE31">
      <w:pPr>
        <w:rPr>
          <w:sz w:val="21"/>
          <w:szCs w:val="20"/>
        </w:rPr>
      </w:pPr>
      <w:r>
        <w:rPr>
          <w:sz w:val="21"/>
          <w:szCs w:val="20"/>
        </w:rPr>
        <w:t>A. 患有阿尔茨海默症</w:t>
      </w:r>
    </w:p>
    <w:p w14:paraId="6A94FB11">
      <w:pPr>
        <w:rPr>
          <w:sz w:val="21"/>
          <w:szCs w:val="20"/>
        </w:rPr>
      </w:pPr>
      <w:r>
        <w:rPr>
          <w:sz w:val="21"/>
          <w:szCs w:val="20"/>
        </w:rPr>
        <w:t>B. 双手功能障碍，不可控</w:t>
      </w:r>
    </w:p>
    <w:p w14:paraId="162616C5">
      <w:pPr>
        <w:rPr>
          <w:sz w:val="21"/>
          <w:szCs w:val="20"/>
        </w:rPr>
      </w:pPr>
      <w:r>
        <w:rPr>
          <w:sz w:val="21"/>
          <w:szCs w:val="20"/>
        </w:rPr>
        <w:t>C. 视力障碍</w:t>
      </w:r>
    </w:p>
    <w:p w14:paraId="5236939B">
      <w:pPr>
        <w:rPr>
          <w:sz w:val="21"/>
          <w:szCs w:val="20"/>
        </w:rPr>
      </w:pPr>
      <w:r>
        <w:rPr>
          <w:b/>
          <w:color w:val="FF0000"/>
          <w:sz w:val="21"/>
          <w:szCs w:val="20"/>
        </w:rPr>
        <w:t>D. 高位截瘫，但单手有控制能力</w:t>
      </w:r>
    </w:p>
    <w:p w14:paraId="2099AC70">
      <w:pPr>
        <w:rPr>
          <w:sz w:val="21"/>
          <w:szCs w:val="20"/>
        </w:rPr>
      </w:pPr>
      <w:r>
        <w:rPr>
          <w:b/>
          <w:color w:val="008000"/>
          <w:sz w:val="20"/>
          <w:szCs w:val="20"/>
        </w:rPr>
        <w:t>参考答案：D</w:t>
      </w:r>
    </w:p>
    <w:p w14:paraId="50FA58F0">
      <w:pPr>
        <w:rPr>
          <w:sz w:val="21"/>
          <w:szCs w:val="20"/>
        </w:rPr>
      </w:pPr>
      <w:r>
        <w:rPr>
          <w:b/>
          <w:sz w:val="21"/>
          <w:szCs w:val="20"/>
        </w:rPr>
        <w:t xml:space="preserve">369. </w:t>
      </w:r>
      <w:r>
        <w:rPr>
          <w:sz w:val="21"/>
          <w:szCs w:val="20"/>
        </w:rPr>
        <w:t>照护对象侧卧位喂食时轻微呛咳，首先应采取的措施是 ( )</w:t>
      </w:r>
      <w:r>
        <w:rPr>
          <w:color w:val="808080"/>
          <w:sz w:val="16"/>
          <w:szCs w:val="20"/>
        </w:rPr>
        <w:t xml:space="preserve">  【单选题】</w:t>
      </w:r>
    </w:p>
    <w:p w14:paraId="3B1BCD6B">
      <w:pPr>
        <w:rPr>
          <w:sz w:val="21"/>
          <w:szCs w:val="20"/>
        </w:rPr>
      </w:pPr>
      <w:r>
        <w:rPr>
          <w:sz w:val="21"/>
          <w:szCs w:val="20"/>
        </w:rPr>
        <w:t>A. 加快喂食速度</w:t>
      </w:r>
    </w:p>
    <w:p w14:paraId="249BC63F">
      <w:pPr>
        <w:rPr>
          <w:sz w:val="21"/>
          <w:szCs w:val="20"/>
        </w:rPr>
      </w:pPr>
      <w:r>
        <w:rPr>
          <w:sz w:val="21"/>
          <w:szCs w:val="20"/>
        </w:rPr>
        <w:t>B. 协助其呈仰卧位</w:t>
      </w:r>
    </w:p>
    <w:p w14:paraId="219726C1">
      <w:pPr>
        <w:rPr>
          <w:sz w:val="21"/>
          <w:szCs w:val="20"/>
        </w:rPr>
      </w:pPr>
      <w:r>
        <w:rPr>
          <w:b/>
          <w:color w:val="FF0000"/>
          <w:sz w:val="21"/>
          <w:szCs w:val="20"/>
        </w:rPr>
        <w:t>C. 轻拍其后背</w:t>
      </w:r>
    </w:p>
    <w:p w14:paraId="5CF0F1E6">
      <w:pPr>
        <w:rPr>
          <w:sz w:val="21"/>
          <w:szCs w:val="20"/>
        </w:rPr>
      </w:pPr>
      <w:r>
        <w:rPr>
          <w:sz w:val="21"/>
          <w:szCs w:val="20"/>
        </w:rPr>
        <w:t>D. 紧急通知家属</w:t>
      </w:r>
    </w:p>
    <w:p w14:paraId="69EC1154">
      <w:pPr>
        <w:rPr>
          <w:sz w:val="21"/>
          <w:szCs w:val="20"/>
        </w:rPr>
      </w:pPr>
      <w:r>
        <w:rPr>
          <w:b/>
          <w:color w:val="008000"/>
          <w:sz w:val="20"/>
          <w:szCs w:val="20"/>
        </w:rPr>
        <w:t>参考答案：C</w:t>
      </w:r>
    </w:p>
    <w:p w14:paraId="02114CFD">
      <w:pPr>
        <w:rPr>
          <w:sz w:val="21"/>
          <w:szCs w:val="20"/>
        </w:rPr>
      </w:pPr>
      <w:r>
        <w:rPr>
          <w:b/>
          <w:sz w:val="21"/>
          <w:szCs w:val="20"/>
        </w:rPr>
        <w:t xml:space="preserve">370. </w:t>
      </w:r>
      <w:r>
        <w:rPr>
          <w:sz w:val="21"/>
          <w:szCs w:val="20"/>
        </w:rPr>
        <w:t>有关长护师职业发展前景与就业环境，下列说法正确的是 ()</w:t>
      </w:r>
      <w:r>
        <w:rPr>
          <w:color w:val="808080"/>
          <w:sz w:val="16"/>
          <w:szCs w:val="20"/>
        </w:rPr>
        <w:t xml:space="preserve">  【单选题】</w:t>
      </w:r>
    </w:p>
    <w:p w14:paraId="223EAE24">
      <w:pPr>
        <w:rPr>
          <w:sz w:val="21"/>
          <w:szCs w:val="20"/>
        </w:rPr>
      </w:pPr>
      <w:r>
        <w:rPr>
          <w:sz w:val="21"/>
          <w:szCs w:val="20"/>
        </w:rPr>
        <w:t>A. 就业环境封闭，发展前景渺茫</w:t>
      </w:r>
    </w:p>
    <w:p w14:paraId="2D289907">
      <w:pPr>
        <w:rPr>
          <w:sz w:val="21"/>
          <w:szCs w:val="20"/>
        </w:rPr>
      </w:pPr>
      <w:r>
        <w:rPr>
          <w:sz w:val="21"/>
          <w:szCs w:val="20"/>
        </w:rPr>
        <w:t>B. 停留在基础照护岗位，无晋升可能</w:t>
      </w:r>
    </w:p>
    <w:p w14:paraId="7C5D59CB">
      <w:pPr>
        <w:rPr>
          <w:sz w:val="21"/>
          <w:szCs w:val="20"/>
        </w:rPr>
      </w:pPr>
      <w:r>
        <w:rPr>
          <w:b/>
          <w:color w:val="FF0000"/>
          <w:sz w:val="21"/>
          <w:szCs w:val="20"/>
        </w:rPr>
        <w:t>C. 长护师有广阔的就业发展空间</w:t>
      </w:r>
    </w:p>
    <w:p w14:paraId="0621603F">
      <w:pPr>
        <w:rPr>
          <w:sz w:val="21"/>
          <w:szCs w:val="20"/>
        </w:rPr>
      </w:pPr>
      <w:r>
        <w:rPr>
          <w:sz w:val="21"/>
          <w:szCs w:val="20"/>
        </w:rPr>
        <w:t>D. 就业环境对长护师的职业发展无任何影响</w:t>
      </w:r>
    </w:p>
    <w:p w14:paraId="5AC2596C">
      <w:pPr>
        <w:rPr>
          <w:sz w:val="21"/>
          <w:szCs w:val="20"/>
        </w:rPr>
      </w:pPr>
      <w:r>
        <w:rPr>
          <w:b/>
          <w:color w:val="008000"/>
          <w:sz w:val="20"/>
          <w:szCs w:val="20"/>
        </w:rPr>
        <w:t>参考答案：C</w:t>
      </w:r>
    </w:p>
    <w:p w14:paraId="45CE8528">
      <w:pPr>
        <w:rPr>
          <w:sz w:val="21"/>
          <w:szCs w:val="20"/>
        </w:rPr>
      </w:pPr>
      <w:r>
        <w:rPr>
          <w:sz w:val="21"/>
          <w:szCs w:val="20"/>
        </w:rPr>
        <w:br w:type="page"/>
      </w:r>
    </w:p>
    <w:p w14:paraId="5E9FDDE2">
      <w:pPr>
        <w:rPr>
          <w:sz w:val="21"/>
          <w:szCs w:val="20"/>
        </w:rPr>
      </w:pPr>
      <w:r>
        <w:rPr>
          <w:b/>
          <w:sz w:val="21"/>
          <w:szCs w:val="20"/>
        </w:rPr>
        <w:t xml:space="preserve">371. </w:t>
      </w:r>
      <w:r>
        <w:rPr>
          <w:sz w:val="21"/>
          <w:szCs w:val="20"/>
        </w:rPr>
        <w:t>血糖增高会引起口渴是因为 ( )</w:t>
      </w:r>
      <w:r>
        <w:rPr>
          <w:color w:val="808080"/>
          <w:sz w:val="16"/>
          <w:szCs w:val="20"/>
        </w:rPr>
        <w:t xml:space="preserve">  【单选题】</w:t>
      </w:r>
    </w:p>
    <w:p w14:paraId="5DCD109C">
      <w:pPr>
        <w:rPr>
          <w:sz w:val="21"/>
          <w:szCs w:val="20"/>
        </w:rPr>
      </w:pPr>
      <w:r>
        <w:rPr>
          <w:b/>
          <w:color w:val="FF0000"/>
          <w:sz w:val="21"/>
          <w:szCs w:val="20"/>
        </w:rPr>
        <w:t>A. 尿多时体内水分流失加快</w:t>
      </w:r>
    </w:p>
    <w:p w14:paraId="63544FB7">
      <w:pPr>
        <w:rPr>
          <w:sz w:val="21"/>
          <w:szCs w:val="20"/>
        </w:rPr>
      </w:pPr>
      <w:r>
        <w:rPr>
          <w:sz w:val="21"/>
          <w:szCs w:val="20"/>
        </w:rPr>
        <w:t>B. 进食过多高糖食物，使得血糖过高</w:t>
      </w:r>
    </w:p>
    <w:p w14:paraId="56CCB8E7">
      <w:pPr>
        <w:rPr>
          <w:sz w:val="21"/>
          <w:szCs w:val="20"/>
        </w:rPr>
      </w:pPr>
      <w:r>
        <w:rPr>
          <w:sz w:val="21"/>
          <w:szCs w:val="20"/>
        </w:rPr>
        <w:t>C. 未按医生要求定时定量服用降低血糖的药物</w:t>
      </w:r>
    </w:p>
    <w:p w14:paraId="530EE8CD">
      <w:pPr>
        <w:rPr>
          <w:sz w:val="21"/>
          <w:szCs w:val="20"/>
        </w:rPr>
      </w:pPr>
      <w:r>
        <w:rPr>
          <w:sz w:val="21"/>
          <w:szCs w:val="20"/>
        </w:rPr>
        <w:t>D. 未按医生要求注射胰岛素</w:t>
      </w:r>
    </w:p>
    <w:p w14:paraId="7F0F2015">
      <w:pPr>
        <w:rPr>
          <w:sz w:val="21"/>
          <w:szCs w:val="20"/>
        </w:rPr>
      </w:pPr>
      <w:r>
        <w:rPr>
          <w:b/>
          <w:color w:val="008000"/>
          <w:sz w:val="20"/>
          <w:szCs w:val="20"/>
        </w:rPr>
        <w:t>参考答案：A</w:t>
      </w:r>
    </w:p>
    <w:p w14:paraId="4A07CF47">
      <w:pPr>
        <w:rPr>
          <w:sz w:val="21"/>
          <w:szCs w:val="20"/>
        </w:rPr>
      </w:pPr>
      <w:r>
        <w:rPr>
          <w:b/>
          <w:sz w:val="21"/>
          <w:szCs w:val="20"/>
        </w:rPr>
        <w:t xml:space="preserve">372. </w:t>
      </w:r>
      <w:r>
        <w:rPr>
          <w:sz w:val="21"/>
          <w:szCs w:val="20"/>
        </w:rPr>
        <w:t>长护师为偏瘫照护对象穿脱鞋子时，应先穿 ( )</w:t>
      </w:r>
      <w:r>
        <w:rPr>
          <w:color w:val="808080"/>
          <w:sz w:val="16"/>
          <w:szCs w:val="20"/>
        </w:rPr>
        <w:t xml:space="preserve">  【单选题】</w:t>
      </w:r>
    </w:p>
    <w:p w14:paraId="14D5372D">
      <w:pPr>
        <w:rPr>
          <w:sz w:val="21"/>
          <w:szCs w:val="20"/>
        </w:rPr>
      </w:pPr>
      <w:r>
        <w:rPr>
          <w:sz w:val="21"/>
          <w:szCs w:val="20"/>
        </w:rPr>
        <w:t>A. 左脚</w:t>
      </w:r>
    </w:p>
    <w:p w14:paraId="7897DA5B">
      <w:pPr>
        <w:rPr>
          <w:sz w:val="21"/>
          <w:szCs w:val="20"/>
        </w:rPr>
      </w:pPr>
      <w:r>
        <w:rPr>
          <w:sz w:val="21"/>
          <w:szCs w:val="20"/>
        </w:rPr>
        <w:t>B. 右脚</w:t>
      </w:r>
    </w:p>
    <w:p w14:paraId="4C0519AA">
      <w:pPr>
        <w:rPr>
          <w:sz w:val="21"/>
          <w:szCs w:val="20"/>
        </w:rPr>
      </w:pPr>
      <w:r>
        <w:rPr>
          <w:b/>
          <w:color w:val="FF0000"/>
          <w:sz w:val="21"/>
          <w:szCs w:val="20"/>
        </w:rPr>
        <w:t>C. 患侧脚</w:t>
      </w:r>
    </w:p>
    <w:p w14:paraId="36E2B0D2">
      <w:pPr>
        <w:rPr>
          <w:sz w:val="21"/>
          <w:szCs w:val="20"/>
        </w:rPr>
      </w:pPr>
      <w:r>
        <w:rPr>
          <w:sz w:val="21"/>
          <w:szCs w:val="20"/>
        </w:rPr>
        <w:t>D. 健侧脚</w:t>
      </w:r>
    </w:p>
    <w:p w14:paraId="14AC0349">
      <w:pPr>
        <w:rPr>
          <w:sz w:val="21"/>
          <w:szCs w:val="20"/>
        </w:rPr>
      </w:pPr>
      <w:r>
        <w:rPr>
          <w:b/>
          <w:color w:val="008000"/>
          <w:sz w:val="20"/>
          <w:szCs w:val="20"/>
        </w:rPr>
        <w:t>参考答案：C</w:t>
      </w:r>
    </w:p>
    <w:p w14:paraId="31C5F61F">
      <w:pPr>
        <w:rPr>
          <w:sz w:val="21"/>
          <w:szCs w:val="20"/>
        </w:rPr>
      </w:pPr>
      <w:r>
        <w:rPr>
          <w:b/>
          <w:sz w:val="21"/>
          <w:szCs w:val="20"/>
        </w:rPr>
        <w:t xml:space="preserve">373. </w:t>
      </w:r>
      <w:r>
        <w:rPr>
          <w:sz w:val="21"/>
          <w:szCs w:val="20"/>
        </w:rPr>
        <w:t>长护师保护隐私要求，正确的是 ()</w:t>
      </w:r>
      <w:r>
        <w:rPr>
          <w:color w:val="808080"/>
          <w:sz w:val="16"/>
          <w:szCs w:val="20"/>
        </w:rPr>
        <w:t xml:space="preserve">  【单选题】</w:t>
      </w:r>
    </w:p>
    <w:p w14:paraId="456D3325">
      <w:pPr>
        <w:rPr>
          <w:sz w:val="21"/>
          <w:szCs w:val="20"/>
        </w:rPr>
      </w:pPr>
      <w:r>
        <w:rPr>
          <w:sz w:val="21"/>
          <w:szCs w:val="20"/>
        </w:rPr>
        <w:t>A. 保护隐私就是完全不与同事交流服务对象信息</w:t>
      </w:r>
    </w:p>
    <w:p w14:paraId="217FA645">
      <w:pPr>
        <w:rPr>
          <w:sz w:val="21"/>
          <w:szCs w:val="20"/>
        </w:rPr>
      </w:pPr>
      <w:r>
        <w:rPr>
          <w:b/>
          <w:color w:val="FF0000"/>
          <w:sz w:val="21"/>
          <w:szCs w:val="20"/>
        </w:rPr>
        <w:t>B. 是长期照护中维护服务对象权益与信任的关键要求</w:t>
      </w:r>
    </w:p>
    <w:p w14:paraId="7D7DD410">
      <w:pPr>
        <w:rPr>
          <w:sz w:val="21"/>
          <w:szCs w:val="20"/>
        </w:rPr>
      </w:pPr>
      <w:r>
        <w:rPr>
          <w:sz w:val="21"/>
          <w:szCs w:val="20"/>
        </w:rPr>
        <w:t>C. 保护隐私针对老年服务对象，儿童无需关注</w:t>
      </w:r>
    </w:p>
    <w:p w14:paraId="33171AC7">
      <w:pPr>
        <w:rPr>
          <w:sz w:val="21"/>
          <w:szCs w:val="20"/>
        </w:rPr>
      </w:pPr>
      <w:r>
        <w:rPr>
          <w:sz w:val="21"/>
          <w:szCs w:val="20"/>
        </w:rPr>
        <w:t>D. 长护师可根据关系亲疏分享服务对象隐私</w:t>
      </w:r>
    </w:p>
    <w:p w14:paraId="4B34ED48">
      <w:pPr>
        <w:rPr>
          <w:sz w:val="21"/>
          <w:szCs w:val="20"/>
        </w:rPr>
      </w:pPr>
      <w:r>
        <w:rPr>
          <w:b/>
          <w:color w:val="008000"/>
          <w:sz w:val="20"/>
          <w:szCs w:val="20"/>
        </w:rPr>
        <w:t>参考答案：B</w:t>
      </w:r>
    </w:p>
    <w:p w14:paraId="36F21F47">
      <w:pPr>
        <w:rPr>
          <w:sz w:val="21"/>
          <w:szCs w:val="20"/>
        </w:rPr>
      </w:pPr>
      <w:r>
        <w:rPr>
          <w:b/>
          <w:sz w:val="21"/>
          <w:szCs w:val="20"/>
        </w:rPr>
        <w:t xml:space="preserve">374. </w:t>
      </w:r>
      <w:r>
        <w:rPr>
          <w:sz w:val="21"/>
          <w:szCs w:val="20"/>
        </w:rPr>
        <w:t>为方便测温，协助照护对象喝水时，应尽量避免使用 ( )</w:t>
      </w:r>
      <w:r>
        <w:rPr>
          <w:color w:val="808080"/>
          <w:sz w:val="16"/>
          <w:szCs w:val="20"/>
        </w:rPr>
        <w:t xml:space="preserve">  【单选题】</w:t>
      </w:r>
    </w:p>
    <w:p w14:paraId="14EE9BEE">
      <w:pPr>
        <w:rPr>
          <w:sz w:val="21"/>
          <w:szCs w:val="20"/>
        </w:rPr>
      </w:pPr>
      <w:r>
        <w:rPr>
          <w:sz w:val="21"/>
          <w:szCs w:val="20"/>
        </w:rPr>
        <w:t>A. 玻璃水杯</w:t>
      </w:r>
    </w:p>
    <w:p w14:paraId="2E953B4D">
      <w:pPr>
        <w:rPr>
          <w:sz w:val="21"/>
          <w:szCs w:val="20"/>
        </w:rPr>
      </w:pPr>
      <w:r>
        <w:rPr>
          <w:sz w:val="21"/>
          <w:szCs w:val="20"/>
        </w:rPr>
        <w:t>B. 陶瓷水杯</w:t>
      </w:r>
    </w:p>
    <w:p w14:paraId="534D40B6">
      <w:pPr>
        <w:rPr>
          <w:sz w:val="21"/>
          <w:szCs w:val="20"/>
        </w:rPr>
      </w:pPr>
      <w:r>
        <w:rPr>
          <w:sz w:val="21"/>
          <w:szCs w:val="20"/>
        </w:rPr>
        <w:t>C. 不锈钢水杯</w:t>
      </w:r>
    </w:p>
    <w:p w14:paraId="1227DC1B">
      <w:pPr>
        <w:rPr>
          <w:sz w:val="21"/>
          <w:szCs w:val="20"/>
        </w:rPr>
      </w:pPr>
      <w:r>
        <w:rPr>
          <w:b/>
          <w:color w:val="FF0000"/>
          <w:sz w:val="21"/>
          <w:szCs w:val="20"/>
        </w:rPr>
        <w:t>D. 双层隔热杯</w:t>
      </w:r>
    </w:p>
    <w:p w14:paraId="470A5854">
      <w:pPr>
        <w:rPr>
          <w:sz w:val="21"/>
          <w:szCs w:val="20"/>
        </w:rPr>
      </w:pPr>
      <w:r>
        <w:rPr>
          <w:b/>
          <w:color w:val="008000"/>
          <w:sz w:val="20"/>
          <w:szCs w:val="20"/>
        </w:rPr>
        <w:t>参考答案：D</w:t>
      </w:r>
    </w:p>
    <w:p w14:paraId="4C431E29">
      <w:pPr>
        <w:rPr>
          <w:sz w:val="21"/>
          <w:szCs w:val="20"/>
        </w:rPr>
      </w:pPr>
      <w:r>
        <w:rPr>
          <w:b/>
          <w:sz w:val="21"/>
          <w:szCs w:val="20"/>
        </w:rPr>
        <w:t xml:space="preserve">375. </w:t>
      </w:r>
      <w:r>
        <w:rPr>
          <w:sz w:val="21"/>
          <w:szCs w:val="20"/>
        </w:rPr>
        <w:t>长护师最基本的职业守则是 ( )</w:t>
      </w:r>
      <w:r>
        <w:rPr>
          <w:color w:val="808080"/>
          <w:sz w:val="16"/>
          <w:szCs w:val="20"/>
        </w:rPr>
        <w:t xml:space="preserve">  【单选题】</w:t>
      </w:r>
    </w:p>
    <w:p w14:paraId="4A768D41">
      <w:pPr>
        <w:rPr>
          <w:sz w:val="21"/>
          <w:szCs w:val="20"/>
        </w:rPr>
      </w:pPr>
      <w:r>
        <w:rPr>
          <w:b/>
          <w:color w:val="FF0000"/>
          <w:sz w:val="21"/>
          <w:szCs w:val="20"/>
        </w:rPr>
        <w:t>A. 遵纪守法</w:t>
      </w:r>
    </w:p>
    <w:p w14:paraId="2254E2BE">
      <w:pPr>
        <w:rPr>
          <w:sz w:val="21"/>
          <w:szCs w:val="20"/>
        </w:rPr>
      </w:pPr>
      <w:r>
        <w:rPr>
          <w:sz w:val="21"/>
          <w:szCs w:val="20"/>
        </w:rPr>
        <w:t>B. 孝老爱亲</w:t>
      </w:r>
    </w:p>
    <w:p w14:paraId="1AF3DA6B">
      <w:pPr>
        <w:rPr>
          <w:sz w:val="21"/>
          <w:szCs w:val="20"/>
        </w:rPr>
      </w:pPr>
      <w:r>
        <w:rPr>
          <w:sz w:val="21"/>
          <w:szCs w:val="20"/>
        </w:rPr>
        <w:t>C. 耐心服务</w:t>
      </w:r>
    </w:p>
    <w:p w14:paraId="4F839B61">
      <w:pPr>
        <w:rPr>
          <w:sz w:val="21"/>
          <w:szCs w:val="20"/>
        </w:rPr>
      </w:pPr>
      <w:r>
        <w:rPr>
          <w:sz w:val="21"/>
          <w:szCs w:val="20"/>
        </w:rPr>
        <w:t>D. 任劳任怨</w:t>
      </w:r>
    </w:p>
    <w:p w14:paraId="264F4791">
      <w:pPr>
        <w:rPr>
          <w:sz w:val="21"/>
          <w:szCs w:val="20"/>
        </w:rPr>
      </w:pPr>
      <w:r>
        <w:rPr>
          <w:b/>
          <w:color w:val="008000"/>
          <w:sz w:val="20"/>
          <w:szCs w:val="20"/>
        </w:rPr>
        <w:t>参考答案：A</w:t>
      </w:r>
    </w:p>
    <w:p w14:paraId="485981EB">
      <w:pPr>
        <w:rPr>
          <w:sz w:val="21"/>
          <w:szCs w:val="20"/>
        </w:rPr>
      </w:pPr>
      <w:r>
        <w:rPr>
          <w:b/>
          <w:sz w:val="21"/>
          <w:szCs w:val="20"/>
        </w:rPr>
        <w:t xml:space="preserve">376. </w:t>
      </w:r>
      <w:r>
        <w:rPr>
          <w:sz w:val="21"/>
          <w:szCs w:val="20"/>
        </w:rPr>
        <w:t>床上洗发时为防止水浸湿床单位，应 ( )</w:t>
      </w:r>
      <w:r>
        <w:rPr>
          <w:color w:val="808080"/>
          <w:sz w:val="16"/>
          <w:szCs w:val="20"/>
        </w:rPr>
        <w:t xml:space="preserve">  【单选题】</w:t>
      </w:r>
    </w:p>
    <w:p w14:paraId="5CD19D1E">
      <w:pPr>
        <w:rPr>
          <w:sz w:val="21"/>
          <w:szCs w:val="20"/>
        </w:rPr>
      </w:pPr>
      <w:r>
        <w:rPr>
          <w:b/>
          <w:color w:val="FF0000"/>
          <w:sz w:val="21"/>
          <w:szCs w:val="20"/>
        </w:rPr>
        <w:t>A. 铺防水垫</w:t>
      </w:r>
    </w:p>
    <w:p w14:paraId="25F0293C">
      <w:pPr>
        <w:rPr>
          <w:sz w:val="21"/>
          <w:szCs w:val="20"/>
        </w:rPr>
      </w:pPr>
      <w:r>
        <w:rPr>
          <w:sz w:val="21"/>
          <w:szCs w:val="20"/>
        </w:rPr>
        <w:t>B. 让照护对象坐起</w:t>
      </w:r>
    </w:p>
    <w:p w14:paraId="3E87E99C">
      <w:pPr>
        <w:rPr>
          <w:sz w:val="21"/>
          <w:szCs w:val="20"/>
        </w:rPr>
      </w:pPr>
      <w:r>
        <w:rPr>
          <w:sz w:val="21"/>
          <w:szCs w:val="20"/>
        </w:rPr>
        <w:t>C. 减少用水量</w:t>
      </w:r>
    </w:p>
    <w:p w14:paraId="7154FF1E">
      <w:pPr>
        <w:rPr>
          <w:sz w:val="21"/>
          <w:szCs w:val="20"/>
        </w:rPr>
      </w:pPr>
      <w:r>
        <w:rPr>
          <w:sz w:val="21"/>
          <w:szCs w:val="20"/>
        </w:rPr>
        <w:t>D. 快速擦干头发</w:t>
      </w:r>
    </w:p>
    <w:p w14:paraId="3DA75367">
      <w:pPr>
        <w:rPr>
          <w:sz w:val="21"/>
          <w:szCs w:val="20"/>
        </w:rPr>
      </w:pPr>
      <w:r>
        <w:rPr>
          <w:b/>
          <w:color w:val="008000"/>
          <w:sz w:val="20"/>
          <w:szCs w:val="20"/>
        </w:rPr>
        <w:t>参考答案：A</w:t>
      </w:r>
    </w:p>
    <w:p w14:paraId="1FC13A7E">
      <w:pPr>
        <w:rPr>
          <w:sz w:val="21"/>
          <w:szCs w:val="20"/>
        </w:rPr>
      </w:pPr>
      <w:r>
        <w:rPr>
          <w:b/>
          <w:sz w:val="21"/>
          <w:szCs w:val="20"/>
        </w:rPr>
        <w:t xml:space="preserve">377. </w:t>
      </w:r>
      <w:r>
        <w:rPr>
          <w:sz w:val="21"/>
          <w:szCs w:val="20"/>
        </w:rPr>
        <w:t>火灾现场自救时，采取 ( ) 措施，可一定程度防止吸入浓烟和有毒气体</w:t>
      </w:r>
      <w:r>
        <w:rPr>
          <w:color w:val="808080"/>
          <w:sz w:val="16"/>
          <w:szCs w:val="20"/>
        </w:rPr>
        <w:t xml:space="preserve">  【单选题】</w:t>
      </w:r>
    </w:p>
    <w:p w14:paraId="537C054B">
      <w:pPr>
        <w:rPr>
          <w:sz w:val="21"/>
          <w:szCs w:val="20"/>
        </w:rPr>
      </w:pPr>
      <w:r>
        <w:rPr>
          <w:sz w:val="21"/>
          <w:szCs w:val="20"/>
        </w:rPr>
        <w:t>A. 佩戴医用外科口罩</w:t>
      </w:r>
    </w:p>
    <w:p w14:paraId="395E7901">
      <w:pPr>
        <w:rPr>
          <w:sz w:val="21"/>
          <w:szCs w:val="20"/>
        </w:rPr>
      </w:pPr>
      <w:r>
        <w:rPr>
          <w:b/>
          <w:color w:val="FF0000"/>
          <w:sz w:val="21"/>
          <w:szCs w:val="20"/>
        </w:rPr>
        <w:t>B. 用湿毛巾捂住口鼻</w:t>
      </w:r>
    </w:p>
    <w:p w14:paraId="025976AA">
      <w:pPr>
        <w:rPr>
          <w:sz w:val="21"/>
          <w:szCs w:val="20"/>
        </w:rPr>
      </w:pPr>
      <w:r>
        <w:rPr>
          <w:sz w:val="21"/>
          <w:szCs w:val="20"/>
        </w:rPr>
        <w:t>C. 大喊大叫</w:t>
      </w:r>
    </w:p>
    <w:p w14:paraId="7B9F9DC0">
      <w:pPr>
        <w:rPr>
          <w:sz w:val="21"/>
          <w:szCs w:val="20"/>
        </w:rPr>
      </w:pPr>
      <w:r>
        <w:rPr>
          <w:sz w:val="21"/>
          <w:szCs w:val="20"/>
        </w:rPr>
        <w:t>D. 正常呼吸</w:t>
      </w:r>
    </w:p>
    <w:p w14:paraId="7007EA31">
      <w:pPr>
        <w:rPr>
          <w:sz w:val="21"/>
          <w:szCs w:val="20"/>
        </w:rPr>
      </w:pPr>
      <w:r>
        <w:rPr>
          <w:b/>
          <w:color w:val="008000"/>
          <w:sz w:val="20"/>
          <w:szCs w:val="20"/>
        </w:rPr>
        <w:t>参考答案：B</w:t>
      </w:r>
    </w:p>
    <w:p w14:paraId="19A5D6C0">
      <w:pPr>
        <w:rPr>
          <w:sz w:val="21"/>
          <w:szCs w:val="20"/>
        </w:rPr>
      </w:pPr>
      <w:r>
        <w:rPr>
          <w:b/>
          <w:sz w:val="21"/>
          <w:szCs w:val="20"/>
        </w:rPr>
        <w:t xml:space="preserve">378. </w:t>
      </w:r>
      <w:r>
        <w:rPr>
          <w:sz w:val="21"/>
          <w:szCs w:val="20"/>
        </w:rPr>
        <w:t>长护师应尊重照护对象的意愿，站在照护对象的角度考虑，理解照护对象的心理感受与难处</w:t>
      </w:r>
      <w:r>
        <w:rPr>
          <w:color w:val="808080"/>
          <w:sz w:val="16"/>
          <w:szCs w:val="20"/>
        </w:rPr>
        <w:t xml:space="preserve">  【判断题】</w:t>
      </w:r>
    </w:p>
    <w:p w14:paraId="0468D412">
      <w:pPr>
        <w:rPr>
          <w:sz w:val="21"/>
          <w:szCs w:val="20"/>
        </w:rPr>
      </w:pPr>
      <w:r>
        <w:rPr>
          <w:b/>
          <w:color w:val="FF0000"/>
          <w:sz w:val="21"/>
          <w:szCs w:val="20"/>
        </w:rPr>
        <w:t>A. 正确</w:t>
      </w:r>
    </w:p>
    <w:p w14:paraId="3A0EC521">
      <w:pPr>
        <w:rPr>
          <w:sz w:val="21"/>
          <w:szCs w:val="20"/>
        </w:rPr>
      </w:pPr>
      <w:r>
        <w:rPr>
          <w:sz w:val="21"/>
          <w:szCs w:val="20"/>
        </w:rPr>
        <w:t>B. 错误</w:t>
      </w:r>
    </w:p>
    <w:p w14:paraId="470B96BE">
      <w:pPr>
        <w:rPr>
          <w:sz w:val="21"/>
          <w:szCs w:val="20"/>
        </w:rPr>
      </w:pPr>
      <w:r>
        <w:rPr>
          <w:b/>
          <w:color w:val="008000"/>
          <w:sz w:val="20"/>
          <w:szCs w:val="20"/>
        </w:rPr>
        <w:t>参考答案：A</w:t>
      </w:r>
    </w:p>
    <w:p w14:paraId="4B62DDC6">
      <w:pPr>
        <w:rPr>
          <w:b/>
          <w:color w:val="008000"/>
          <w:sz w:val="20"/>
          <w:szCs w:val="20"/>
        </w:rPr>
      </w:pPr>
    </w:p>
    <w:p w14:paraId="75113ACC">
      <w:pPr>
        <w:spacing w:after="0" w:line="240" w:lineRule="auto"/>
        <w:ind w:left="0"/>
        <w:rPr>
          <w:b/>
          <w:color w:val="008000"/>
          <w:sz w:val="20"/>
          <w:szCs w:val="20"/>
        </w:rPr>
      </w:pPr>
    </w:p>
    <w:sectPr>
      <w:pgSz w:w="12240" w:h="15840"/>
      <w:pgMar w:top="567" w:right="567" w:bottom="567" w:left="56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7D707D"/>
    <w:rsid w:val="3D115F7D"/>
    <w:rsid w:val="3D186AB4"/>
    <w:rsid w:val="4DD23507"/>
    <w:rsid w:val="57EA769F"/>
    <w:rsid w:val="5B7E082A"/>
    <w:rsid w:val="5BFE63DC"/>
    <w:rsid w:val="75A87E39"/>
    <w:rsid w:val="7B3719EC"/>
    <w:rsid w:val="7F1F74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287</Pages>
  <Words>814</Words>
  <Characters>908</Characters>
  <Lines>0</Lines>
  <Paragraphs>0</Paragraphs>
  <TotalTime>27</TotalTime>
  <ScaleCrop>false</ScaleCrop>
  <LinksUpToDate>false</LinksUpToDate>
  <CharactersWithSpaces>1001</CharactersWithSpaces>
  <Application>WPS Office_12.1.0.28488_F1E327BC-269C-435d-A152-05C5408002CA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刘友宝</cp:lastModifiedBy>
  <dcterms:modified xsi:type="dcterms:W3CDTF">2026-09-29T01:11:32Z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eyJoZGlkIjoiZWZhMTdkYjEwNzZkNWY5OWRhZDNlY2EwYzgwNGEwNTMiLCJ1c2VySWQiOiIyNjEwMTA1MzQifQ==</vt:lpwstr>
  </property>
  <property fmtid="{D5CDD505-2E9C-101B-9397-08002B2CF9AE}" pid="3" name="KSOProductBuildVer">
    <vt:lpwstr>2052-12.1.0.28488</vt:lpwstr>
  </property>
  <property fmtid="{D5CDD505-2E9C-101B-9397-08002B2CF9AE}" pid="4" name="ICV">
    <vt:lpwstr>8D5FE2424F894815AF86662A9FCE69FD_13</vt:lpwstr>
  </property>
</Properties>
</file>